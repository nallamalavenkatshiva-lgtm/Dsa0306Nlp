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C7840">
      <w:pPr>
        <w:pStyle w:val="11"/>
        <w:spacing w:before="3"/>
        <w:rPr>
          <w:sz w:val="11"/>
        </w:rPr>
      </w:pPr>
    </w:p>
    <w:p w14:paraId="6A3C052D">
      <w:pPr>
        <w:spacing w:line="240" w:lineRule="auto"/>
        <w:ind w:left="390" w:right="0" w:firstLine="0"/>
        <w:rPr>
          <w:sz w:val="20"/>
        </w:rPr>
      </w:pPr>
      <w:r>
        <w:rPr>
          <w:sz w:val="20"/>
        </w:rPr>
        <w:drawing>
          <wp:inline distT="0" distB="0" distL="0" distR="0">
            <wp:extent cx="5935345" cy="694055"/>
            <wp:effectExtent l="0" t="0" r="0" b="0"/>
            <wp:docPr id="1" name="Image 1" descr="A blue and yellow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 1" descr="A blue and yellow logo  AI-generated content may be incorrect."/>
                    <pic:cNvPicPr/>
                  </pic:nvPicPr>
                  <pic:blipFill>
                    <a:blip r:embed="rId9" cstate="print"/>
                    <a:stretch>
                      <a:fillRect/>
                    </a:stretch>
                  </pic:blipFill>
                  <pic:spPr>
                    <a:xfrm>
                      <a:off x="0" y="0"/>
                      <a:ext cx="5935458" cy="694372"/>
                    </a:xfrm>
                    <a:prstGeom prst="rect">
                      <a:avLst/>
                    </a:prstGeom>
                  </pic:spPr>
                </pic:pic>
              </a:graphicData>
            </a:graphic>
          </wp:inline>
        </w:drawing>
      </w:r>
    </w:p>
    <w:p w14:paraId="5D51CF02">
      <w:pPr>
        <w:pStyle w:val="11"/>
        <w:spacing w:before="221"/>
        <w:rPr>
          <w:sz w:val="32"/>
        </w:rPr>
      </w:pPr>
    </w:p>
    <w:p w14:paraId="5588BB03">
      <w:pPr>
        <w:pStyle w:val="11"/>
        <w:spacing w:before="131"/>
        <w:ind w:left="2081" w:hanging="2081" w:hangingChars="650"/>
        <w:rPr>
          <w:rFonts w:hint="default"/>
          <w:b/>
          <w:sz w:val="32"/>
          <w:lang w:val="en-US"/>
        </w:rPr>
      </w:pPr>
      <w:bookmarkStart w:id="0" w:name="A blue and yellow logo&#10;&#10;AI-generated con"/>
      <w:bookmarkEnd w:id="0"/>
      <w:bookmarkStart w:id="1" w:name="Al-Driven Citizen Support and ComplaintM"/>
      <w:bookmarkEnd w:id="1"/>
      <w:r>
        <w:rPr>
          <w:rFonts w:hint="default"/>
          <w:b/>
          <w:sz w:val="32"/>
          <w:lang w:val="en-US"/>
        </w:rPr>
        <w:t>SMART RESUME ANALYSIS AND JOB MATCHING SYSTEM USING NATURAL LANGUAGE PROCESSING</w:t>
      </w:r>
    </w:p>
    <w:p w14:paraId="709989D0">
      <w:pPr>
        <w:pStyle w:val="4"/>
      </w:pPr>
      <w:r>
        <w:t>A</w:t>
      </w:r>
      <w:r>
        <w:rPr>
          <w:spacing w:val="-9"/>
        </w:rPr>
        <w:t xml:space="preserve"> </w:t>
      </w:r>
      <w:r>
        <w:t>CAPSTONE</w:t>
      </w:r>
      <w:r>
        <w:rPr>
          <w:spacing w:val="-7"/>
        </w:rPr>
        <w:t xml:space="preserve"> </w:t>
      </w:r>
      <w:r>
        <w:t>PROJECT</w:t>
      </w:r>
      <w:r>
        <w:rPr>
          <w:spacing w:val="-7"/>
        </w:rPr>
        <w:t xml:space="preserve"> </w:t>
      </w:r>
      <w:r>
        <w:rPr>
          <w:spacing w:val="-2"/>
        </w:rPr>
        <w:t>REPORT</w:t>
      </w:r>
    </w:p>
    <w:p w14:paraId="1018F2A0">
      <w:pPr>
        <w:spacing w:before="161"/>
        <w:ind w:left="0" w:right="104" w:firstLine="0"/>
        <w:jc w:val="center"/>
        <w:rPr>
          <w:i/>
          <w:sz w:val="24"/>
        </w:rPr>
      </w:pPr>
      <w:r>
        <w:rPr>
          <w:i/>
          <w:sz w:val="24"/>
        </w:rPr>
        <w:t>Submitted</w:t>
      </w:r>
      <w:r>
        <w:rPr>
          <w:i/>
          <w:spacing w:val="-2"/>
          <w:sz w:val="24"/>
        </w:rPr>
        <w:t xml:space="preserve"> </w:t>
      </w:r>
      <w:r>
        <w:rPr>
          <w:i/>
          <w:sz w:val="24"/>
        </w:rPr>
        <w:t>in</w:t>
      </w:r>
      <w:r>
        <w:rPr>
          <w:i/>
          <w:spacing w:val="-2"/>
          <w:sz w:val="24"/>
        </w:rPr>
        <w:t xml:space="preserve"> </w:t>
      </w:r>
      <w:r>
        <w:rPr>
          <w:i/>
          <w:sz w:val="24"/>
        </w:rPr>
        <w:t>the</w:t>
      </w:r>
      <w:r>
        <w:rPr>
          <w:i/>
          <w:spacing w:val="-1"/>
          <w:sz w:val="24"/>
        </w:rPr>
        <w:t xml:space="preserve"> </w:t>
      </w:r>
      <w:r>
        <w:rPr>
          <w:i/>
          <w:sz w:val="24"/>
        </w:rPr>
        <w:t>partial</w:t>
      </w:r>
      <w:r>
        <w:rPr>
          <w:i/>
          <w:spacing w:val="-2"/>
          <w:sz w:val="24"/>
        </w:rPr>
        <w:t xml:space="preserve"> </w:t>
      </w:r>
      <w:r>
        <w:rPr>
          <w:i/>
          <w:sz w:val="24"/>
        </w:rPr>
        <w:t>fulfillment</w:t>
      </w:r>
      <w:r>
        <w:rPr>
          <w:i/>
          <w:spacing w:val="-2"/>
          <w:sz w:val="24"/>
        </w:rPr>
        <w:t xml:space="preserve"> </w:t>
      </w:r>
      <w:r>
        <w:rPr>
          <w:i/>
          <w:sz w:val="24"/>
        </w:rPr>
        <w:t>for</w:t>
      </w:r>
      <w:r>
        <w:rPr>
          <w:i/>
          <w:spacing w:val="-1"/>
          <w:sz w:val="24"/>
        </w:rPr>
        <w:t xml:space="preserve"> </w:t>
      </w:r>
      <w:r>
        <w:rPr>
          <w:i/>
          <w:sz w:val="24"/>
        </w:rPr>
        <w:t>the</w:t>
      </w:r>
      <w:r>
        <w:rPr>
          <w:i/>
          <w:spacing w:val="-2"/>
          <w:sz w:val="24"/>
        </w:rPr>
        <w:t xml:space="preserve"> </w:t>
      </w:r>
      <w:r>
        <w:rPr>
          <w:i/>
          <w:sz w:val="24"/>
        </w:rPr>
        <w:t>award</w:t>
      </w:r>
      <w:r>
        <w:rPr>
          <w:i/>
          <w:spacing w:val="-2"/>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degree</w:t>
      </w:r>
      <w:r>
        <w:rPr>
          <w:i/>
          <w:spacing w:val="-1"/>
          <w:sz w:val="24"/>
        </w:rPr>
        <w:t xml:space="preserve"> </w:t>
      </w:r>
      <w:r>
        <w:rPr>
          <w:i/>
          <w:spacing w:val="-5"/>
          <w:sz w:val="24"/>
        </w:rPr>
        <w:t>of</w:t>
      </w:r>
    </w:p>
    <w:p w14:paraId="3536534B">
      <w:pPr>
        <w:pStyle w:val="3"/>
        <w:spacing w:before="138"/>
        <w:ind w:right="102"/>
      </w:pPr>
      <w:r>
        <w:t>DSA0306-Natural</w:t>
      </w:r>
      <w:r>
        <w:rPr>
          <w:spacing w:val="-12"/>
        </w:rPr>
        <w:t xml:space="preserve"> </w:t>
      </w:r>
      <w:r>
        <w:t>Language</w:t>
      </w:r>
      <w:r>
        <w:rPr>
          <w:spacing w:val="-11"/>
        </w:rPr>
        <w:t xml:space="preserve"> </w:t>
      </w:r>
      <w:r>
        <w:rPr>
          <w:spacing w:val="-2"/>
        </w:rPr>
        <w:t>Processing</w:t>
      </w:r>
    </w:p>
    <w:p w14:paraId="345A7E6C">
      <w:pPr>
        <w:pStyle w:val="11"/>
        <w:spacing w:before="230"/>
        <w:rPr>
          <w:b/>
          <w:sz w:val="32"/>
        </w:rPr>
      </w:pPr>
    </w:p>
    <w:p w14:paraId="3A7D819E">
      <w:pPr>
        <w:spacing w:before="0" w:line="360" w:lineRule="auto"/>
        <w:ind w:left="3083" w:right="3186" w:hanging="1"/>
        <w:jc w:val="center"/>
        <w:rPr>
          <w:b/>
          <w:sz w:val="28"/>
        </w:rPr>
      </w:pPr>
      <w:r>
        <w:rPr>
          <w:i/>
          <w:sz w:val="24"/>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2927E7AE">
      <w:pPr>
        <w:pStyle w:val="4"/>
      </w:pPr>
      <w:r>
        <w:t>ARTIFICIAL</w:t>
      </w:r>
      <w:r>
        <w:rPr>
          <w:spacing w:val="-11"/>
        </w:rPr>
        <w:t xml:space="preserve"> </w:t>
      </w:r>
      <w:r>
        <w:t>INTELLIGENCE</w:t>
      </w:r>
      <w:r>
        <w:rPr>
          <w:spacing w:val="-10"/>
        </w:rPr>
        <w:t xml:space="preserve"> </w:t>
      </w:r>
      <w:r>
        <w:t>AND</w:t>
      </w:r>
      <w:r>
        <w:rPr>
          <w:spacing w:val="-10"/>
        </w:rPr>
        <w:t xml:space="preserve"> </w:t>
      </w:r>
      <w:r>
        <w:t>MACHINE</w:t>
      </w:r>
      <w:r>
        <w:rPr>
          <w:spacing w:val="-10"/>
        </w:rPr>
        <w:t xml:space="preserve"> </w:t>
      </w:r>
      <w:r>
        <w:rPr>
          <w:spacing w:val="-2"/>
        </w:rPr>
        <w:t>LEARNING</w:t>
      </w:r>
    </w:p>
    <w:p w14:paraId="77011DDD">
      <w:pPr>
        <w:pStyle w:val="11"/>
        <w:rPr>
          <w:b/>
          <w:sz w:val="28"/>
        </w:rPr>
      </w:pPr>
    </w:p>
    <w:p w14:paraId="700721C0">
      <w:pPr>
        <w:pStyle w:val="11"/>
        <w:rPr>
          <w:b/>
          <w:sz w:val="28"/>
        </w:rPr>
      </w:pPr>
    </w:p>
    <w:p w14:paraId="25DB63AE">
      <w:pPr>
        <w:spacing w:before="0"/>
        <w:ind w:left="0" w:right="102" w:firstLine="0"/>
        <w:jc w:val="center"/>
        <w:rPr>
          <w:sz w:val="28"/>
        </w:rPr>
      </w:pPr>
      <w:r>
        <w:rPr>
          <w:sz w:val="28"/>
        </w:rPr>
        <w:t>Submitted</w:t>
      </w:r>
      <w:r>
        <w:rPr>
          <w:spacing w:val="-9"/>
          <w:sz w:val="28"/>
        </w:rPr>
        <w:t xml:space="preserve"> </w:t>
      </w:r>
      <w:r>
        <w:rPr>
          <w:spacing w:val="-5"/>
          <w:sz w:val="28"/>
        </w:rPr>
        <w:t>by</w:t>
      </w:r>
    </w:p>
    <w:p w14:paraId="45A6183C">
      <w:pPr>
        <w:pStyle w:val="5"/>
        <w:spacing w:before="161"/>
        <w:ind w:left="3191" w:firstLine="0"/>
      </w:pPr>
      <w:r>
        <w:rPr>
          <w:rFonts w:hint="default"/>
          <w:lang w:val="en-US"/>
        </w:rPr>
        <w:t>N.VENKATA SHIVA</w:t>
      </w:r>
      <w:r>
        <w:rPr>
          <w:spacing w:val="-2"/>
        </w:rPr>
        <w:t>(1924</w:t>
      </w:r>
      <w:r>
        <w:rPr>
          <w:rFonts w:hint="default"/>
          <w:spacing w:val="-2"/>
          <w:lang w:val="en-US"/>
        </w:rPr>
        <w:t>72236</w:t>
      </w:r>
      <w:r>
        <w:rPr>
          <w:spacing w:val="-2"/>
        </w:rPr>
        <w:t>)</w:t>
      </w:r>
    </w:p>
    <w:p w14:paraId="544E2C01">
      <w:pPr>
        <w:pStyle w:val="11"/>
        <w:rPr>
          <w:b/>
          <w:sz w:val="28"/>
        </w:rPr>
      </w:pPr>
    </w:p>
    <w:p w14:paraId="30EA14CF">
      <w:pPr>
        <w:pStyle w:val="11"/>
        <w:rPr>
          <w:b/>
          <w:sz w:val="28"/>
        </w:rPr>
      </w:pPr>
    </w:p>
    <w:p w14:paraId="1209F0C9">
      <w:pPr>
        <w:spacing w:before="0"/>
        <w:ind w:left="0" w:right="102" w:firstLine="0"/>
        <w:jc w:val="center"/>
        <w:rPr>
          <w:sz w:val="28"/>
        </w:rPr>
      </w:pPr>
      <w:r>
        <w:rPr>
          <w:sz w:val="28"/>
        </w:rPr>
        <w:t>Under</w:t>
      </w:r>
      <w:r>
        <w:rPr>
          <w:spacing w:val="-7"/>
          <w:sz w:val="28"/>
        </w:rPr>
        <w:t xml:space="preserve"> </w:t>
      </w:r>
      <w:r>
        <w:rPr>
          <w:sz w:val="28"/>
        </w:rPr>
        <w:t>the</w:t>
      </w:r>
      <w:r>
        <w:rPr>
          <w:spacing w:val="-6"/>
          <w:sz w:val="28"/>
        </w:rPr>
        <w:t xml:space="preserve"> </w:t>
      </w:r>
      <w:r>
        <w:rPr>
          <w:sz w:val="28"/>
        </w:rPr>
        <w:t>Supervision</w:t>
      </w:r>
      <w:r>
        <w:rPr>
          <w:spacing w:val="-6"/>
          <w:sz w:val="28"/>
        </w:rPr>
        <w:t xml:space="preserve"> </w:t>
      </w:r>
      <w:r>
        <w:rPr>
          <w:spacing w:val="-5"/>
          <w:sz w:val="28"/>
        </w:rPr>
        <w:t>of</w:t>
      </w:r>
    </w:p>
    <w:p w14:paraId="64E15B79">
      <w:pPr>
        <w:spacing w:before="161"/>
        <w:ind w:left="0" w:right="102" w:firstLine="0"/>
        <w:jc w:val="center"/>
        <w:rPr>
          <w:b/>
          <w:sz w:val="28"/>
        </w:rPr>
      </w:pPr>
      <w:r>
        <w:rPr>
          <w:b/>
          <w:spacing w:val="-2"/>
          <w:sz w:val="28"/>
        </w:rPr>
        <w:t>Dr.</w:t>
      </w:r>
      <w:r>
        <w:rPr>
          <w:b/>
          <w:spacing w:val="-4"/>
          <w:sz w:val="28"/>
        </w:rPr>
        <w:t xml:space="preserve"> </w:t>
      </w:r>
      <w:r>
        <w:rPr>
          <w:b/>
          <w:spacing w:val="-2"/>
          <w:sz w:val="28"/>
        </w:rPr>
        <w:t>kumaragurubaran</w:t>
      </w:r>
      <w:r>
        <w:rPr>
          <w:b/>
          <w:spacing w:val="-3"/>
          <w:sz w:val="28"/>
        </w:rPr>
        <w:t xml:space="preserve"> </w:t>
      </w:r>
      <w:r>
        <w:rPr>
          <w:b/>
          <w:spacing w:val="-10"/>
          <w:sz w:val="28"/>
        </w:rPr>
        <w:t>T</w:t>
      </w:r>
    </w:p>
    <w:p w14:paraId="66CE2CC5">
      <w:pPr>
        <w:pStyle w:val="11"/>
        <w:rPr>
          <w:b/>
          <w:sz w:val="28"/>
        </w:rPr>
      </w:pPr>
    </w:p>
    <w:p w14:paraId="240F9D50">
      <w:pPr>
        <w:pStyle w:val="11"/>
        <w:rPr>
          <w:b/>
          <w:sz w:val="28"/>
        </w:rPr>
      </w:pPr>
    </w:p>
    <w:p w14:paraId="1221FCB2">
      <w:pPr>
        <w:pStyle w:val="4"/>
      </w:pPr>
      <w:r>
        <w:rPr>
          <w:spacing w:val="-2"/>
        </w:rPr>
        <w:t>SIMATS</w:t>
      </w:r>
      <w:r>
        <w:rPr>
          <w:spacing w:val="-14"/>
        </w:rPr>
        <w:t xml:space="preserve"> </w:t>
      </w:r>
      <w:r>
        <w:rPr>
          <w:spacing w:val="-2"/>
        </w:rPr>
        <w:t>ENGINEERING</w:t>
      </w:r>
    </w:p>
    <w:p w14:paraId="25AC9785">
      <w:pPr>
        <w:spacing w:before="161" w:line="360" w:lineRule="auto"/>
        <w:ind w:left="2024" w:right="2127" w:firstLine="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440FE20">
      <w:pPr>
        <w:spacing w:before="0"/>
        <w:ind w:left="0" w:right="102" w:firstLine="0"/>
        <w:jc w:val="center"/>
        <w:rPr>
          <w:b/>
          <w:sz w:val="28"/>
        </w:rPr>
      </w:pPr>
      <w:r>
        <w:rPr>
          <w:b/>
          <w:spacing w:val="-2"/>
          <w:sz w:val="28"/>
        </w:rPr>
        <w:t>September-</w:t>
      </w:r>
      <w:r>
        <w:rPr>
          <w:b/>
          <w:spacing w:val="-4"/>
          <w:sz w:val="28"/>
        </w:rPr>
        <w:t>2026</w:t>
      </w:r>
    </w:p>
    <w:p w14:paraId="4A33351A">
      <w:pPr>
        <w:spacing w:after="0"/>
        <w:jc w:val="center"/>
        <w:rPr>
          <w:b/>
          <w:sz w:val="28"/>
        </w:rPr>
        <w:sectPr>
          <w:type w:val="continuous"/>
          <w:pgSz w:w="12240" w:h="15840"/>
          <w:pgMar w:top="1820" w:right="720" w:bottom="280" w:left="1080" w:header="720" w:footer="720" w:gutter="0"/>
          <w:cols w:space="720" w:num="1"/>
        </w:sectPr>
      </w:pPr>
    </w:p>
    <w:p w14:paraId="2288BB53">
      <w:pPr>
        <w:pStyle w:val="3"/>
        <w:spacing w:before="232"/>
        <w:ind w:right="522"/>
      </w:pPr>
      <w:bookmarkStart w:id="2" w:name="SIMATS ENGINEERING "/>
      <w:bookmarkEnd w:id="2"/>
      <w:r>
        <w:rPr>
          <w:spacing w:val="-2"/>
        </w:rPr>
        <w:t>SIMATS</w:t>
      </w:r>
      <w:r>
        <w:rPr>
          <w:spacing w:val="-17"/>
        </w:rPr>
        <w:t xml:space="preserve"> </w:t>
      </w:r>
      <w:r>
        <w:rPr>
          <w:spacing w:val="-2"/>
        </w:rPr>
        <w:t>EN</w:t>
      </w:r>
      <w:bookmarkStart w:id="3" w:name=" "/>
      <w:bookmarkEnd w:id="3"/>
      <w:r>
        <w:rPr>
          <w:spacing w:val="-2"/>
        </w:rPr>
        <w:t>GINEERING</w:t>
      </w:r>
    </w:p>
    <w:p w14:paraId="2D12E80A">
      <w:pPr>
        <w:spacing w:before="226" w:line="396" w:lineRule="auto"/>
        <w:ind w:left="2262" w:right="2785" w:firstLine="0"/>
        <w:jc w:val="center"/>
        <w:rPr>
          <w:b/>
          <w:sz w:val="24"/>
        </w:rPr>
      </w:pPr>
      <w:bookmarkStart w:id="4" w:name="Saveetha Institute of Medical and Techni"/>
      <w:bookmarkEnd w:id="4"/>
      <w:r>
        <w:rPr>
          <w:b/>
          <w:sz w:val="24"/>
        </w:rPr>
        <w:t>Saveetha</w:t>
      </w:r>
      <w:r>
        <w:rPr>
          <w:b/>
          <w:spacing w:val="-11"/>
          <w:sz w:val="24"/>
        </w:rPr>
        <w:t xml:space="preserve"> </w:t>
      </w:r>
      <w:r>
        <w:rPr>
          <w:b/>
          <w:sz w:val="24"/>
        </w:rPr>
        <w:t>Institute</w:t>
      </w:r>
      <w:r>
        <w:rPr>
          <w:b/>
          <w:spacing w:val="-11"/>
          <w:sz w:val="24"/>
        </w:rPr>
        <w:t xml:space="preserve"> </w:t>
      </w:r>
      <w:r>
        <w:rPr>
          <w:b/>
          <w:sz w:val="24"/>
        </w:rPr>
        <w:t>of</w:t>
      </w:r>
      <w:r>
        <w:rPr>
          <w:b/>
          <w:spacing w:val="-11"/>
          <w:sz w:val="24"/>
        </w:rPr>
        <w:t xml:space="preserve"> </w:t>
      </w:r>
      <w:r>
        <w:rPr>
          <w:b/>
          <w:sz w:val="24"/>
        </w:rPr>
        <w:t>Medical</w:t>
      </w:r>
      <w:r>
        <w:rPr>
          <w:b/>
          <w:spacing w:val="-11"/>
          <w:sz w:val="24"/>
        </w:rPr>
        <w:t xml:space="preserve"> </w:t>
      </w:r>
      <w:r>
        <w:rPr>
          <w:b/>
          <w:sz w:val="24"/>
        </w:rPr>
        <w:t>and</w:t>
      </w:r>
      <w:r>
        <w:rPr>
          <w:b/>
          <w:spacing w:val="-11"/>
          <w:sz w:val="24"/>
        </w:rPr>
        <w:t xml:space="preserve"> </w:t>
      </w:r>
      <w:r>
        <w:rPr>
          <w:b/>
          <w:sz w:val="24"/>
        </w:rPr>
        <w:t>Technical</w:t>
      </w:r>
      <w:r>
        <w:rPr>
          <w:b/>
          <w:spacing w:val="-11"/>
          <w:sz w:val="24"/>
        </w:rPr>
        <w:t xml:space="preserve"> </w:t>
      </w:r>
      <w:r>
        <w:rPr>
          <w:b/>
          <w:sz w:val="24"/>
        </w:rPr>
        <w:t xml:space="preserve">Sciences </w:t>
      </w:r>
      <w:bookmarkStart w:id="5" w:name="Chennai-602105 "/>
      <w:bookmarkEnd w:id="5"/>
      <w:r>
        <w:rPr>
          <w:b/>
          <w:spacing w:val="-2"/>
          <w:sz w:val="24"/>
        </w:rPr>
        <w:t>Chennai-602105</w:t>
      </w:r>
    </w:p>
    <w:p w14:paraId="39ECF12C">
      <w:pPr>
        <w:pStyle w:val="11"/>
        <w:rPr>
          <w:b/>
        </w:rPr>
      </w:pPr>
    </w:p>
    <w:p w14:paraId="77F0CDF1">
      <w:pPr>
        <w:pStyle w:val="11"/>
        <w:spacing w:before="188"/>
        <w:rPr>
          <w:b/>
        </w:rPr>
      </w:pPr>
    </w:p>
    <w:p w14:paraId="3BEE55AA">
      <w:pPr>
        <w:pStyle w:val="4"/>
        <w:ind w:right="522"/>
      </w:pPr>
      <w:r>
        <w:rPr>
          <w:spacing w:val="-2"/>
        </w:rPr>
        <w:t>DECLARATION</w:t>
      </w:r>
    </w:p>
    <w:p w14:paraId="441D987E">
      <w:pPr>
        <w:pStyle w:val="11"/>
        <w:rPr>
          <w:b/>
          <w:sz w:val="28"/>
        </w:rPr>
      </w:pPr>
    </w:p>
    <w:p w14:paraId="5CFE67DE">
      <w:pPr>
        <w:pStyle w:val="11"/>
        <w:rPr>
          <w:b/>
          <w:sz w:val="28"/>
        </w:rPr>
      </w:pPr>
    </w:p>
    <w:p w14:paraId="126879D8">
      <w:pPr>
        <w:pStyle w:val="11"/>
        <w:spacing w:before="255"/>
        <w:rPr>
          <w:b/>
          <w:sz w:val="28"/>
        </w:rPr>
      </w:pPr>
    </w:p>
    <w:p w14:paraId="6D25FD08">
      <w:pPr>
        <w:pStyle w:val="11"/>
        <w:bidi w:val="0"/>
        <w:rPr>
          <w:rFonts w:hint="default"/>
          <w:lang w:val="en-US"/>
        </w:rPr>
      </w:pPr>
      <w:r>
        <w:t xml:space="preserve">We, </w:t>
      </w:r>
      <w:r>
        <w:rPr>
          <w:rFonts w:hint="default"/>
          <w:lang w:val="en-US"/>
        </w:rPr>
        <w:t>N.VENKATA SHIVA</w:t>
      </w:r>
      <w:r>
        <w:t>(1924</w:t>
      </w:r>
      <w:r>
        <w:rPr>
          <w:rFonts w:hint="default"/>
          <w:lang w:val="en-US"/>
        </w:rPr>
        <w:t>72236</w:t>
      </w:r>
      <w:r>
        <w:t xml:space="preserve">) of the Department of Computer Science Engineering, Saveetha Institute of Medical and Technical Sciences, Saveetha University, Chennai, hereby declare that the Capstone Project Work entitled </w:t>
      </w:r>
      <w:r>
        <w:rPr>
          <w:rFonts w:hint="default"/>
          <w:lang w:val="en-US"/>
        </w:rPr>
        <w:t>SMART RESUME ANALYSIS AND JOB MATCHING SYSTEM USING NATURAL LANGUAGE PROCESSING</w:t>
      </w:r>
    </w:p>
    <w:p w14:paraId="113FAB00">
      <w:pPr>
        <w:pStyle w:val="11"/>
        <w:bidi w:val="0"/>
      </w:pPr>
      <w:r>
        <w:t xml:space="preserve"> is the result of our own bonafide efforts. To the best of our knowledge, the work presented herein is original,accurate, and has been carried out in accordance with principles of engineering ethics.</w:t>
      </w:r>
    </w:p>
    <w:p w14:paraId="3D002906">
      <w:pPr>
        <w:pStyle w:val="11"/>
      </w:pPr>
    </w:p>
    <w:p w14:paraId="0820811F">
      <w:pPr>
        <w:pStyle w:val="11"/>
        <w:spacing w:before="47"/>
      </w:pPr>
    </w:p>
    <w:p w14:paraId="78D31253">
      <w:pPr>
        <w:pStyle w:val="11"/>
        <w:spacing w:line="360" w:lineRule="auto"/>
        <w:ind w:left="1170" w:right="7818"/>
      </w:pPr>
      <w:r>
        <w:t>Place:</w:t>
      </w:r>
      <w:r>
        <w:rPr>
          <w:spacing w:val="-15"/>
        </w:rPr>
        <w:t xml:space="preserve"> </w:t>
      </w:r>
      <w:r>
        <w:t xml:space="preserve">Chennai </w:t>
      </w:r>
      <w:r>
        <w:rPr>
          <w:spacing w:val="-2"/>
        </w:rPr>
        <w:t>Date:</w:t>
      </w:r>
    </w:p>
    <w:p w14:paraId="3524B104">
      <w:pPr>
        <w:pStyle w:val="11"/>
        <w:spacing w:before="236"/>
      </w:pPr>
    </w:p>
    <w:p w14:paraId="0F2548ED">
      <w:pPr>
        <w:pStyle w:val="5"/>
        <w:ind w:left="4489" w:firstLine="0"/>
      </w:pPr>
      <w:r>
        <w:t>Signature</w:t>
      </w:r>
      <w:r>
        <w:rPr>
          <w:spacing w:val="-7"/>
        </w:rPr>
        <w:t xml:space="preserve"> </w:t>
      </w:r>
      <w:r>
        <w:t>of</w:t>
      </w:r>
      <w:r>
        <w:rPr>
          <w:spacing w:val="-6"/>
        </w:rPr>
        <w:t xml:space="preserve"> </w:t>
      </w:r>
      <w:r>
        <w:t>the</w:t>
      </w:r>
      <w:r>
        <w:rPr>
          <w:spacing w:val="-6"/>
        </w:rPr>
        <w:t xml:space="preserve"> </w:t>
      </w:r>
      <w:r>
        <w:t>Students</w:t>
      </w:r>
      <w:r>
        <w:rPr>
          <w:spacing w:val="-6"/>
        </w:rPr>
        <w:t xml:space="preserve"> </w:t>
      </w:r>
      <w:r>
        <w:t>with</w:t>
      </w:r>
      <w:r>
        <w:rPr>
          <w:spacing w:val="-6"/>
        </w:rPr>
        <w:t xml:space="preserve"> </w:t>
      </w:r>
      <w:r>
        <w:rPr>
          <w:spacing w:val="-2"/>
        </w:rPr>
        <w:t>Names</w:t>
      </w:r>
    </w:p>
    <w:p w14:paraId="4A665F7A">
      <w:pPr>
        <w:pStyle w:val="11"/>
        <w:spacing w:before="253"/>
        <w:rPr>
          <w:b/>
          <w:sz w:val="28"/>
        </w:rPr>
      </w:pPr>
    </w:p>
    <w:p w14:paraId="5E2546A3">
      <w:pPr>
        <w:spacing w:before="0"/>
        <w:ind w:left="5837" w:right="0" w:firstLine="0"/>
        <w:jc w:val="left"/>
        <w:rPr>
          <w:sz w:val="28"/>
        </w:rPr>
      </w:pPr>
      <w:r>
        <w:rPr>
          <w:rFonts w:hint="default"/>
          <w:sz w:val="28"/>
          <w:lang w:val="en-US"/>
        </w:rPr>
        <w:t>N.VENKATA SHIVA</w:t>
      </w:r>
      <w:r>
        <w:rPr>
          <w:spacing w:val="-2"/>
          <w:sz w:val="28"/>
        </w:rPr>
        <w:t>(</w:t>
      </w:r>
      <w:r>
        <w:rPr>
          <w:rFonts w:hint="default"/>
          <w:spacing w:val="-2"/>
          <w:sz w:val="28"/>
          <w:lang w:val="en-US"/>
        </w:rPr>
        <w:t>192472236</w:t>
      </w:r>
      <w:r>
        <w:rPr>
          <w:spacing w:val="-2"/>
          <w:sz w:val="28"/>
        </w:rPr>
        <w:t>)</w:t>
      </w:r>
    </w:p>
    <w:p w14:paraId="51EA5A18">
      <w:pPr>
        <w:spacing w:after="0"/>
        <w:jc w:val="left"/>
        <w:rPr>
          <w:sz w:val="28"/>
        </w:rPr>
        <w:sectPr>
          <w:footerReference r:id="rId5" w:type="default"/>
          <w:pgSz w:w="12240" w:h="15840"/>
          <w:pgMar w:top="1820" w:right="720" w:bottom="1000" w:left="1080" w:header="0" w:footer="804" w:gutter="0"/>
          <w:cols w:space="720" w:num="1"/>
        </w:sectPr>
      </w:pPr>
    </w:p>
    <w:p w14:paraId="24BF39E9">
      <w:pPr>
        <w:pStyle w:val="3"/>
        <w:spacing w:before="60"/>
        <w:ind w:right="522"/>
      </w:pPr>
      <w:bookmarkStart w:id="6" w:name="SIMATS ENGINEERING "/>
      <w:bookmarkEnd w:id="6"/>
      <w:r>
        <w:rPr>
          <w:spacing w:val="-2"/>
        </w:rPr>
        <w:t>SIMATS</w:t>
      </w:r>
      <w:r>
        <w:rPr>
          <w:spacing w:val="-19"/>
        </w:rPr>
        <w:t xml:space="preserve"> </w:t>
      </w:r>
      <w:r>
        <w:rPr>
          <w:spacing w:val="-2"/>
        </w:rPr>
        <w:t>ENGINEERING</w:t>
      </w:r>
    </w:p>
    <w:p w14:paraId="76CA1821">
      <w:pPr>
        <w:spacing w:before="226"/>
        <w:ind w:left="0" w:right="524" w:firstLine="0"/>
        <w:jc w:val="center"/>
        <w:rPr>
          <w:b/>
          <w:sz w:val="24"/>
        </w:rPr>
      </w:pPr>
      <w:bookmarkStart w:id="7" w:name="Saveetha Institute of Medical and Techni"/>
      <w:bookmarkEnd w:id="7"/>
      <w:r>
        <w:rPr>
          <w:b/>
          <w:sz w:val="24"/>
        </w:rPr>
        <w:t>Saveetha</w:t>
      </w:r>
      <w:r>
        <w:rPr>
          <w:b/>
          <w:spacing w:val="-6"/>
          <w:sz w:val="24"/>
        </w:rPr>
        <w:t xml:space="preserve"> </w:t>
      </w:r>
      <w:r>
        <w:rPr>
          <w:b/>
          <w:sz w:val="24"/>
        </w:rPr>
        <w:t>Institute</w:t>
      </w:r>
      <w:r>
        <w:rPr>
          <w:b/>
          <w:spacing w:val="-4"/>
          <w:sz w:val="24"/>
        </w:rPr>
        <w:t xml:space="preserve"> </w:t>
      </w:r>
      <w:r>
        <w:rPr>
          <w:b/>
          <w:sz w:val="24"/>
        </w:rPr>
        <w:t>of</w:t>
      </w:r>
      <w:r>
        <w:rPr>
          <w:b/>
          <w:spacing w:val="-4"/>
          <w:sz w:val="24"/>
        </w:rPr>
        <w:t xml:space="preserve"> </w:t>
      </w:r>
      <w:r>
        <w:rPr>
          <w:b/>
          <w:sz w:val="24"/>
        </w:rPr>
        <w:t>Medical</w:t>
      </w:r>
      <w:r>
        <w:rPr>
          <w:b/>
          <w:spacing w:val="-4"/>
          <w:sz w:val="24"/>
        </w:rPr>
        <w:t xml:space="preserve"> </w:t>
      </w:r>
      <w:r>
        <w:rPr>
          <w:b/>
          <w:sz w:val="24"/>
        </w:rPr>
        <w:t>and</w:t>
      </w:r>
      <w:r>
        <w:rPr>
          <w:b/>
          <w:spacing w:val="-4"/>
          <w:sz w:val="24"/>
        </w:rPr>
        <w:t xml:space="preserve"> </w:t>
      </w:r>
      <w:r>
        <w:rPr>
          <w:b/>
          <w:sz w:val="24"/>
        </w:rPr>
        <w:t>Technical</w:t>
      </w:r>
      <w:r>
        <w:rPr>
          <w:b/>
          <w:spacing w:val="-3"/>
          <w:sz w:val="24"/>
        </w:rPr>
        <w:t xml:space="preserve"> </w:t>
      </w:r>
      <w:r>
        <w:rPr>
          <w:b/>
          <w:spacing w:val="-2"/>
          <w:sz w:val="24"/>
        </w:rPr>
        <w:t>Sciences</w:t>
      </w:r>
    </w:p>
    <w:p w14:paraId="2729BA84">
      <w:pPr>
        <w:spacing w:before="180"/>
        <w:ind w:left="0" w:right="749" w:firstLine="0"/>
        <w:jc w:val="center"/>
        <w:rPr>
          <w:b/>
          <w:sz w:val="24"/>
        </w:rPr>
      </w:pPr>
      <w:bookmarkStart w:id="8" w:name="Chennai-602105 "/>
      <w:bookmarkEnd w:id="8"/>
      <w:r>
        <w:rPr>
          <w:b/>
          <w:sz w:val="24"/>
        </w:rPr>
        <w:t>Chennai-</w:t>
      </w:r>
      <w:r>
        <w:rPr>
          <w:b/>
          <w:spacing w:val="-2"/>
          <w:sz w:val="24"/>
        </w:rPr>
        <w:t>602105</w:t>
      </w:r>
    </w:p>
    <w:p w14:paraId="34F4EC52">
      <w:pPr>
        <w:pStyle w:val="11"/>
        <w:rPr>
          <w:b/>
        </w:rPr>
      </w:pPr>
    </w:p>
    <w:p w14:paraId="5027FC26">
      <w:pPr>
        <w:pStyle w:val="11"/>
        <w:rPr>
          <w:b/>
        </w:rPr>
      </w:pPr>
    </w:p>
    <w:p w14:paraId="398C80FA">
      <w:pPr>
        <w:pStyle w:val="11"/>
        <w:rPr>
          <w:b/>
        </w:rPr>
      </w:pPr>
    </w:p>
    <w:p w14:paraId="4BB2B723">
      <w:pPr>
        <w:pStyle w:val="11"/>
        <w:rPr>
          <w:b/>
        </w:rPr>
      </w:pPr>
    </w:p>
    <w:p w14:paraId="2C7B76D0">
      <w:pPr>
        <w:pStyle w:val="11"/>
        <w:spacing w:before="125"/>
        <w:rPr>
          <w:b/>
        </w:rPr>
      </w:pPr>
    </w:p>
    <w:p w14:paraId="4D4C632F">
      <w:pPr>
        <w:pStyle w:val="4"/>
        <w:spacing w:before="1"/>
        <w:ind w:left="210" w:right="0"/>
      </w:pPr>
      <w:bookmarkStart w:id="9" w:name=" "/>
      <w:bookmarkEnd w:id="9"/>
      <w:r>
        <w:t>BONAFI</w:t>
      </w:r>
      <w:bookmarkStart w:id="10" w:name=" "/>
      <w:bookmarkEnd w:id="10"/>
      <w:bookmarkStart w:id="11" w:name=" "/>
      <w:bookmarkEnd w:id="11"/>
      <w:r>
        <w:t>DE</w:t>
      </w:r>
      <w:r>
        <w:rPr>
          <w:spacing w:val="-8"/>
        </w:rPr>
        <w:t xml:space="preserve"> </w:t>
      </w:r>
      <w:r>
        <w:rPr>
          <w:spacing w:val="-2"/>
        </w:rPr>
        <w:t>CERTIFICATE</w:t>
      </w:r>
    </w:p>
    <w:p w14:paraId="57495F5C">
      <w:pPr>
        <w:pStyle w:val="11"/>
        <w:rPr>
          <w:b/>
          <w:sz w:val="28"/>
        </w:rPr>
      </w:pPr>
    </w:p>
    <w:p w14:paraId="1C6444DC">
      <w:pPr>
        <w:pStyle w:val="11"/>
        <w:spacing w:before="4"/>
        <w:rPr>
          <w:b/>
          <w:sz w:val="28"/>
        </w:rPr>
      </w:pPr>
    </w:p>
    <w:p w14:paraId="3CFC7615">
      <w:pPr>
        <w:pStyle w:val="11"/>
        <w:spacing w:before="131"/>
        <w:ind w:left="2081" w:hanging="1560" w:hangingChars="650"/>
        <w:rPr>
          <w:rFonts w:hint="default"/>
          <w:b/>
          <w:sz w:val="22"/>
          <w:szCs w:val="22"/>
          <w:lang w:val="en-US"/>
        </w:rPr>
      </w:pPr>
      <w:r>
        <w:rPr>
          <w:sz w:val="24"/>
        </w:rPr>
        <w:t xml:space="preserve">This is to certify that the Capstone Project entitled </w:t>
      </w:r>
      <w:r>
        <w:rPr>
          <w:rFonts w:hint="default"/>
          <w:b/>
          <w:sz w:val="22"/>
          <w:szCs w:val="22"/>
          <w:lang w:val="en-US"/>
        </w:rPr>
        <w:t>SMART RESUME ANALYSIS AND JOB MATCHING SYSTEM USING NATURAL LANGUAGE PROCESSING</w:t>
      </w:r>
    </w:p>
    <w:p w14:paraId="72E82467">
      <w:pPr>
        <w:spacing w:before="1" w:line="360" w:lineRule="auto"/>
        <w:ind w:left="210" w:right="220" w:firstLine="450"/>
        <w:jc w:val="left"/>
        <w:rPr>
          <w:sz w:val="24"/>
        </w:rPr>
      </w:pPr>
      <w:r>
        <w:rPr>
          <w:sz w:val="24"/>
        </w:rPr>
        <w:t>has</w:t>
      </w:r>
      <w:r>
        <w:rPr>
          <w:spacing w:val="80"/>
          <w:sz w:val="24"/>
        </w:rPr>
        <w:t xml:space="preserve"> </w:t>
      </w:r>
      <w:r>
        <w:rPr>
          <w:sz w:val="24"/>
        </w:rPr>
        <w:t>been</w:t>
      </w:r>
      <w:r>
        <w:rPr>
          <w:spacing w:val="80"/>
          <w:sz w:val="24"/>
        </w:rPr>
        <w:t xml:space="preserve"> </w:t>
      </w:r>
      <w:r>
        <w:rPr>
          <w:sz w:val="24"/>
        </w:rPr>
        <w:t>carried</w:t>
      </w:r>
      <w:r>
        <w:rPr>
          <w:spacing w:val="80"/>
          <w:sz w:val="24"/>
        </w:rPr>
        <w:t xml:space="preserve"> </w:t>
      </w:r>
      <w:r>
        <w:rPr>
          <w:sz w:val="24"/>
        </w:rPr>
        <w:t>out</w:t>
      </w:r>
      <w:r>
        <w:rPr>
          <w:spacing w:val="80"/>
          <w:sz w:val="24"/>
        </w:rPr>
        <w:t xml:space="preserve"> </w:t>
      </w:r>
      <w:r>
        <w:rPr>
          <w:sz w:val="24"/>
        </w:rPr>
        <w:t>by</w:t>
      </w:r>
      <w:r>
        <w:rPr>
          <w:spacing w:val="80"/>
          <w:sz w:val="24"/>
        </w:rPr>
        <w:t xml:space="preserve"> </w:t>
      </w:r>
      <w:r>
        <w:rPr>
          <w:rFonts w:hint="default"/>
          <w:b/>
          <w:sz w:val="24"/>
          <w:lang w:val="en-US"/>
        </w:rPr>
        <w:t>N.VENKATA SHIVA</w:t>
      </w:r>
      <w:r>
        <w:rPr>
          <w:b/>
          <w:sz w:val="24"/>
        </w:rPr>
        <w:t>1924</w:t>
      </w:r>
      <w:r>
        <w:rPr>
          <w:rFonts w:hint="default"/>
          <w:b/>
          <w:sz w:val="24"/>
          <w:lang w:val="en-US"/>
        </w:rPr>
        <w:t>72236</w:t>
      </w:r>
      <w:r>
        <w:rPr>
          <w:b/>
          <w:sz w:val="24"/>
        </w:rPr>
        <w:t xml:space="preserve">) </w:t>
      </w:r>
      <w:r>
        <w:rPr>
          <w:sz w:val="24"/>
        </w:rPr>
        <w:t xml:space="preserve">under the supervision of </w:t>
      </w:r>
      <w:r>
        <w:rPr>
          <w:b/>
          <w:sz w:val="28"/>
        </w:rPr>
        <w:t>Dr. kumaragurubaran T</w:t>
      </w:r>
      <w:r>
        <w:rPr>
          <w:b/>
          <w:spacing w:val="-1"/>
          <w:sz w:val="28"/>
        </w:rPr>
        <w:t xml:space="preserve"> </w:t>
      </w:r>
      <w:r>
        <w:rPr>
          <w:sz w:val="24"/>
        </w:rPr>
        <w:t>is submitted in partial fulfilment</w:t>
      </w:r>
      <w:r>
        <w:rPr>
          <w:spacing w:val="40"/>
          <w:sz w:val="24"/>
        </w:rPr>
        <w:t xml:space="preserve"> </w:t>
      </w:r>
      <w:r>
        <w:rPr>
          <w:sz w:val="24"/>
        </w:rPr>
        <w:t>of</w:t>
      </w:r>
      <w:r>
        <w:rPr>
          <w:spacing w:val="40"/>
          <w:sz w:val="24"/>
        </w:rPr>
        <w:t xml:space="preserve"> </w:t>
      </w:r>
      <w:r>
        <w:rPr>
          <w:sz w:val="24"/>
        </w:rPr>
        <w:t>the</w:t>
      </w:r>
      <w:r>
        <w:rPr>
          <w:spacing w:val="26"/>
          <w:sz w:val="24"/>
        </w:rPr>
        <w:t xml:space="preserve"> </w:t>
      </w:r>
      <w:r>
        <w:rPr>
          <w:sz w:val="24"/>
        </w:rPr>
        <w:t>requirements</w:t>
      </w:r>
      <w:r>
        <w:rPr>
          <w:spacing w:val="26"/>
          <w:sz w:val="24"/>
        </w:rPr>
        <w:t xml:space="preserve"> </w:t>
      </w:r>
      <w:r>
        <w:rPr>
          <w:sz w:val="24"/>
        </w:rPr>
        <w:t>for</w:t>
      </w:r>
      <w:r>
        <w:rPr>
          <w:spacing w:val="26"/>
          <w:sz w:val="24"/>
        </w:rPr>
        <w:t xml:space="preserve"> </w:t>
      </w:r>
      <w:r>
        <w:rPr>
          <w:sz w:val="24"/>
        </w:rPr>
        <w:t>the</w:t>
      </w:r>
      <w:r>
        <w:rPr>
          <w:spacing w:val="26"/>
          <w:sz w:val="24"/>
        </w:rPr>
        <w:t xml:space="preserve"> </w:t>
      </w:r>
      <w:r>
        <w:rPr>
          <w:sz w:val="24"/>
        </w:rPr>
        <w:t>current</w:t>
      </w:r>
      <w:r>
        <w:rPr>
          <w:spacing w:val="26"/>
          <w:sz w:val="24"/>
        </w:rPr>
        <w:t xml:space="preserve"> </w:t>
      </w:r>
      <w:r>
        <w:rPr>
          <w:sz w:val="24"/>
        </w:rPr>
        <w:t>semester</w:t>
      </w:r>
      <w:r>
        <w:rPr>
          <w:spacing w:val="26"/>
          <w:sz w:val="24"/>
        </w:rPr>
        <w:t xml:space="preserve"> </w:t>
      </w:r>
      <w:r>
        <w:rPr>
          <w:sz w:val="24"/>
        </w:rPr>
        <w:t>of</w:t>
      </w:r>
      <w:r>
        <w:rPr>
          <w:spacing w:val="26"/>
          <w:sz w:val="24"/>
        </w:rPr>
        <w:t xml:space="preserve"> </w:t>
      </w:r>
      <w:r>
        <w:rPr>
          <w:sz w:val="24"/>
        </w:rPr>
        <w:t>the</w:t>
      </w:r>
      <w:r>
        <w:rPr>
          <w:spacing w:val="26"/>
          <w:sz w:val="24"/>
        </w:rPr>
        <w:t xml:space="preserve"> </w:t>
      </w:r>
      <w:r>
        <w:rPr>
          <w:sz w:val="24"/>
        </w:rPr>
        <w:t>B.</w:t>
      </w:r>
      <w:r>
        <w:rPr>
          <w:spacing w:val="26"/>
          <w:sz w:val="24"/>
        </w:rPr>
        <w:t xml:space="preserve"> </w:t>
      </w:r>
      <w:r>
        <w:rPr>
          <w:sz w:val="24"/>
        </w:rPr>
        <w:t>Tech</w:t>
      </w:r>
      <w:r>
        <w:rPr>
          <w:spacing w:val="26"/>
          <w:sz w:val="24"/>
        </w:rPr>
        <w:t xml:space="preserve"> </w:t>
      </w:r>
      <w:r>
        <w:rPr>
          <w:b/>
          <w:sz w:val="24"/>
        </w:rPr>
        <w:t>Artificial</w:t>
      </w:r>
      <w:r>
        <w:rPr>
          <w:b/>
          <w:spacing w:val="26"/>
          <w:sz w:val="24"/>
        </w:rPr>
        <w:t xml:space="preserve"> </w:t>
      </w:r>
      <w:r>
        <w:rPr>
          <w:b/>
          <w:sz w:val="24"/>
        </w:rPr>
        <w:t>Intelligence</w:t>
      </w:r>
      <w:r>
        <w:rPr>
          <w:b/>
          <w:spacing w:val="26"/>
          <w:sz w:val="24"/>
        </w:rPr>
        <w:t xml:space="preserve"> </w:t>
      </w:r>
      <w:r>
        <w:rPr>
          <w:b/>
          <w:sz w:val="24"/>
        </w:rPr>
        <w:t>and Machine Learning</w:t>
      </w:r>
      <w:r>
        <w:rPr>
          <w:b/>
          <w:spacing w:val="40"/>
          <w:sz w:val="24"/>
        </w:rPr>
        <w:t xml:space="preserve"> </w:t>
      </w:r>
      <w:r>
        <w:rPr>
          <w:sz w:val="24"/>
        </w:rPr>
        <w:t>program at Saveetha Institute of Medical and Technical Sciences, Chennai.</w:t>
      </w:r>
    </w:p>
    <w:p w14:paraId="16FD4D79">
      <w:pPr>
        <w:pStyle w:val="11"/>
        <w:rPr>
          <w:sz w:val="20"/>
        </w:rPr>
      </w:pPr>
    </w:p>
    <w:p w14:paraId="50C0C56B">
      <w:pPr>
        <w:pStyle w:val="11"/>
        <w:rPr>
          <w:sz w:val="20"/>
        </w:rPr>
      </w:pPr>
    </w:p>
    <w:p w14:paraId="43DCD1E7">
      <w:pPr>
        <w:pStyle w:val="11"/>
        <w:rPr>
          <w:sz w:val="20"/>
        </w:rPr>
      </w:pPr>
    </w:p>
    <w:p w14:paraId="2025B984">
      <w:pPr>
        <w:pStyle w:val="11"/>
        <w:rPr>
          <w:sz w:val="20"/>
        </w:rPr>
      </w:pPr>
    </w:p>
    <w:p w14:paraId="77481094">
      <w:pPr>
        <w:pStyle w:val="11"/>
        <w:spacing w:before="101"/>
        <w:rPr>
          <w:sz w:val="20"/>
        </w:rPr>
      </w:pPr>
    </w:p>
    <w:tbl>
      <w:tblPr>
        <w:tblStyle w:val="10"/>
        <w:tblW w:w="0" w:type="auto"/>
        <w:tblInd w:w="10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803"/>
        <w:gridCol w:w="3803"/>
      </w:tblGrid>
      <w:tr w14:paraId="45786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3803" w:type="dxa"/>
          </w:tcPr>
          <w:p w14:paraId="44E794C3">
            <w:pPr>
              <w:pStyle w:val="14"/>
              <w:spacing w:before="0" w:line="244" w:lineRule="exact"/>
              <w:rPr>
                <w:b/>
                <w:sz w:val="22"/>
              </w:rPr>
            </w:pPr>
            <w:r>
              <w:rPr>
                <w:b/>
                <w:spacing w:val="-2"/>
                <w:sz w:val="22"/>
              </w:rPr>
              <w:t>SIGNATURE</w:t>
            </w:r>
          </w:p>
        </w:tc>
        <w:tc>
          <w:tcPr>
            <w:tcW w:w="3803" w:type="dxa"/>
          </w:tcPr>
          <w:p w14:paraId="0D359D6C">
            <w:pPr>
              <w:pStyle w:val="14"/>
              <w:spacing w:before="0" w:line="244" w:lineRule="exact"/>
              <w:ind w:left="927"/>
              <w:rPr>
                <w:b/>
                <w:sz w:val="22"/>
              </w:rPr>
            </w:pPr>
            <w:r>
              <w:rPr>
                <w:b/>
                <w:spacing w:val="-2"/>
                <w:sz w:val="22"/>
              </w:rPr>
              <w:t>SIGNATURE</w:t>
            </w:r>
          </w:p>
        </w:tc>
      </w:tr>
      <w:tr w14:paraId="2DC21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58" w:hRule="atLeast"/>
        </w:trPr>
        <w:tc>
          <w:tcPr>
            <w:tcW w:w="3803" w:type="dxa"/>
          </w:tcPr>
          <w:p w14:paraId="59AD236D">
            <w:pPr>
              <w:pStyle w:val="14"/>
              <w:spacing w:before="58"/>
              <w:rPr>
                <w:sz w:val="22"/>
              </w:rPr>
            </w:pPr>
            <w:r>
              <w:rPr>
                <w:spacing w:val="-2"/>
                <w:sz w:val="22"/>
              </w:rPr>
              <w:t>Dr.</w:t>
            </w:r>
            <w:r>
              <w:rPr>
                <w:spacing w:val="-9"/>
                <w:sz w:val="22"/>
              </w:rPr>
              <w:t xml:space="preserve"> </w:t>
            </w:r>
            <w:r>
              <w:rPr>
                <w:spacing w:val="-2"/>
                <w:sz w:val="22"/>
              </w:rPr>
              <w:t>Charlyn</w:t>
            </w:r>
          </w:p>
          <w:p w14:paraId="07606960">
            <w:pPr>
              <w:pStyle w:val="14"/>
              <w:spacing w:before="127"/>
              <w:rPr>
                <w:sz w:val="22"/>
              </w:rPr>
            </w:pPr>
            <w:r>
              <w:rPr>
                <w:spacing w:val="-2"/>
                <w:sz w:val="22"/>
              </w:rPr>
              <w:t>Professor</w:t>
            </w:r>
          </w:p>
        </w:tc>
        <w:tc>
          <w:tcPr>
            <w:tcW w:w="3803" w:type="dxa"/>
          </w:tcPr>
          <w:p w14:paraId="5278D4FB">
            <w:pPr>
              <w:pStyle w:val="14"/>
              <w:spacing w:before="58"/>
              <w:ind w:left="927"/>
              <w:rPr>
                <w:sz w:val="22"/>
              </w:rPr>
            </w:pPr>
            <w:r>
              <w:rPr>
                <w:spacing w:val="-2"/>
                <w:sz w:val="22"/>
              </w:rPr>
              <w:t>Dr.</w:t>
            </w:r>
            <w:r>
              <w:rPr>
                <w:spacing w:val="3"/>
                <w:sz w:val="22"/>
              </w:rPr>
              <w:t xml:space="preserve"> </w:t>
            </w:r>
            <w:r>
              <w:rPr>
                <w:spacing w:val="-2"/>
                <w:sz w:val="22"/>
              </w:rPr>
              <w:t>kumaragurubaran</w:t>
            </w:r>
            <w:r>
              <w:rPr>
                <w:spacing w:val="3"/>
                <w:sz w:val="22"/>
              </w:rPr>
              <w:t xml:space="preserve"> </w:t>
            </w:r>
            <w:r>
              <w:rPr>
                <w:spacing w:val="-10"/>
                <w:sz w:val="22"/>
              </w:rPr>
              <w:t>T</w:t>
            </w:r>
          </w:p>
          <w:p w14:paraId="6595FC1C">
            <w:pPr>
              <w:pStyle w:val="14"/>
              <w:spacing w:before="127"/>
              <w:ind w:left="927"/>
              <w:rPr>
                <w:sz w:val="22"/>
              </w:rPr>
            </w:pPr>
            <w:r>
              <w:rPr>
                <w:spacing w:val="-2"/>
                <w:sz w:val="22"/>
              </w:rPr>
              <w:t>Professor</w:t>
            </w:r>
          </w:p>
        </w:tc>
      </w:tr>
      <w:tr w14:paraId="7A039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9" w:hRule="atLeast"/>
        </w:trPr>
        <w:tc>
          <w:tcPr>
            <w:tcW w:w="3803" w:type="dxa"/>
          </w:tcPr>
          <w:p w14:paraId="3DC79B40">
            <w:pPr>
              <w:pStyle w:val="14"/>
              <w:spacing w:before="58"/>
              <w:rPr>
                <w:sz w:val="22"/>
              </w:rPr>
            </w:pPr>
            <w:r>
              <w:rPr>
                <w:sz w:val="22"/>
              </w:rPr>
              <w:t>Department</w:t>
            </w:r>
            <w:r>
              <w:rPr>
                <w:spacing w:val="-6"/>
                <w:sz w:val="22"/>
              </w:rPr>
              <w:t xml:space="preserve"> </w:t>
            </w:r>
            <w:r>
              <w:rPr>
                <w:sz w:val="22"/>
              </w:rPr>
              <w:t>of</w:t>
            </w:r>
            <w:r>
              <w:rPr>
                <w:spacing w:val="-6"/>
                <w:sz w:val="22"/>
              </w:rPr>
              <w:t xml:space="preserve"> </w:t>
            </w:r>
            <w:r>
              <w:rPr>
                <w:spacing w:val="-5"/>
                <w:sz w:val="22"/>
              </w:rPr>
              <w:t>CSE</w:t>
            </w:r>
          </w:p>
        </w:tc>
        <w:tc>
          <w:tcPr>
            <w:tcW w:w="3803" w:type="dxa"/>
          </w:tcPr>
          <w:p w14:paraId="7A7AF8D5">
            <w:pPr>
              <w:pStyle w:val="14"/>
              <w:spacing w:before="58"/>
              <w:ind w:left="927"/>
              <w:rPr>
                <w:sz w:val="22"/>
              </w:rPr>
            </w:pPr>
            <w:r>
              <w:rPr>
                <w:sz w:val="22"/>
              </w:rPr>
              <w:t>Department</w:t>
            </w:r>
            <w:r>
              <w:rPr>
                <w:spacing w:val="-6"/>
                <w:sz w:val="22"/>
              </w:rPr>
              <w:t xml:space="preserve"> </w:t>
            </w:r>
            <w:r>
              <w:rPr>
                <w:sz w:val="22"/>
              </w:rPr>
              <w:t>of</w:t>
            </w:r>
            <w:r>
              <w:rPr>
                <w:spacing w:val="-6"/>
                <w:sz w:val="22"/>
              </w:rPr>
              <w:t xml:space="preserve"> </w:t>
            </w:r>
            <w:r>
              <w:rPr>
                <w:spacing w:val="-5"/>
                <w:sz w:val="22"/>
              </w:rPr>
              <w:t>CSE</w:t>
            </w:r>
          </w:p>
        </w:tc>
      </w:tr>
      <w:tr w14:paraId="13AB9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9" w:hRule="atLeast"/>
        </w:trPr>
        <w:tc>
          <w:tcPr>
            <w:tcW w:w="3803" w:type="dxa"/>
          </w:tcPr>
          <w:p w14:paraId="10D2B011">
            <w:pPr>
              <w:pStyle w:val="14"/>
              <w:spacing w:before="58"/>
              <w:rPr>
                <w:sz w:val="22"/>
              </w:rPr>
            </w:pPr>
            <w:r>
              <w:rPr>
                <w:sz w:val="22"/>
              </w:rPr>
              <w:t>Saveetha</w:t>
            </w:r>
            <w:r>
              <w:rPr>
                <w:spacing w:val="-6"/>
                <w:sz w:val="22"/>
              </w:rPr>
              <w:t xml:space="preserve"> </w:t>
            </w:r>
            <w:r>
              <w:rPr>
                <w:sz w:val="22"/>
              </w:rPr>
              <w:t>School</w:t>
            </w:r>
            <w:r>
              <w:rPr>
                <w:spacing w:val="-5"/>
                <w:sz w:val="22"/>
              </w:rPr>
              <w:t xml:space="preserve"> </w:t>
            </w:r>
            <w:r>
              <w:rPr>
                <w:sz w:val="22"/>
              </w:rPr>
              <w:t>of</w:t>
            </w:r>
            <w:r>
              <w:rPr>
                <w:spacing w:val="-5"/>
                <w:sz w:val="22"/>
              </w:rPr>
              <w:t xml:space="preserve"> </w:t>
            </w:r>
            <w:r>
              <w:rPr>
                <w:spacing w:val="-2"/>
                <w:sz w:val="22"/>
              </w:rPr>
              <w:t>Engineering</w:t>
            </w:r>
          </w:p>
        </w:tc>
        <w:tc>
          <w:tcPr>
            <w:tcW w:w="3803" w:type="dxa"/>
          </w:tcPr>
          <w:p w14:paraId="5194EC01">
            <w:pPr>
              <w:pStyle w:val="14"/>
              <w:spacing w:before="58"/>
              <w:ind w:left="927"/>
              <w:rPr>
                <w:sz w:val="22"/>
              </w:rPr>
            </w:pPr>
            <w:r>
              <w:rPr>
                <w:sz w:val="22"/>
              </w:rPr>
              <w:t>Saveetha</w:t>
            </w:r>
            <w:r>
              <w:rPr>
                <w:spacing w:val="-6"/>
                <w:sz w:val="22"/>
              </w:rPr>
              <w:t xml:space="preserve"> </w:t>
            </w:r>
            <w:r>
              <w:rPr>
                <w:sz w:val="22"/>
              </w:rPr>
              <w:t>School</w:t>
            </w:r>
            <w:r>
              <w:rPr>
                <w:spacing w:val="-5"/>
                <w:sz w:val="22"/>
              </w:rPr>
              <w:t xml:space="preserve"> </w:t>
            </w:r>
            <w:r>
              <w:rPr>
                <w:sz w:val="22"/>
              </w:rPr>
              <w:t>of</w:t>
            </w:r>
            <w:r>
              <w:rPr>
                <w:spacing w:val="-5"/>
                <w:sz w:val="22"/>
              </w:rPr>
              <w:t xml:space="preserve"> </w:t>
            </w:r>
            <w:r>
              <w:rPr>
                <w:spacing w:val="-2"/>
                <w:sz w:val="22"/>
              </w:rPr>
              <w:t>Engineering</w:t>
            </w:r>
          </w:p>
        </w:tc>
      </w:tr>
      <w:tr w14:paraId="1F6CA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3803" w:type="dxa"/>
          </w:tcPr>
          <w:p w14:paraId="5BFCE43E">
            <w:pPr>
              <w:pStyle w:val="14"/>
              <w:spacing w:before="58" w:line="233" w:lineRule="exact"/>
              <w:rPr>
                <w:sz w:val="22"/>
              </w:rPr>
            </w:pPr>
            <w:r>
              <w:rPr>
                <w:spacing w:val="-2"/>
                <w:sz w:val="22"/>
              </w:rPr>
              <w:t>SIMATS</w:t>
            </w:r>
          </w:p>
        </w:tc>
        <w:tc>
          <w:tcPr>
            <w:tcW w:w="3803" w:type="dxa"/>
          </w:tcPr>
          <w:p w14:paraId="6704ABE7">
            <w:pPr>
              <w:pStyle w:val="14"/>
              <w:spacing w:before="58" w:line="233" w:lineRule="exact"/>
              <w:ind w:left="927"/>
              <w:rPr>
                <w:sz w:val="22"/>
              </w:rPr>
            </w:pPr>
            <w:r>
              <w:rPr>
                <w:spacing w:val="-2"/>
                <w:sz w:val="22"/>
              </w:rPr>
              <w:t>SIMATS</w:t>
            </w:r>
          </w:p>
        </w:tc>
      </w:tr>
    </w:tbl>
    <w:p w14:paraId="1D3BEC4C">
      <w:pPr>
        <w:pStyle w:val="11"/>
      </w:pPr>
    </w:p>
    <w:p w14:paraId="222B0624">
      <w:pPr>
        <w:pStyle w:val="11"/>
      </w:pPr>
    </w:p>
    <w:p w14:paraId="75FA337E">
      <w:pPr>
        <w:pStyle w:val="11"/>
      </w:pPr>
    </w:p>
    <w:p w14:paraId="6436341D">
      <w:pPr>
        <w:pStyle w:val="11"/>
      </w:pPr>
    </w:p>
    <w:p w14:paraId="243042E9">
      <w:pPr>
        <w:pStyle w:val="11"/>
      </w:pPr>
    </w:p>
    <w:p w14:paraId="26949A4A">
      <w:pPr>
        <w:pStyle w:val="11"/>
        <w:spacing w:before="161"/>
      </w:pPr>
    </w:p>
    <w:p w14:paraId="4D7E4C43">
      <w:pPr>
        <w:pStyle w:val="11"/>
        <w:tabs>
          <w:tab w:val="left" w:pos="9156"/>
        </w:tabs>
        <w:ind w:left="1050"/>
      </w:pPr>
      <w:r>
        <w:t>Submitted</w:t>
      </w:r>
      <w:r>
        <w:rPr>
          <w:spacing w:val="-3"/>
        </w:rPr>
        <w:t xml:space="preserve"> </w:t>
      </w:r>
      <w:r>
        <w:t>for</w:t>
      </w:r>
      <w:r>
        <w:rPr>
          <w:spacing w:val="-3"/>
        </w:rPr>
        <w:t xml:space="preserve"> </w:t>
      </w:r>
      <w:r>
        <w:t>the</w:t>
      </w:r>
      <w:r>
        <w:rPr>
          <w:spacing w:val="-3"/>
        </w:rPr>
        <w:t xml:space="preserve"> </w:t>
      </w:r>
      <w:r>
        <w:t>Capstone</w:t>
      </w:r>
      <w:r>
        <w:rPr>
          <w:spacing w:val="-3"/>
        </w:rPr>
        <w:t xml:space="preserve"> </w:t>
      </w:r>
      <w:r>
        <w:t>Project</w:t>
      </w:r>
      <w:r>
        <w:rPr>
          <w:spacing w:val="-3"/>
        </w:rPr>
        <w:t xml:space="preserve"> </w:t>
      </w:r>
      <w:r>
        <w:t>work</w:t>
      </w:r>
      <w:r>
        <w:rPr>
          <w:spacing w:val="-3"/>
        </w:rPr>
        <w:t xml:space="preserve"> </w:t>
      </w:r>
      <w:r>
        <w:t>Viva-Voce</w:t>
      </w:r>
      <w:r>
        <w:rPr>
          <w:spacing w:val="-3"/>
        </w:rPr>
        <w:t xml:space="preserve"> </w:t>
      </w:r>
      <w:r>
        <w:t>held</w:t>
      </w:r>
      <w:r>
        <w:rPr>
          <w:spacing w:val="-3"/>
        </w:rPr>
        <w:t xml:space="preserve"> </w:t>
      </w:r>
      <w:r>
        <w:t>on</w:t>
      </w:r>
      <w:r>
        <w:rPr>
          <w:spacing w:val="-3"/>
        </w:rPr>
        <w:t xml:space="preserve"> </w:t>
      </w:r>
      <w:r>
        <w:rPr>
          <w:u w:val="single"/>
        </w:rPr>
        <w:tab/>
      </w:r>
      <w:r>
        <w:rPr>
          <w:spacing w:val="-10"/>
        </w:rPr>
        <w:t>.</w:t>
      </w:r>
    </w:p>
    <w:p w14:paraId="45A4F624">
      <w:pPr>
        <w:pStyle w:val="11"/>
      </w:pPr>
    </w:p>
    <w:p w14:paraId="45ED6DDB">
      <w:pPr>
        <w:pStyle w:val="11"/>
      </w:pPr>
    </w:p>
    <w:p w14:paraId="28419671">
      <w:pPr>
        <w:pStyle w:val="11"/>
        <w:spacing w:before="204"/>
      </w:pPr>
    </w:p>
    <w:p w14:paraId="3A8478B3">
      <w:pPr>
        <w:tabs>
          <w:tab w:val="left" w:pos="6830"/>
        </w:tabs>
        <w:spacing w:before="0"/>
        <w:ind w:left="570" w:right="0" w:firstLine="0"/>
        <w:jc w:val="left"/>
        <w:rPr>
          <w:b/>
          <w:sz w:val="24"/>
        </w:rPr>
      </w:pPr>
      <w:r>
        <w:rPr>
          <w:b/>
          <w:sz w:val="24"/>
        </w:rPr>
        <w:t xml:space="preserve">INTERNAL </w:t>
      </w:r>
      <w:r>
        <w:rPr>
          <w:b/>
          <w:spacing w:val="-2"/>
          <w:sz w:val="24"/>
        </w:rPr>
        <w:t>EXAMINER</w:t>
      </w:r>
      <w:r>
        <w:rPr>
          <w:b/>
          <w:sz w:val="24"/>
        </w:rPr>
        <w:tab/>
      </w:r>
      <w:r>
        <w:rPr>
          <w:b/>
          <w:sz w:val="24"/>
        </w:rPr>
        <w:t xml:space="preserve">EXTERNAL </w:t>
      </w:r>
      <w:r>
        <w:rPr>
          <w:b/>
          <w:spacing w:val="-2"/>
          <w:sz w:val="24"/>
        </w:rPr>
        <w:t>EXAMINER</w:t>
      </w:r>
    </w:p>
    <w:p w14:paraId="6FC2C340">
      <w:pPr>
        <w:spacing w:after="0"/>
        <w:jc w:val="left"/>
        <w:rPr>
          <w:b/>
          <w:sz w:val="24"/>
        </w:rPr>
        <w:sectPr>
          <w:footerReference r:id="rId6" w:type="default"/>
          <w:pgSz w:w="12240" w:h="15840"/>
          <w:pgMar w:top="1380" w:right="720" w:bottom="1060" w:left="1080" w:header="0" w:footer="866" w:gutter="0"/>
          <w:pgNumType w:start="2"/>
          <w:cols w:space="720" w:num="1"/>
        </w:sectPr>
      </w:pPr>
    </w:p>
    <w:p w14:paraId="7E14CD43">
      <w:pPr>
        <w:pStyle w:val="3"/>
        <w:spacing w:before="60"/>
        <w:ind w:right="132"/>
      </w:pPr>
      <w:bookmarkStart w:id="12" w:name=" "/>
      <w:bookmarkEnd w:id="12"/>
      <w:bookmarkStart w:id="13" w:name="ABSTRACT "/>
      <w:bookmarkEnd w:id="13"/>
      <w:r>
        <w:rPr>
          <w:spacing w:val="-2"/>
        </w:rPr>
        <w:t>ABSTRACT</w:t>
      </w:r>
    </w:p>
    <w:p w14:paraId="4F8DA6BA">
      <w:pPr>
        <w:pStyle w:val="11"/>
        <w:spacing w:before="357"/>
        <w:rPr>
          <w:b/>
          <w:sz w:val="32"/>
        </w:rPr>
      </w:pPr>
    </w:p>
    <w:p w14:paraId="43518B98">
      <w:pPr>
        <w:pStyle w:val="11"/>
        <w:spacing w:before="1" w:line="360" w:lineRule="auto"/>
        <w:ind w:left="210" w:right="343"/>
        <w:jc w:val="both"/>
      </w:pPr>
      <w:bookmarkStart w:id="14" w:name="​The AI-Driven Citizen Support and Compl"/>
      <w:bookmarkEnd w:id="14"/>
      <w:r>
        <w:t>The AI-Driven Citizen Support and Complaint Management Using Natural Language Processing project is developed to provide an intelligent, automated, and efficient approach for handling citizen complaints. In traditional complaint management systems, complaints are often reviewed and processed manually, which can lead to delays, incorrect department assignment, difficulty in identifying urgent issues, repeated complaints, and challenges in processing complaints submitted in different languages. The proposed system addresses these problems by integrating Natural Language Processing and machine learning techniques into a single complaint management workflow. When a citizen submits a complaint, the system first identifies the language using FastText and translates supported multilingual complaints into a common processing language using NLLB. The translated complaint is then analyzed using BERT to understand its context and classify it into the appropriate department, such as water, electricity, roads, sanitation, drainage, or waste management. Random Forest is</w:t>
      </w:r>
      <w:r>
        <w:rPr>
          <w:spacing w:val="-3"/>
        </w:rPr>
        <w:t xml:space="preserve"> </w:t>
      </w:r>
      <w:r>
        <w:t>used</w:t>
      </w:r>
      <w:r>
        <w:rPr>
          <w:spacing w:val="-3"/>
        </w:rPr>
        <w:t xml:space="preserve"> </w:t>
      </w:r>
      <w:r>
        <w:t>to</w:t>
      </w:r>
      <w:r>
        <w:rPr>
          <w:spacing w:val="-3"/>
        </w:rPr>
        <w:t xml:space="preserve"> </w:t>
      </w:r>
      <w:r>
        <w:t>determine</w:t>
      </w:r>
      <w:r>
        <w:rPr>
          <w:spacing w:val="-3"/>
        </w:rPr>
        <w:t xml:space="preserve"> </w:t>
      </w:r>
      <w:r>
        <w:t>the</w:t>
      </w:r>
      <w:r>
        <w:rPr>
          <w:spacing w:val="-3"/>
        </w:rPr>
        <w:t xml:space="preserve"> </w:t>
      </w:r>
      <w:r>
        <w:t>priority</w:t>
      </w:r>
      <w:r>
        <w:rPr>
          <w:spacing w:val="-3"/>
        </w:rPr>
        <w:t xml:space="preserve"> </w:t>
      </w:r>
      <w:r>
        <w:t>level</w:t>
      </w:r>
      <w:r>
        <w:rPr>
          <w:spacing w:val="-3"/>
        </w:rPr>
        <w:t xml:space="preserve"> </w:t>
      </w:r>
      <w:r>
        <w:t>of</w:t>
      </w:r>
      <w:r>
        <w:rPr>
          <w:spacing w:val="-3"/>
        </w:rPr>
        <w:t xml:space="preserve"> </w:t>
      </w:r>
      <w:r>
        <w:t>the</w:t>
      </w:r>
      <w:r>
        <w:rPr>
          <w:spacing w:val="-3"/>
        </w:rPr>
        <w:t xml:space="preserve"> </w:t>
      </w:r>
      <w:r>
        <w:t>complaint</w:t>
      </w:r>
      <w:r>
        <w:rPr>
          <w:spacing w:val="-3"/>
        </w:rPr>
        <w:t xml:space="preserve"> </w:t>
      </w:r>
      <w:r>
        <w:t>as</w:t>
      </w:r>
      <w:r>
        <w:rPr>
          <w:spacing w:val="-3"/>
        </w:rPr>
        <w:t xml:space="preserve"> </w:t>
      </w:r>
      <w:r>
        <w:t>Low,</w:t>
      </w:r>
      <w:r>
        <w:rPr>
          <w:spacing w:val="-3"/>
        </w:rPr>
        <w:t xml:space="preserve"> </w:t>
      </w:r>
      <w:r>
        <w:t>Medium,</w:t>
      </w:r>
      <w:r>
        <w:rPr>
          <w:spacing w:val="-3"/>
        </w:rPr>
        <w:t xml:space="preserve"> </w:t>
      </w:r>
      <w:r>
        <w:t>High,</w:t>
      </w:r>
      <w:r>
        <w:rPr>
          <w:spacing w:val="-3"/>
        </w:rPr>
        <w:t xml:space="preserve"> </w:t>
      </w:r>
      <w:r>
        <w:t>or</w:t>
      </w:r>
      <w:r>
        <w:rPr>
          <w:spacing w:val="-3"/>
        </w:rPr>
        <w:t xml:space="preserve"> </w:t>
      </w:r>
      <w:r>
        <w:t>Critical</w:t>
      </w:r>
      <w:r>
        <w:rPr>
          <w:spacing w:val="-3"/>
        </w:rPr>
        <w:t xml:space="preserve"> </w:t>
      </w:r>
      <w:r>
        <w:t>based on factors such as urgency, service disruption, safety risk, and overall impact rather than sentiment. The system further uses SBERT to generate meaningful sentence representations and Cosine</w:t>
      </w:r>
      <w:r>
        <w:rPr>
          <w:spacing w:val="40"/>
        </w:rPr>
        <w:t xml:space="preserve"> </w:t>
      </w:r>
      <w:r>
        <w:t>Similarity to compare new complaints with previously stored complaints, helping identify</w:t>
      </w:r>
      <w:r>
        <w:rPr>
          <w:spacing w:val="40"/>
        </w:rPr>
        <w:t xml:space="preserve"> </w:t>
      </w:r>
      <w:r>
        <w:t>semantically similar or duplicate complaints. BART is</w:t>
      </w:r>
      <w:r>
        <w:rPr>
          <w:spacing w:val="-4"/>
        </w:rPr>
        <w:t xml:space="preserve"> </w:t>
      </w:r>
      <w:r>
        <w:t>used</w:t>
      </w:r>
      <w:r>
        <w:rPr>
          <w:spacing w:val="-4"/>
        </w:rPr>
        <w:t xml:space="preserve"> </w:t>
      </w:r>
      <w:r>
        <w:t>to</w:t>
      </w:r>
      <w:r>
        <w:rPr>
          <w:spacing w:val="-4"/>
        </w:rPr>
        <w:t xml:space="preserve"> </w:t>
      </w:r>
      <w:r>
        <w:t>generate</w:t>
      </w:r>
      <w:r>
        <w:rPr>
          <w:spacing w:val="-4"/>
        </w:rPr>
        <w:t xml:space="preserve"> </w:t>
      </w:r>
      <w:r>
        <w:t>concise</w:t>
      </w:r>
      <w:r>
        <w:rPr>
          <w:spacing w:val="-4"/>
        </w:rPr>
        <w:t xml:space="preserve"> </w:t>
      </w:r>
      <w:r>
        <w:t>summaries</w:t>
      </w:r>
      <w:r>
        <w:rPr>
          <w:spacing w:val="-4"/>
        </w:rPr>
        <w:t xml:space="preserve"> </w:t>
      </w:r>
      <w:r>
        <w:t>containing the important information from lengthy complaints so that officials can understand the issue quickly. After the complaint is processed, it can be routed to the relevant department for further action and monitoring. The system can also maintain complaint information such as department, priority, status, and previous complaint records, supporting better organization and decision-making. By combining language detection, translation, classification, priority detection, semantic similarity, summarization, and complaint routing, the proposed system provides an end-to-end solution for intelligent citizen support. Overall, the project demonstrates the practical application of NLP and machine learning</w:t>
      </w:r>
      <w:r>
        <w:rPr>
          <w:spacing w:val="-3"/>
        </w:rPr>
        <w:t xml:space="preserve"> </w:t>
      </w:r>
      <w:r>
        <w:t>in</w:t>
      </w:r>
      <w:r>
        <w:rPr>
          <w:spacing w:val="-3"/>
        </w:rPr>
        <w:t xml:space="preserve"> </w:t>
      </w:r>
      <w:r>
        <w:t>a real-world public service environment and aims to</w:t>
      </w:r>
      <w:r>
        <w:rPr>
          <w:spacing w:val="-4"/>
        </w:rPr>
        <w:t xml:space="preserve"> </w:t>
      </w:r>
      <w:r>
        <w:t>reduce</w:t>
      </w:r>
      <w:r>
        <w:rPr>
          <w:spacing w:val="-4"/>
        </w:rPr>
        <w:t xml:space="preserve"> </w:t>
      </w:r>
      <w:r>
        <w:t>manual</w:t>
      </w:r>
      <w:r>
        <w:rPr>
          <w:spacing w:val="-4"/>
        </w:rPr>
        <w:t xml:space="preserve"> </w:t>
      </w:r>
      <w:r>
        <w:t>effort,</w:t>
      </w:r>
      <w:r>
        <w:rPr>
          <w:spacing w:val="-4"/>
        </w:rPr>
        <w:t xml:space="preserve"> </w:t>
      </w:r>
      <w:r>
        <w:t>improve</w:t>
      </w:r>
      <w:r>
        <w:rPr>
          <w:spacing w:val="-4"/>
        </w:rPr>
        <w:t xml:space="preserve"> </w:t>
      </w:r>
      <w:r>
        <w:t>complaint</w:t>
      </w:r>
      <w:r>
        <w:rPr>
          <w:spacing w:val="-4"/>
        </w:rPr>
        <w:t xml:space="preserve"> </w:t>
      </w:r>
      <w:r>
        <w:t>accuracy, identify repeated issues, support multilingual citizens, prioritize important complaints, and help government departments respond to citizen problems in a faster, more organized, and effective</w:t>
      </w:r>
      <w:r>
        <w:rPr>
          <w:spacing w:val="40"/>
        </w:rPr>
        <w:t xml:space="preserve"> </w:t>
      </w:r>
      <w:r>
        <w:rPr>
          <w:spacing w:val="-2"/>
        </w:rPr>
        <w:t>manner.</w:t>
      </w:r>
    </w:p>
    <w:p w14:paraId="092DFC95">
      <w:pPr>
        <w:pStyle w:val="11"/>
        <w:spacing w:after="0" w:line="360" w:lineRule="auto"/>
        <w:jc w:val="both"/>
        <w:sectPr>
          <w:pgSz w:w="12240" w:h="15840"/>
          <w:pgMar w:top="1320" w:right="720" w:bottom="1060" w:left="1080" w:header="0" w:footer="866" w:gutter="0"/>
          <w:cols w:space="720" w:num="1"/>
        </w:sectPr>
      </w:pPr>
    </w:p>
    <w:p w14:paraId="494F5830">
      <w:pPr>
        <w:pStyle w:val="11"/>
        <w:spacing w:before="149"/>
        <w:rPr>
          <w:sz w:val="28"/>
        </w:rPr>
      </w:pPr>
    </w:p>
    <w:p w14:paraId="3F475C5D">
      <w:pPr>
        <w:pStyle w:val="4"/>
        <w:ind w:left="210" w:right="0"/>
      </w:pPr>
      <w:r>
        <w:t>TABLE</w:t>
      </w:r>
      <w:r>
        <w:rPr>
          <w:spacing w:val="-14"/>
        </w:rPr>
        <w:t xml:space="preserve"> </w:t>
      </w:r>
      <w:r>
        <w:t>O</w:t>
      </w:r>
      <w:bookmarkStart w:id="15" w:name=" "/>
      <w:bookmarkEnd w:id="15"/>
      <w:r>
        <w:t>F</w:t>
      </w:r>
      <w:r>
        <w:rPr>
          <w:spacing w:val="-13"/>
        </w:rPr>
        <w:t xml:space="preserve"> </w:t>
      </w:r>
      <w:r>
        <w:rPr>
          <w:spacing w:val="-2"/>
        </w:rPr>
        <w:t>CONTENTS</w:t>
      </w:r>
    </w:p>
    <w:p w14:paraId="094812E6">
      <w:pPr>
        <w:pStyle w:val="11"/>
        <w:rPr>
          <w:b/>
          <w:sz w:val="20"/>
        </w:rPr>
      </w:pPr>
    </w:p>
    <w:p w14:paraId="45FC90BC">
      <w:pPr>
        <w:pStyle w:val="11"/>
        <w:rPr>
          <w:b/>
          <w:sz w:val="20"/>
        </w:rPr>
      </w:pPr>
    </w:p>
    <w:p w14:paraId="4A078AF4">
      <w:pPr>
        <w:pStyle w:val="11"/>
        <w:spacing w:before="57"/>
        <w:rPr>
          <w:b/>
          <w:sz w:val="20"/>
        </w:rPr>
      </w:pPr>
    </w:p>
    <w:tbl>
      <w:tblPr>
        <w:tblStyle w:val="10"/>
        <w:tblW w:w="0" w:type="auto"/>
        <w:tblInd w:w="9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00"/>
        <w:gridCol w:w="5920"/>
        <w:gridCol w:w="1700"/>
      </w:tblGrid>
      <w:tr w14:paraId="1A8244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900" w:type="dxa"/>
          </w:tcPr>
          <w:p w14:paraId="61BB0129">
            <w:pPr>
              <w:pStyle w:val="14"/>
              <w:spacing w:before="115"/>
              <w:ind w:left="105"/>
              <w:rPr>
                <w:b/>
                <w:sz w:val="28"/>
              </w:rPr>
            </w:pPr>
            <w:r>
              <w:rPr>
                <w:b/>
                <w:spacing w:val="-4"/>
                <w:sz w:val="28"/>
              </w:rPr>
              <w:t>S.No</w:t>
            </w:r>
          </w:p>
        </w:tc>
        <w:tc>
          <w:tcPr>
            <w:tcW w:w="5920" w:type="dxa"/>
          </w:tcPr>
          <w:p w14:paraId="14DBF988">
            <w:pPr>
              <w:pStyle w:val="14"/>
              <w:spacing w:before="115"/>
              <w:ind w:left="105"/>
              <w:rPr>
                <w:b/>
                <w:sz w:val="28"/>
              </w:rPr>
            </w:pPr>
            <w:r>
              <w:rPr>
                <w:b/>
                <w:spacing w:val="-2"/>
                <w:sz w:val="28"/>
              </w:rPr>
              <w:t>Chapter</w:t>
            </w:r>
          </w:p>
        </w:tc>
        <w:tc>
          <w:tcPr>
            <w:tcW w:w="1700" w:type="dxa"/>
          </w:tcPr>
          <w:p w14:paraId="6AD5BC6D">
            <w:pPr>
              <w:pStyle w:val="14"/>
              <w:spacing w:before="115"/>
              <w:ind w:left="95"/>
              <w:rPr>
                <w:b/>
                <w:sz w:val="28"/>
              </w:rPr>
            </w:pPr>
            <w:r>
              <w:rPr>
                <w:b/>
                <w:spacing w:val="-2"/>
                <w:sz w:val="28"/>
              </w:rPr>
              <w:t>Page.No</w:t>
            </w:r>
          </w:p>
        </w:tc>
      </w:tr>
      <w:tr w14:paraId="21C9FE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19" w:hRule="atLeast"/>
        </w:trPr>
        <w:tc>
          <w:tcPr>
            <w:tcW w:w="900" w:type="dxa"/>
          </w:tcPr>
          <w:p w14:paraId="4FA65F4D">
            <w:pPr>
              <w:pStyle w:val="14"/>
              <w:spacing w:before="103"/>
              <w:ind w:left="105"/>
              <w:rPr>
                <w:b/>
                <w:sz w:val="28"/>
              </w:rPr>
            </w:pPr>
            <w:r>
              <w:rPr>
                <w:b/>
                <w:spacing w:val="-5"/>
                <w:sz w:val="28"/>
              </w:rPr>
              <w:t>1.</w:t>
            </w:r>
          </w:p>
        </w:tc>
        <w:tc>
          <w:tcPr>
            <w:tcW w:w="5920" w:type="dxa"/>
          </w:tcPr>
          <w:p w14:paraId="75F94D28">
            <w:pPr>
              <w:pStyle w:val="14"/>
              <w:spacing w:before="103"/>
              <w:ind w:left="10"/>
              <w:jc w:val="center"/>
              <w:rPr>
                <w:b/>
                <w:sz w:val="24"/>
              </w:rPr>
            </w:pPr>
            <w:r>
              <w:rPr>
                <w:b/>
                <w:spacing w:val="-2"/>
                <w:sz w:val="24"/>
              </w:rPr>
              <w:t>INTRODUCTION</w:t>
            </w:r>
          </w:p>
          <w:p w14:paraId="3E6152D6">
            <w:pPr>
              <w:pStyle w:val="14"/>
              <w:spacing w:before="0"/>
              <w:ind w:left="0"/>
              <w:rPr>
                <w:b/>
                <w:sz w:val="24"/>
              </w:rPr>
            </w:pPr>
          </w:p>
          <w:p w14:paraId="69ADE481">
            <w:pPr>
              <w:pStyle w:val="14"/>
              <w:spacing w:before="0"/>
              <w:ind w:left="0"/>
              <w:rPr>
                <w:b/>
                <w:sz w:val="24"/>
              </w:rPr>
            </w:pPr>
          </w:p>
          <w:p w14:paraId="70C3256E">
            <w:pPr>
              <w:pStyle w:val="14"/>
              <w:numPr>
                <w:ilvl w:val="1"/>
                <w:numId w:val="1"/>
              </w:numPr>
              <w:tabs>
                <w:tab w:val="left" w:pos="1846"/>
              </w:tabs>
              <w:spacing w:before="0" w:after="0" w:line="240" w:lineRule="auto"/>
              <w:ind w:left="1846" w:right="0" w:hanging="360"/>
              <w:jc w:val="left"/>
              <w:rPr>
                <w:b/>
                <w:sz w:val="24"/>
              </w:rPr>
            </w:pPr>
            <w:r>
              <w:rPr>
                <w:b/>
                <w:sz w:val="24"/>
              </w:rPr>
              <w:t>Background</w:t>
            </w:r>
            <w:r>
              <w:rPr>
                <w:b/>
                <w:spacing w:val="-5"/>
                <w:sz w:val="24"/>
              </w:rPr>
              <w:t xml:space="preserve"> </w:t>
            </w:r>
            <w:r>
              <w:rPr>
                <w:b/>
                <w:spacing w:val="-2"/>
                <w:sz w:val="24"/>
              </w:rPr>
              <w:t>Information</w:t>
            </w:r>
          </w:p>
          <w:p w14:paraId="1D26E730">
            <w:pPr>
              <w:pStyle w:val="14"/>
              <w:spacing w:before="222"/>
              <w:ind w:left="0"/>
              <w:rPr>
                <w:b/>
                <w:sz w:val="24"/>
              </w:rPr>
            </w:pPr>
          </w:p>
          <w:p w14:paraId="16EFA4A2">
            <w:pPr>
              <w:pStyle w:val="14"/>
              <w:numPr>
                <w:ilvl w:val="1"/>
                <w:numId w:val="1"/>
              </w:numPr>
              <w:tabs>
                <w:tab w:val="left" w:pos="2194"/>
              </w:tabs>
              <w:spacing w:before="0" w:after="0" w:line="240" w:lineRule="auto"/>
              <w:ind w:left="2194" w:right="0" w:hanging="360"/>
              <w:jc w:val="left"/>
              <w:rPr>
                <w:b/>
                <w:sz w:val="24"/>
              </w:rPr>
            </w:pPr>
            <w:bookmarkStart w:id="16" w:name="1.2 Project Objectives "/>
            <w:bookmarkEnd w:id="16"/>
            <w:r>
              <w:rPr>
                <w:b/>
                <w:sz w:val="24"/>
              </w:rPr>
              <w:t>Project</w:t>
            </w:r>
            <w:r>
              <w:rPr>
                <w:b/>
                <w:spacing w:val="-5"/>
                <w:sz w:val="24"/>
              </w:rPr>
              <w:t xml:space="preserve"> </w:t>
            </w:r>
            <w:r>
              <w:rPr>
                <w:b/>
                <w:spacing w:val="-2"/>
                <w:sz w:val="24"/>
              </w:rPr>
              <w:t>Objectives</w:t>
            </w:r>
          </w:p>
          <w:p w14:paraId="1225F9A6">
            <w:pPr>
              <w:pStyle w:val="14"/>
              <w:spacing w:before="222"/>
              <w:ind w:left="0"/>
              <w:rPr>
                <w:b/>
                <w:sz w:val="24"/>
              </w:rPr>
            </w:pPr>
          </w:p>
          <w:p w14:paraId="6ECC9D75">
            <w:pPr>
              <w:pStyle w:val="14"/>
              <w:numPr>
                <w:ilvl w:val="1"/>
                <w:numId w:val="1"/>
              </w:numPr>
              <w:tabs>
                <w:tab w:val="left" w:pos="2515"/>
              </w:tabs>
              <w:spacing w:before="0" w:after="0" w:line="240" w:lineRule="auto"/>
              <w:ind w:left="2515" w:right="0" w:hanging="360"/>
              <w:jc w:val="left"/>
              <w:rPr>
                <w:b/>
                <w:sz w:val="24"/>
              </w:rPr>
            </w:pPr>
            <w:bookmarkStart w:id="17" w:name="1.3 Significance "/>
            <w:bookmarkEnd w:id="17"/>
            <w:r>
              <w:rPr>
                <w:b/>
                <w:spacing w:val="-2"/>
                <w:sz w:val="24"/>
              </w:rPr>
              <w:t>Significance</w:t>
            </w:r>
          </w:p>
          <w:p w14:paraId="73308E29">
            <w:pPr>
              <w:pStyle w:val="14"/>
              <w:spacing w:before="222"/>
              <w:ind w:left="0"/>
              <w:rPr>
                <w:b/>
                <w:sz w:val="24"/>
              </w:rPr>
            </w:pPr>
          </w:p>
          <w:p w14:paraId="7DE5E6C1">
            <w:pPr>
              <w:pStyle w:val="14"/>
              <w:numPr>
                <w:ilvl w:val="1"/>
                <w:numId w:val="1"/>
              </w:numPr>
              <w:tabs>
                <w:tab w:val="left" w:pos="2835"/>
              </w:tabs>
              <w:spacing w:before="0" w:after="0" w:line="240" w:lineRule="auto"/>
              <w:ind w:left="2835" w:right="0" w:hanging="360"/>
              <w:jc w:val="left"/>
              <w:rPr>
                <w:b/>
                <w:sz w:val="24"/>
              </w:rPr>
            </w:pPr>
            <w:bookmarkStart w:id="18" w:name="1.4 Scope "/>
            <w:bookmarkEnd w:id="18"/>
            <w:r>
              <w:rPr>
                <w:b/>
                <w:spacing w:val="-2"/>
                <w:sz w:val="24"/>
              </w:rPr>
              <w:t>Scope</w:t>
            </w:r>
          </w:p>
          <w:p w14:paraId="7EE14352">
            <w:pPr>
              <w:pStyle w:val="14"/>
              <w:spacing w:before="222"/>
              <w:ind w:left="0"/>
              <w:rPr>
                <w:b/>
                <w:sz w:val="24"/>
              </w:rPr>
            </w:pPr>
          </w:p>
          <w:p w14:paraId="4B859479">
            <w:pPr>
              <w:pStyle w:val="14"/>
              <w:numPr>
                <w:ilvl w:val="1"/>
                <w:numId w:val="1"/>
              </w:numPr>
              <w:tabs>
                <w:tab w:val="left" w:pos="1938"/>
              </w:tabs>
              <w:spacing w:before="0" w:after="0" w:line="240" w:lineRule="auto"/>
              <w:ind w:left="1938" w:right="0" w:hanging="360"/>
              <w:jc w:val="left"/>
              <w:rPr>
                <w:b/>
                <w:sz w:val="24"/>
              </w:rPr>
            </w:pPr>
            <w:bookmarkStart w:id="19" w:name="1.5 Methodology Overview "/>
            <w:bookmarkEnd w:id="19"/>
            <w:r>
              <w:rPr>
                <w:b/>
                <w:sz w:val="24"/>
              </w:rPr>
              <w:t xml:space="preserve">Methodology </w:t>
            </w:r>
            <w:r>
              <w:rPr>
                <w:b/>
                <w:spacing w:val="-2"/>
                <w:sz w:val="24"/>
              </w:rPr>
              <w:t>Overview</w:t>
            </w:r>
          </w:p>
        </w:tc>
        <w:tc>
          <w:tcPr>
            <w:tcW w:w="1700" w:type="dxa"/>
          </w:tcPr>
          <w:p w14:paraId="07776430">
            <w:pPr>
              <w:pStyle w:val="14"/>
              <w:spacing w:before="103"/>
              <w:ind w:left="95"/>
              <w:rPr>
                <w:b/>
                <w:sz w:val="28"/>
              </w:rPr>
            </w:pPr>
            <w:r>
              <w:rPr>
                <w:b/>
                <w:spacing w:val="-2"/>
                <w:sz w:val="28"/>
              </w:rPr>
              <w:t>9-</w:t>
            </w:r>
            <w:r>
              <w:rPr>
                <w:b/>
                <w:spacing w:val="-5"/>
                <w:sz w:val="28"/>
              </w:rPr>
              <w:t>12</w:t>
            </w:r>
          </w:p>
        </w:tc>
      </w:tr>
      <w:tr w14:paraId="34771F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00" w:hRule="atLeast"/>
        </w:trPr>
        <w:tc>
          <w:tcPr>
            <w:tcW w:w="900" w:type="dxa"/>
          </w:tcPr>
          <w:p w14:paraId="3B64B869">
            <w:pPr>
              <w:pStyle w:val="14"/>
              <w:spacing w:before="106"/>
              <w:ind w:left="105"/>
              <w:rPr>
                <w:b/>
                <w:sz w:val="28"/>
              </w:rPr>
            </w:pPr>
            <w:r>
              <w:rPr>
                <w:b/>
                <w:spacing w:val="-5"/>
                <w:sz w:val="28"/>
              </w:rPr>
              <w:t>2.</w:t>
            </w:r>
          </w:p>
        </w:tc>
        <w:tc>
          <w:tcPr>
            <w:tcW w:w="5920" w:type="dxa"/>
          </w:tcPr>
          <w:p w14:paraId="0E7FF922">
            <w:pPr>
              <w:pStyle w:val="14"/>
              <w:spacing w:before="106"/>
              <w:ind w:left="574"/>
              <w:rPr>
                <w:b/>
                <w:sz w:val="24"/>
              </w:rPr>
            </w:pPr>
            <w:r>
              <w:rPr>
                <w:b/>
                <w:sz w:val="24"/>
              </w:rPr>
              <w:t>PROBLEM</w:t>
            </w:r>
            <w:r>
              <w:rPr>
                <w:b/>
                <w:spacing w:val="-11"/>
                <w:sz w:val="24"/>
              </w:rPr>
              <w:t xml:space="preserve"> </w:t>
            </w:r>
            <w:r>
              <w:rPr>
                <w:b/>
                <w:sz w:val="24"/>
              </w:rPr>
              <w:t>IDENTIFICATION&amp;</w:t>
            </w:r>
            <w:r>
              <w:rPr>
                <w:b/>
                <w:spacing w:val="-9"/>
                <w:sz w:val="24"/>
              </w:rPr>
              <w:t xml:space="preserve"> </w:t>
            </w:r>
            <w:r>
              <w:rPr>
                <w:b/>
                <w:spacing w:val="-2"/>
                <w:sz w:val="24"/>
              </w:rPr>
              <w:t>ANALYSIS</w:t>
            </w:r>
          </w:p>
          <w:p w14:paraId="702291D4">
            <w:pPr>
              <w:pStyle w:val="14"/>
              <w:spacing w:before="222"/>
              <w:ind w:left="0"/>
              <w:rPr>
                <w:b/>
                <w:sz w:val="24"/>
              </w:rPr>
            </w:pPr>
          </w:p>
          <w:p w14:paraId="05042D21">
            <w:pPr>
              <w:pStyle w:val="14"/>
              <w:numPr>
                <w:ilvl w:val="1"/>
                <w:numId w:val="2"/>
              </w:numPr>
              <w:tabs>
                <w:tab w:val="left" w:pos="1754"/>
              </w:tabs>
              <w:spacing w:before="0" w:after="0" w:line="240" w:lineRule="auto"/>
              <w:ind w:left="1754" w:right="0" w:hanging="360"/>
              <w:jc w:val="left"/>
              <w:rPr>
                <w:b/>
                <w:sz w:val="24"/>
              </w:rPr>
            </w:pPr>
            <w:bookmarkStart w:id="20" w:name="2.1 Description of the Problem "/>
            <w:bookmarkEnd w:id="20"/>
            <w:r>
              <w:rPr>
                <w:b/>
                <w:sz w:val="24"/>
              </w:rPr>
              <w:t xml:space="preserve">Description of the </w:t>
            </w:r>
            <w:r>
              <w:rPr>
                <w:b/>
                <w:spacing w:val="-2"/>
                <w:sz w:val="24"/>
              </w:rPr>
              <w:t>Problem</w:t>
            </w:r>
          </w:p>
          <w:p w14:paraId="18D2BD62">
            <w:pPr>
              <w:pStyle w:val="14"/>
              <w:spacing w:before="222"/>
              <w:ind w:left="0"/>
              <w:rPr>
                <w:b/>
                <w:sz w:val="24"/>
              </w:rPr>
            </w:pPr>
          </w:p>
          <w:p w14:paraId="33347003">
            <w:pPr>
              <w:pStyle w:val="14"/>
              <w:numPr>
                <w:ilvl w:val="1"/>
                <w:numId w:val="2"/>
              </w:numPr>
              <w:tabs>
                <w:tab w:val="left" w:pos="1880"/>
              </w:tabs>
              <w:spacing w:before="0" w:after="0" w:line="240" w:lineRule="auto"/>
              <w:ind w:left="1880" w:right="0" w:hanging="360"/>
              <w:jc w:val="left"/>
              <w:rPr>
                <w:b/>
                <w:sz w:val="24"/>
              </w:rPr>
            </w:pPr>
            <w:bookmarkStart w:id="21" w:name="2.2 Evidence of the Problem "/>
            <w:bookmarkEnd w:id="21"/>
            <w:r>
              <w:rPr>
                <w:b/>
                <w:sz w:val="24"/>
              </w:rPr>
              <w:t xml:space="preserve">Evidence of the </w:t>
            </w:r>
            <w:r>
              <w:rPr>
                <w:b/>
                <w:spacing w:val="-2"/>
                <w:sz w:val="24"/>
              </w:rPr>
              <w:t>Problem</w:t>
            </w:r>
          </w:p>
          <w:p w14:paraId="69F2F471">
            <w:pPr>
              <w:pStyle w:val="14"/>
              <w:spacing w:before="222"/>
              <w:ind w:left="0"/>
              <w:rPr>
                <w:b/>
                <w:sz w:val="24"/>
              </w:rPr>
            </w:pPr>
          </w:p>
          <w:p w14:paraId="05E99A00">
            <w:pPr>
              <w:pStyle w:val="14"/>
              <w:numPr>
                <w:ilvl w:val="1"/>
                <w:numId w:val="2"/>
              </w:numPr>
              <w:tabs>
                <w:tab w:val="left" w:pos="2468"/>
              </w:tabs>
              <w:spacing w:before="0" w:after="0" w:line="240" w:lineRule="auto"/>
              <w:ind w:left="2468" w:right="0" w:hanging="360"/>
              <w:jc w:val="left"/>
              <w:rPr>
                <w:b/>
                <w:sz w:val="24"/>
              </w:rPr>
            </w:pPr>
            <w:bookmarkStart w:id="22" w:name="2.3 Stakeholders "/>
            <w:bookmarkEnd w:id="22"/>
            <w:r>
              <w:rPr>
                <w:b/>
                <w:spacing w:val="-2"/>
                <w:sz w:val="24"/>
              </w:rPr>
              <w:t>Stakeholders</w:t>
            </w:r>
          </w:p>
          <w:p w14:paraId="65D31369">
            <w:pPr>
              <w:pStyle w:val="14"/>
              <w:spacing w:before="222"/>
              <w:ind w:left="0"/>
              <w:rPr>
                <w:b/>
                <w:sz w:val="24"/>
              </w:rPr>
            </w:pPr>
          </w:p>
          <w:p w14:paraId="4B0CC7B2">
            <w:pPr>
              <w:pStyle w:val="14"/>
              <w:numPr>
                <w:ilvl w:val="1"/>
                <w:numId w:val="2"/>
              </w:numPr>
              <w:tabs>
                <w:tab w:val="left" w:pos="1713"/>
              </w:tabs>
              <w:spacing w:before="0" w:after="0" w:line="240" w:lineRule="auto"/>
              <w:ind w:left="1713" w:right="0" w:hanging="360"/>
              <w:jc w:val="left"/>
              <w:rPr>
                <w:b/>
                <w:sz w:val="24"/>
              </w:rPr>
            </w:pPr>
            <w:bookmarkStart w:id="23" w:name="2.4 Supporting Data / Research "/>
            <w:bookmarkEnd w:id="23"/>
            <w:r>
              <w:rPr>
                <w:b/>
                <w:sz w:val="24"/>
              </w:rPr>
              <w:t xml:space="preserve">Supporting Data / </w:t>
            </w:r>
            <w:r>
              <w:rPr>
                <w:b/>
                <w:spacing w:val="-2"/>
                <w:sz w:val="24"/>
              </w:rPr>
              <w:t>Research</w:t>
            </w:r>
          </w:p>
        </w:tc>
        <w:tc>
          <w:tcPr>
            <w:tcW w:w="1700" w:type="dxa"/>
          </w:tcPr>
          <w:p w14:paraId="0262D9CD">
            <w:pPr>
              <w:pStyle w:val="14"/>
              <w:spacing w:before="106"/>
              <w:ind w:left="95"/>
              <w:rPr>
                <w:b/>
                <w:sz w:val="28"/>
              </w:rPr>
            </w:pPr>
            <w:r>
              <w:rPr>
                <w:b/>
                <w:spacing w:val="-2"/>
                <w:sz w:val="28"/>
              </w:rPr>
              <w:t>13-</w:t>
            </w:r>
            <w:r>
              <w:rPr>
                <w:b/>
                <w:spacing w:val="-5"/>
                <w:sz w:val="28"/>
              </w:rPr>
              <w:t>17</w:t>
            </w:r>
          </w:p>
        </w:tc>
      </w:tr>
      <w:tr w14:paraId="0FDC6F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59" w:hRule="atLeast"/>
        </w:trPr>
        <w:tc>
          <w:tcPr>
            <w:tcW w:w="900" w:type="dxa"/>
          </w:tcPr>
          <w:p w14:paraId="4857C0C9">
            <w:pPr>
              <w:pStyle w:val="14"/>
              <w:spacing w:before="101"/>
              <w:ind w:left="105"/>
              <w:rPr>
                <w:b/>
                <w:sz w:val="28"/>
              </w:rPr>
            </w:pPr>
            <w:r>
              <w:rPr>
                <w:b/>
                <w:spacing w:val="-5"/>
                <w:sz w:val="28"/>
              </w:rPr>
              <w:t>3.</w:t>
            </w:r>
          </w:p>
        </w:tc>
        <w:tc>
          <w:tcPr>
            <w:tcW w:w="5920" w:type="dxa"/>
          </w:tcPr>
          <w:p w14:paraId="5DAB05E5">
            <w:pPr>
              <w:pStyle w:val="14"/>
              <w:spacing w:before="101"/>
              <w:ind w:left="542"/>
              <w:rPr>
                <w:b/>
                <w:sz w:val="24"/>
              </w:rPr>
            </w:pPr>
            <w:r>
              <w:rPr>
                <w:b/>
                <w:sz w:val="24"/>
              </w:rPr>
              <w:t xml:space="preserve">SOLUTION DESIGN &amp; </w:t>
            </w:r>
            <w:r>
              <w:rPr>
                <w:b/>
                <w:spacing w:val="-2"/>
                <w:sz w:val="24"/>
              </w:rPr>
              <w:t>IMPLEMENTATION</w:t>
            </w:r>
          </w:p>
          <w:p w14:paraId="77A3529F">
            <w:pPr>
              <w:pStyle w:val="14"/>
              <w:spacing w:before="275"/>
              <w:ind w:left="0"/>
              <w:rPr>
                <w:b/>
                <w:sz w:val="24"/>
              </w:rPr>
            </w:pPr>
          </w:p>
          <w:p w14:paraId="1FFABE8A">
            <w:pPr>
              <w:pStyle w:val="14"/>
              <w:spacing w:before="1"/>
              <w:ind w:left="1180"/>
              <w:rPr>
                <w:b/>
                <w:sz w:val="24"/>
              </w:rPr>
            </w:pPr>
            <w:r>
              <w:rPr>
                <w:b/>
                <w:sz w:val="24"/>
              </w:rPr>
              <w:t xml:space="preserve">3.1 Development &amp; Design </w:t>
            </w:r>
            <w:r>
              <w:rPr>
                <w:b/>
                <w:spacing w:val="-2"/>
                <w:sz w:val="24"/>
              </w:rPr>
              <w:t>Process</w:t>
            </w:r>
          </w:p>
        </w:tc>
        <w:tc>
          <w:tcPr>
            <w:tcW w:w="1700" w:type="dxa"/>
          </w:tcPr>
          <w:p w14:paraId="5EFD46CB">
            <w:pPr>
              <w:pStyle w:val="14"/>
              <w:spacing w:before="101"/>
              <w:ind w:left="95"/>
              <w:rPr>
                <w:b/>
                <w:sz w:val="28"/>
              </w:rPr>
            </w:pPr>
            <w:r>
              <w:rPr>
                <w:b/>
                <w:spacing w:val="-2"/>
                <w:sz w:val="28"/>
              </w:rPr>
              <w:t>18-</w:t>
            </w:r>
            <w:r>
              <w:rPr>
                <w:b/>
                <w:spacing w:val="-5"/>
                <w:sz w:val="28"/>
              </w:rPr>
              <w:t>24</w:t>
            </w:r>
          </w:p>
        </w:tc>
      </w:tr>
    </w:tbl>
    <w:p w14:paraId="2B923A31">
      <w:pPr>
        <w:pStyle w:val="14"/>
        <w:spacing w:after="0"/>
        <w:rPr>
          <w:b/>
          <w:sz w:val="28"/>
        </w:rPr>
        <w:sectPr>
          <w:pgSz w:w="12240" w:h="15840"/>
          <w:pgMar w:top="1820" w:right="720" w:bottom="1060" w:left="1080" w:header="0" w:footer="866" w:gutter="0"/>
          <w:cols w:space="720" w:num="1"/>
        </w:sectPr>
      </w:pPr>
    </w:p>
    <w:tbl>
      <w:tblPr>
        <w:tblStyle w:val="10"/>
        <w:tblW w:w="0" w:type="auto"/>
        <w:tblInd w:w="9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00"/>
        <w:gridCol w:w="5920"/>
        <w:gridCol w:w="1700"/>
      </w:tblGrid>
      <w:tr w14:paraId="7BB8A3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20" w:hRule="atLeast"/>
        </w:trPr>
        <w:tc>
          <w:tcPr>
            <w:tcW w:w="900" w:type="dxa"/>
          </w:tcPr>
          <w:p w14:paraId="2B790246">
            <w:pPr>
              <w:pStyle w:val="14"/>
              <w:spacing w:before="0"/>
              <w:ind w:left="0"/>
              <w:rPr>
                <w:sz w:val="24"/>
              </w:rPr>
            </w:pPr>
          </w:p>
        </w:tc>
        <w:tc>
          <w:tcPr>
            <w:tcW w:w="5920" w:type="dxa"/>
          </w:tcPr>
          <w:p w14:paraId="7D74EA58">
            <w:pPr>
              <w:pStyle w:val="14"/>
              <w:numPr>
                <w:ilvl w:val="1"/>
                <w:numId w:val="3"/>
              </w:numPr>
              <w:tabs>
                <w:tab w:val="left" w:pos="2050"/>
              </w:tabs>
              <w:spacing w:before="100" w:after="0" w:line="240" w:lineRule="auto"/>
              <w:ind w:left="2050" w:right="0" w:hanging="360"/>
              <w:jc w:val="left"/>
              <w:rPr>
                <w:b/>
                <w:sz w:val="24"/>
              </w:rPr>
            </w:pPr>
            <w:r>
              <w:rPr>
                <w:b/>
                <w:sz w:val="24"/>
              </w:rPr>
              <w:t>Tools</w:t>
            </w:r>
            <w:r>
              <w:rPr>
                <w:b/>
                <w:spacing w:val="-14"/>
                <w:sz w:val="24"/>
              </w:rPr>
              <w:t xml:space="preserve"> </w:t>
            </w:r>
            <w:r>
              <w:rPr>
                <w:b/>
                <w:sz w:val="24"/>
              </w:rPr>
              <w:t>&amp;</w:t>
            </w:r>
            <w:r>
              <w:rPr>
                <w:b/>
                <w:spacing w:val="-11"/>
                <w:sz w:val="24"/>
              </w:rPr>
              <w:t xml:space="preserve"> </w:t>
            </w:r>
            <w:r>
              <w:rPr>
                <w:b/>
                <w:spacing w:val="-2"/>
                <w:sz w:val="24"/>
              </w:rPr>
              <w:t>Technologies</w:t>
            </w:r>
          </w:p>
          <w:p w14:paraId="6BB3DD50">
            <w:pPr>
              <w:pStyle w:val="14"/>
              <w:spacing w:before="275"/>
              <w:ind w:left="0"/>
              <w:rPr>
                <w:b/>
                <w:sz w:val="24"/>
              </w:rPr>
            </w:pPr>
          </w:p>
          <w:p w14:paraId="67EF6FBB">
            <w:pPr>
              <w:pStyle w:val="14"/>
              <w:numPr>
                <w:ilvl w:val="1"/>
                <w:numId w:val="3"/>
              </w:numPr>
              <w:tabs>
                <w:tab w:val="left" w:pos="2185"/>
              </w:tabs>
              <w:spacing w:before="1" w:after="0" w:line="240" w:lineRule="auto"/>
              <w:ind w:left="2185" w:right="0" w:hanging="360"/>
              <w:jc w:val="left"/>
              <w:rPr>
                <w:b/>
                <w:sz w:val="24"/>
              </w:rPr>
            </w:pPr>
            <w:r>
              <w:rPr>
                <w:b/>
                <w:sz w:val="24"/>
              </w:rPr>
              <w:t xml:space="preserve">Solution </w:t>
            </w:r>
            <w:r>
              <w:rPr>
                <w:b/>
                <w:spacing w:val="-2"/>
                <w:sz w:val="24"/>
              </w:rPr>
              <w:t>Overview</w:t>
            </w:r>
          </w:p>
          <w:p w14:paraId="42AE3381">
            <w:pPr>
              <w:pStyle w:val="14"/>
              <w:spacing w:before="275"/>
              <w:ind w:left="0"/>
              <w:rPr>
                <w:b/>
                <w:sz w:val="24"/>
              </w:rPr>
            </w:pPr>
          </w:p>
          <w:p w14:paraId="008BFD22">
            <w:pPr>
              <w:pStyle w:val="14"/>
              <w:numPr>
                <w:ilvl w:val="1"/>
                <w:numId w:val="3"/>
              </w:numPr>
              <w:tabs>
                <w:tab w:val="left" w:pos="1514"/>
              </w:tabs>
              <w:spacing w:before="1" w:after="0" w:line="240" w:lineRule="auto"/>
              <w:ind w:left="1514" w:right="0" w:hanging="360"/>
              <w:jc w:val="left"/>
              <w:rPr>
                <w:b/>
                <w:sz w:val="24"/>
              </w:rPr>
            </w:pPr>
            <w:r>
              <w:rPr>
                <w:b/>
                <w:sz w:val="24"/>
              </w:rPr>
              <w:t xml:space="preserve">Engineering Standards </w:t>
            </w:r>
            <w:r>
              <w:rPr>
                <w:b/>
                <w:spacing w:val="-2"/>
                <w:sz w:val="24"/>
              </w:rPr>
              <w:t>Applied</w:t>
            </w:r>
          </w:p>
          <w:p w14:paraId="1A2559C7">
            <w:pPr>
              <w:pStyle w:val="14"/>
              <w:spacing w:before="275"/>
              <w:ind w:left="0"/>
              <w:rPr>
                <w:b/>
                <w:sz w:val="24"/>
              </w:rPr>
            </w:pPr>
          </w:p>
          <w:p w14:paraId="47128AF3">
            <w:pPr>
              <w:pStyle w:val="14"/>
              <w:numPr>
                <w:ilvl w:val="1"/>
                <w:numId w:val="3"/>
              </w:numPr>
              <w:tabs>
                <w:tab w:val="left" w:pos="1774"/>
              </w:tabs>
              <w:spacing w:before="1" w:after="0" w:line="240" w:lineRule="auto"/>
              <w:ind w:left="1774" w:right="0" w:hanging="360"/>
              <w:jc w:val="left"/>
              <w:rPr>
                <w:b/>
                <w:sz w:val="24"/>
              </w:rPr>
            </w:pPr>
            <w:r>
              <w:rPr>
                <w:b/>
                <w:sz w:val="24"/>
              </w:rPr>
              <w:t xml:space="preserve">Ethical Standards </w:t>
            </w:r>
            <w:r>
              <w:rPr>
                <w:b/>
                <w:spacing w:val="-2"/>
                <w:sz w:val="24"/>
              </w:rPr>
              <w:t>Applied</w:t>
            </w:r>
          </w:p>
          <w:p w14:paraId="5F49BAF3">
            <w:pPr>
              <w:pStyle w:val="14"/>
              <w:spacing w:before="275"/>
              <w:ind w:left="0"/>
              <w:rPr>
                <w:b/>
                <w:sz w:val="24"/>
              </w:rPr>
            </w:pPr>
          </w:p>
          <w:p w14:paraId="045A1F62">
            <w:pPr>
              <w:pStyle w:val="14"/>
              <w:numPr>
                <w:ilvl w:val="1"/>
                <w:numId w:val="3"/>
              </w:numPr>
              <w:tabs>
                <w:tab w:val="left" w:pos="2044"/>
              </w:tabs>
              <w:spacing w:before="1" w:after="0" w:line="240" w:lineRule="auto"/>
              <w:ind w:left="2044" w:right="0" w:hanging="360"/>
              <w:jc w:val="left"/>
              <w:rPr>
                <w:b/>
                <w:sz w:val="24"/>
              </w:rPr>
            </w:pPr>
            <w:r>
              <w:rPr>
                <w:b/>
                <w:sz w:val="24"/>
              </w:rPr>
              <w:t xml:space="preserve">Solution </w:t>
            </w:r>
            <w:r>
              <w:rPr>
                <w:b/>
                <w:spacing w:val="-2"/>
                <w:sz w:val="24"/>
              </w:rPr>
              <w:t>Justification</w:t>
            </w:r>
          </w:p>
        </w:tc>
        <w:tc>
          <w:tcPr>
            <w:tcW w:w="1700" w:type="dxa"/>
          </w:tcPr>
          <w:p w14:paraId="3810B21B">
            <w:pPr>
              <w:pStyle w:val="14"/>
              <w:spacing w:before="0"/>
              <w:ind w:left="0"/>
              <w:rPr>
                <w:sz w:val="24"/>
              </w:rPr>
            </w:pPr>
          </w:p>
        </w:tc>
      </w:tr>
      <w:tr w14:paraId="1756C9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19" w:hRule="atLeast"/>
        </w:trPr>
        <w:tc>
          <w:tcPr>
            <w:tcW w:w="900" w:type="dxa"/>
          </w:tcPr>
          <w:p w14:paraId="698C6B44">
            <w:pPr>
              <w:pStyle w:val="14"/>
              <w:spacing w:before="110"/>
              <w:ind w:left="105"/>
              <w:rPr>
                <w:b/>
                <w:sz w:val="28"/>
              </w:rPr>
            </w:pPr>
            <w:r>
              <w:rPr>
                <w:b/>
                <w:spacing w:val="-5"/>
                <w:sz w:val="28"/>
              </w:rPr>
              <w:t>4.</w:t>
            </w:r>
          </w:p>
        </w:tc>
        <w:tc>
          <w:tcPr>
            <w:tcW w:w="5920" w:type="dxa"/>
          </w:tcPr>
          <w:p w14:paraId="2063AE17">
            <w:pPr>
              <w:pStyle w:val="14"/>
              <w:spacing w:before="110"/>
              <w:ind w:left="981"/>
              <w:rPr>
                <w:b/>
                <w:sz w:val="24"/>
              </w:rPr>
            </w:pPr>
            <w:r>
              <w:rPr>
                <w:b/>
                <w:sz w:val="24"/>
              </w:rPr>
              <w:t>RESULTS</w:t>
            </w:r>
            <w:r>
              <w:rPr>
                <w:b/>
                <w:spacing w:val="-12"/>
                <w:sz w:val="24"/>
              </w:rPr>
              <w:t xml:space="preserve"> </w:t>
            </w:r>
            <w:r>
              <w:rPr>
                <w:b/>
                <w:sz w:val="24"/>
              </w:rPr>
              <w:t>&amp;</w:t>
            </w:r>
            <w:r>
              <w:rPr>
                <w:b/>
                <w:spacing w:val="-11"/>
                <w:sz w:val="24"/>
              </w:rPr>
              <w:t xml:space="preserve"> </w:t>
            </w:r>
            <w:r>
              <w:rPr>
                <w:b/>
                <w:spacing w:val="-2"/>
                <w:sz w:val="24"/>
              </w:rPr>
              <w:t>RECOMMENDATIONS</w:t>
            </w:r>
          </w:p>
          <w:p w14:paraId="07FFF240">
            <w:pPr>
              <w:pStyle w:val="14"/>
              <w:spacing w:before="222"/>
              <w:ind w:left="0"/>
              <w:rPr>
                <w:b/>
                <w:sz w:val="24"/>
              </w:rPr>
            </w:pPr>
          </w:p>
          <w:p w14:paraId="73326FC3">
            <w:pPr>
              <w:pStyle w:val="14"/>
              <w:numPr>
                <w:ilvl w:val="1"/>
                <w:numId w:val="4"/>
              </w:numPr>
              <w:tabs>
                <w:tab w:val="left" w:pos="2041"/>
              </w:tabs>
              <w:spacing w:before="0" w:after="0" w:line="240" w:lineRule="auto"/>
              <w:ind w:left="2041" w:right="0" w:hanging="360"/>
              <w:jc w:val="left"/>
              <w:rPr>
                <w:b/>
                <w:sz w:val="24"/>
              </w:rPr>
            </w:pPr>
            <w:bookmarkStart w:id="24" w:name="4.1 Evaluation of Results "/>
            <w:bookmarkEnd w:id="24"/>
            <w:r>
              <w:rPr>
                <w:b/>
                <w:sz w:val="24"/>
              </w:rPr>
              <w:t xml:space="preserve">Evaluation of </w:t>
            </w:r>
            <w:r>
              <w:rPr>
                <w:b/>
                <w:spacing w:val="-2"/>
                <w:sz w:val="24"/>
              </w:rPr>
              <w:t>Results</w:t>
            </w:r>
          </w:p>
          <w:p w14:paraId="3EAAB1B5">
            <w:pPr>
              <w:pStyle w:val="14"/>
              <w:spacing w:before="0"/>
              <w:ind w:left="0"/>
              <w:rPr>
                <w:b/>
                <w:sz w:val="24"/>
              </w:rPr>
            </w:pPr>
          </w:p>
          <w:p w14:paraId="5BEC9B76">
            <w:pPr>
              <w:pStyle w:val="14"/>
              <w:spacing w:before="46"/>
              <w:ind w:left="0"/>
              <w:rPr>
                <w:b/>
                <w:sz w:val="24"/>
              </w:rPr>
            </w:pPr>
          </w:p>
          <w:p w14:paraId="38FFE372">
            <w:pPr>
              <w:pStyle w:val="14"/>
              <w:numPr>
                <w:ilvl w:val="1"/>
                <w:numId w:val="4"/>
              </w:numPr>
              <w:tabs>
                <w:tab w:val="left" w:pos="1887"/>
              </w:tabs>
              <w:spacing w:before="0" w:after="0" w:line="240" w:lineRule="auto"/>
              <w:ind w:left="1887" w:right="0" w:hanging="360"/>
              <w:jc w:val="left"/>
              <w:rPr>
                <w:b/>
                <w:sz w:val="24"/>
              </w:rPr>
            </w:pPr>
            <w:r>
              <w:rPr>
                <w:b/>
                <w:sz w:val="24"/>
              </w:rPr>
              <w:t xml:space="preserve">Challenges </w:t>
            </w:r>
            <w:r>
              <w:rPr>
                <w:b/>
                <w:spacing w:val="-2"/>
                <w:sz w:val="24"/>
              </w:rPr>
              <w:t>Encountered</w:t>
            </w:r>
          </w:p>
          <w:p w14:paraId="67DB8905">
            <w:pPr>
              <w:pStyle w:val="14"/>
              <w:spacing w:before="0"/>
              <w:ind w:left="0"/>
              <w:rPr>
                <w:b/>
                <w:sz w:val="24"/>
              </w:rPr>
            </w:pPr>
          </w:p>
          <w:p w14:paraId="086E7A8D">
            <w:pPr>
              <w:pStyle w:val="14"/>
              <w:spacing w:before="0"/>
              <w:ind w:left="0"/>
              <w:rPr>
                <w:b/>
                <w:sz w:val="24"/>
              </w:rPr>
            </w:pPr>
          </w:p>
          <w:p w14:paraId="3A72F262">
            <w:pPr>
              <w:pStyle w:val="14"/>
              <w:numPr>
                <w:ilvl w:val="1"/>
                <w:numId w:val="4"/>
              </w:numPr>
              <w:tabs>
                <w:tab w:val="left" w:pos="1947"/>
              </w:tabs>
              <w:spacing w:before="0" w:after="0" w:line="240" w:lineRule="auto"/>
              <w:ind w:left="1947" w:right="0" w:hanging="360"/>
              <w:jc w:val="left"/>
              <w:rPr>
                <w:b/>
                <w:sz w:val="24"/>
              </w:rPr>
            </w:pPr>
            <w:r>
              <w:rPr>
                <w:b/>
                <w:sz w:val="24"/>
              </w:rPr>
              <w:t xml:space="preserve">Possible </w:t>
            </w:r>
            <w:r>
              <w:rPr>
                <w:b/>
                <w:spacing w:val="-2"/>
                <w:sz w:val="24"/>
              </w:rPr>
              <w:t>Improvements</w:t>
            </w:r>
          </w:p>
          <w:p w14:paraId="1AB756CD">
            <w:pPr>
              <w:pStyle w:val="14"/>
              <w:spacing w:before="0"/>
              <w:ind w:left="0"/>
              <w:rPr>
                <w:b/>
                <w:sz w:val="24"/>
              </w:rPr>
            </w:pPr>
          </w:p>
          <w:p w14:paraId="1726042D">
            <w:pPr>
              <w:pStyle w:val="14"/>
              <w:spacing w:before="0"/>
              <w:ind w:left="0"/>
              <w:rPr>
                <w:b/>
                <w:sz w:val="24"/>
              </w:rPr>
            </w:pPr>
          </w:p>
          <w:p w14:paraId="1FEFD8D1">
            <w:pPr>
              <w:pStyle w:val="14"/>
              <w:numPr>
                <w:ilvl w:val="1"/>
                <w:numId w:val="4"/>
              </w:numPr>
              <w:tabs>
                <w:tab w:val="left" w:pos="2188"/>
              </w:tabs>
              <w:spacing w:before="0" w:after="0" w:line="240" w:lineRule="auto"/>
              <w:ind w:left="2188" w:right="0" w:hanging="360"/>
              <w:jc w:val="left"/>
              <w:rPr>
                <w:b/>
                <w:sz w:val="24"/>
              </w:rPr>
            </w:pPr>
            <w:r>
              <w:rPr>
                <w:b/>
                <w:spacing w:val="-2"/>
                <w:sz w:val="24"/>
              </w:rPr>
              <w:t>Recommendations</w:t>
            </w:r>
          </w:p>
        </w:tc>
        <w:tc>
          <w:tcPr>
            <w:tcW w:w="1700" w:type="dxa"/>
          </w:tcPr>
          <w:p w14:paraId="77CBF148">
            <w:pPr>
              <w:pStyle w:val="14"/>
              <w:spacing w:before="110"/>
              <w:ind w:left="95"/>
              <w:rPr>
                <w:b/>
                <w:sz w:val="28"/>
              </w:rPr>
            </w:pPr>
            <w:r>
              <w:rPr>
                <w:b/>
                <w:spacing w:val="-2"/>
                <w:sz w:val="28"/>
              </w:rPr>
              <w:t>22-</w:t>
            </w:r>
            <w:r>
              <w:rPr>
                <w:b/>
                <w:spacing w:val="-5"/>
                <w:sz w:val="28"/>
              </w:rPr>
              <w:t>28</w:t>
            </w:r>
          </w:p>
        </w:tc>
      </w:tr>
      <w:tr w14:paraId="093CA4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60" w:hRule="atLeast"/>
        </w:trPr>
        <w:tc>
          <w:tcPr>
            <w:tcW w:w="900" w:type="dxa"/>
          </w:tcPr>
          <w:p w14:paraId="484BA85D">
            <w:pPr>
              <w:pStyle w:val="14"/>
              <w:spacing w:before="113"/>
              <w:ind w:left="105"/>
              <w:rPr>
                <w:b/>
                <w:sz w:val="28"/>
              </w:rPr>
            </w:pPr>
            <w:r>
              <w:rPr>
                <w:b/>
                <w:spacing w:val="-10"/>
                <w:sz w:val="28"/>
              </w:rPr>
              <w:t>5</w:t>
            </w:r>
          </w:p>
        </w:tc>
        <w:tc>
          <w:tcPr>
            <w:tcW w:w="5920" w:type="dxa"/>
          </w:tcPr>
          <w:p w14:paraId="6D52C771">
            <w:pPr>
              <w:pStyle w:val="14"/>
              <w:spacing w:before="113" w:line="360" w:lineRule="auto"/>
              <w:ind w:left="2014" w:hanging="1714"/>
              <w:rPr>
                <w:b/>
                <w:sz w:val="24"/>
              </w:rPr>
            </w:pPr>
            <w:r>
              <w:rPr>
                <w:b/>
                <w:sz w:val="24"/>
              </w:rPr>
              <w:t>REFLECTION</w:t>
            </w:r>
            <w:r>
              <w:rPr>
                <w:b/>
                <w:spacing w:val="-10"/>
                <w:sz w:val="24"/>
              </w:rPr>
              <w:t xml:space="preserve"> </w:t>
            </w:r>
            <w:r>
              <w:rPr>
                <w:b/>
                <w:sz w:val="24"/>
              </w:rPr>
              <w:t>ON</w:t>
            </w:r>
            <w:r>
              <w:rPr>
                <w:b/>
                <w:spacing w:val="-10"/>
                <w:sz w:val="24"/>
              </w:rPr>
              <w:t xml:space="preserve"> </w:t>
            </w:r>
            <w:r>
              <w:rPr>
                <w:b/>
                <w:sz w:val="24"/>
              </w:rPr>
              <w:t>LEARNING</w:t>
            </w:r>
            <w:r>
              <w:rPr>
                <w:b/>
                <w:spacing w:val="-10"/>
                <w:sz w:val="24"/>
              </w:rPr>
              <w:t xml:space="preserve"> </w:t>
            </w:r>
            <w:r>
              <w:rPr>
                <w:b/>
                <w:sz w:val="24"/>
              </w:rPr>
              <w:t>AND</w:t>
            </w:r>
            <w:r>
              <w:rPr>
                <w:b/>
                <w:spacing w:val="-10"/>
                <w:sz w:val="24"/>
              </w:rPr>
              <w:t xml:space="preserve"> </w:t>
            </w:r>
            <w:r>
              <w:rPr>
                <w:b/>
                <w:sz w:val="24"/>
              </w:rPr>
              <w:t xml:space="preserve">PERSONAL </w:t>
            </w:r>
            <w:r>
              <w:rPr>
                <w:b/>
                <w:spacing w:val="-2"/>
                <w:sz w:val="24"/>
              </w:rPr>
              <w:t>DEVELOPMENT</w:t>
            </w:r>
          </w:p>
          <w:p w14:paraId="4F3A56CF">
            <w:pPr>
              <w:pStyle w:val="14"/>
              <w:spacing w:before="137"/>
              <w:ind w:left="0"/>
              <w:rPr>
                <w:b/>
                <w:sz w:val="24"/>
              </w:rPr>
            </w:pPr>
          </w:p>
          <w:p w14:paraId="331D2115">
            <w:pPr>
              <w:pStyle w:val="14"/>
              <w:numPr>
                <w:ilvl w:val="1"/>
                <w:numId w:val="5"/>
              </w:numPr>
              <w:tabs>
                <w:tab w:val="left" w:pos="1881"/>
              </w:tabs>
              <w:spacing w:before="1" w:after="0" w:line="240" w:lineRule="auto"/>
              <w:ind w:left="1881" w:right="0" w:hanging="360"/>
              <w:jc w:val="left"/>
              <w:rPr>
                <w:b/>
                <w:sz w:val="24"/>
              </w:rPr>
            </w:pPr>
            <w:r>
              <w:rPr>
                <w:b/>
                <w:sz w:val="24"/>
              </w:rPr>
              <w:t xml:space="preserve">Key Learning </w:t>
            </w:r>
            <w:r>
              <w:rPr>
                <w:b/>
                <w:spacing w:val="-2"/>
                <w:sz w:val="24"/>
              </w:rPr>
              <w:t>Outcomes</w:t>
            </w:r>
          </w:p>
          <w:p w14:paraId="2171785B">
            <w:pPr>
              <w:pStyle w:val="14"/>
              <w:numPr>
                <w:ilvl w:val="2"/>
                <w:numId w:val="5"/>
              </w:numPr>
              <w:tabs>
                <w:tab w:val="left" w:pos="2115"/>
              </w:tabs>
              <w:spacing w:before="138" w:after="0" w:line="240" w:lineRule="auto"/>
              <w:ind w:left="2115" w:right="0" w:hanging="540"/>
              <w:jc w:val="left"/>
              <w:rPr>
                <w:b/>
                <w:sz w:val="24"/>
              </w:rPr>
            </w:pPr>
            <w:r>
              <w:rPr>
                <w:b/>
                <w:sz w:val="24"/>
              </w:rPr>
              <w:t xml:space="preserve">Academic </w:t>
            </w:r>
            <w:r>
              <w:rPr>
                <w:b/>
                <w:spacing w:val="-2"/>
                <w:sz w:val="24"/>
              </w:rPr>
              <w:t>Knowledge</w:t>
            </w:r>
          </w:p>
          <w:p w14:paraId="35C02607">
            <w:pPr>
              <w:pStyle w:val="14"/>
              <w:numPr>
                <w:ilvl w:val="2"/>
                <w:numId w:val="5"/>
              </w:numPr>
              <w:tabs>
                <w:tab w:val="left" w:pos="2425"/>
              </w:tabs>
              <w:spacing w:before="138" w:after="0" w:line="240" w:lineRule="auto"/>
              <w:ind w:left="2425" w:right="0" w:hanging="540"/>
              <w:jc w:val="left"/>
              <w:rPr>
                <w:b/>
                <w:sz w:val="24"/>
              </w:rPr>
            </w:pPr>
            <w:r>
              <w:rPr>
                <w:b/>
                <w:spacing w:val="-2"/>
                <w:sz w:val="24"/>
              </w:rPr>
              <w:t>Technical</w:t>
            </w:r>
            <w:r>
              <w:rPr>
                <w:b/>
                <w:spacing w:val="-5"/>
                <w:sz w:val="24"/>
              </w:rPr>
              <w:t xml:space="preserve"> </w:t>
            </w:r>
            <w:r>
              <w:rPr>
                <w:b/>
                <w:spacing w:val="-2"/>
                <w:sz w:val="24"/>
              </w:rPr>
              <w:t>Skills</w:t>
            </w:r>
          </w:p>
          <w:p w14:paraId="59A77C8B">
            <w:pPr>
              <w:pStyle w:val="14"/>
              <w:numPr>
                <w:ilvl w:val="2"/>
                <w:numId w:val="5"/>
              </w:numPr>
              <w:tabs>
                <w:tab w:val="left" w:pos="1310"/>
              </w:tabs>
              <w:spacing w:before="138" w:after="0" w:line="240" w:lineRule="auto"/>
              <w:ind w:left="1310" w:right="0" w:hanging="540"/>
              <w:jc w:val="left"/>
              <w:rPr>
                <w:b/>
                <w:sz w:val="24"/>
              </w:rPr>
            </w:pPr>
            <w:r>
              <w:rPr>
                <w:b/>
                <w:sz w:val="24"/>
              </w:rPr>
              <w:t>Problem-Solving</w:t>
            </w:r>
            <w:r>
              <w:rPr>
                <w:b/>
                <w:spacing w:val="-2"/>
                <w:sz w:val="24"/>
              </w:rPr>
              <w:t xml:space="preserve"> </w:t>
            </w:r>
            <w:r>
              <w:rPr>
                <w:b/>
                <w:sz w:val="24"/>
              </w:rPr>
              <w:t>&amp;</w:t>
            </w:r>
            <w:r>
              <w:rPr>
                <w:b/>
                <w:spacing w:val="-2"/>
                <w:sz w:val="24"/>
              </w:rPr>
              <w:t xml:space="preserve"> </w:t>
            </w:r>
            <w:r>
              <w:rPr>
                <w:b/>
                <w:sz w:val="24"/>
              </w:rPr>
              <w:t>Critical</w:t>
            </w:r>
            <w:r>
              <w:rPr>
                <w:b/>
                <w:spacing w:val="-1"/>
                <w:sz w:val="24"/>
              </w:rPr>
              <w:t xml:space="preserve"> </w:t>
            </w:r>
            <w:r>
              <w:rPr>
                <w:b/>
                <w:spacing w:val="-2"/>
                <w:sz w:val="24"/>
              </w:rPr>
              <w:t>Thinking</w:t>
            </w:r>
          </w:p>
          <w:p w14:paraId="27145900">
            <w:pPr>
              <w:pStyle w:val="14"/>
              <w:spacing w:before="275"/>
              <w:ind w:left="0"/>
              <w:rPr>
                <w:b/>
                <w:sz w:val="24"/>
              </w:rPr>
            </w:pPr>
          </w:p>
          <w:p w14:paraId="19DBECEE">
            <w:pPr>
              <w:pStyle w:val="14"/>
              <w:numPr>
                <w:ilvl w:val="1"/>
                <w:numId w:val="6"/>
              </w:numPr>
              <w:tabs>
                <w:tab w:val="left" w:pos="1109"/>
              </w:tabs>
              <w:spacing w:before="1" w:after="0" w:line="240" w:lineRule="auto"/>
              <w:ind w:left="1109" w:right="0" w:hanging="360"/>
              <w:jc w:val="left"/>
              <w:rPr>
                <w:b/>
                <w:sz w:val="24"/>
              </w:rPr>
            </w:pPr>
            <w:r>
              <w:rPr>
                <w:b/>
                <w:sz w:val="24"/>
              </w:rPr>
              <w:t>Challenges</w:t>
            </w:r>
            <w:r>
              <w:rPr>
                <w:b/>
                <w:spacing w:val="-2"/>
                <w:sz w:val="24"/>
              </w:rPr>
              <w:t xml:space="preserve"> </w:t>
            </w:r>
            <w:r>
              <w:rPr>
                <w:b/>
                <w:sz w:val="24"/>
              </w:rPr>
              <w:t>Encountered</w:t>
            </w:r>
            <w:r>
              <w:rPr>
                <w:b/>
                <w:spacing w:val="-2"/>
                <w:sz w:val="24"/>
              </w:rPr>
              <w:t xml:space="preserve"> </w:t>
            </w:r>
            <w:r>
              <w:rPr>
                <w:b/>
                <w:sz w:val="24"/>
              </w:rPr>
              <w:t>and</w:t>
            </w:r>
            <w:r>
              <w:rPr>
                <w:b/>
                <w:spacing w:val="-1"/>
                <w:sz w:val="24"/>
              </w:rPr>
              <w:t xml:space="preserve"> </w:t>
            </w:r>
            <w:r>
              <w:rPr>
                <w:b/>
                <w:spacing w:val="-2"/>
                <w:sz w:val="24"/>
              </w:rPr>
              <w:t>Overcome</w:t>
            </w:r>
          </w:p>
          <w:p w14:paraId="15691550">
            <w:pPr>
              <w:pStyle w:val="14"/>
              <w:spacing w:before="275"/>
              <w:ind w:left="0"/>
              <w:rPr>
                <w:b/>
                <w:sz w:val="24"/>
              </w:rPr>
            </w:pPr>
          </w:p>
          <w:p w14:paraId="5124B6F2">
            <w:pPr>
              <w:pStyle w:val="14"/>
              <w:numPr>
                <w:ilvl w:val="1"/>
                <w:numId w:val="6"/>
              </w:numPr>
              <w:tabs>
                <w:tab w:val="left" w:pos="1191"/>
              </w:tabs>
              <w:spacing w:before="1" w:after="0" w:line="240" w:lineRule="auto"/>
              <w:ind w:left="1191" w:right="0" w:hanging="360"/>
              <w:jc w:val="left"/>
              <w:rPr>
                <w:b/>
                <w:sz w:val="24"/>
              </w:rPr>
            </w:pPr>
            <w:r>
              <w:rPr>
                <w:b/>
                <w:sz w:val="24"/>
              </w:rPr>
              <w:t xml:space="preserve">Application of Engineering </w:t>
            </w:r>
            <w:r>
              <w:rPr>
                <w:b/>
                <w:spacing w:val="-2"/>
                <w:sz w:val="24"/>
              </w:rPr>
              <w:t>Standards</w:t>
            </w:r>
          </w:p>
        </w:tc>
        <w:tc>
          <w:tcPr>
            <w:tcW w:w="1700" w:type="dxa"/>
          </w:tcPr>
          <w:p w14:paraId="31DCBEA5">
            <w:pPr>
              <w:pStyle w:val="14"/>
              <w:spacing w:before="113"/>
              <w:ind w:left="95"/>
              <w:rPr>
                <w:b/>
                <w:sz w:val="28"/>
              </w:rPr>
            </w:pPr>
            <w:r>
              <w:rPr>
                <w:b/>
                <w:spacing w:val="-2"/>
                <w:sz w:val="28"/>
              </w:rPr>
              <w:t>25-</w:t>
            </w:r>
            <w:r>
              <w:rPr>
                <w:b/>
                <w:spacing w:val="-5"/>
                <w:sz w:val="28"/>
              </w:rPr>
              <w:t>31</w:t>
            </w:r>
          </w:p>
        </w:tc>
      </w:tr>
    </w:tbl>
    <w:p w14:paraId="30C58ADD">
      <w:pPr>
        <w:pStyle w:val="14"/>
        <w:spacing w:after="0"/>
        <w:rPr>
          <w:b/>
          <w:sz w:val="28"/>
        </w:rPr>
        <w:sectPr>
          <w:footerReference r:id="rId7" w:type="default"/>
          <w:pgSz w:w="12240" w:h="15840"/>
          <w:pgMar w:top="1420" w:right="720" w:bottom="1000" w:left="1080" w:header="0" w:footer="804" w:gutter="0"/>
          <w:cols w:space="720" w:num="1"/>
        </w:sectPr>
      </w:pPr>
    </w:p>
    <w:tbl>
      <w:tblPr>
        <w:tblStyle w:val="10"/>
        <w:tblW w:w="0" w:type="auto"/>
        <w:tblInd w:w="9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00"/>
        <w:gridCol w:w="5920"/>
        <w:gridCol w:w="1700"/>
      </w:tblGrid>
      <w:tr w14:paraId="67CA8D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59" w:hRule="atLeast"/>
        </w:trPr>
        <w:tc>
          <w:tcPr>
            <w:tcW w:w="900" w:type="dxa"/>
          </w:tcPr>
          <w:p w14:paraId="1B0282A7">
            <w:pPr>
              <w:pStyle w:val="14"/>
              <w:spacing w:before="0"/>
              <w:ind w:left="0"/>
              <w:rPr>
                <w:sz w:val="24"/>
              </w:rPr>
            </w:pPr>
          </w:p>
        </w:tc>
        <w:tc>
          <w:tcPr>
            <w:tcW w:w="5920" w:type="dxa"/>
          </w:tcPr>
          <w:p w14:paraId="33611431">
            <w:pPr>
              <w:pStyle w:val="14"/>
              <w:spacing w:before="237"/>
              <w:ind w:left="0"/>
              <w:rPr>
                <w:b/>
                <w:sz w:val="24"/>
              </w:rPr>
            </w:pPr>
          </w:p>
          <w:p w14:paraId="09C85E29">
            <w:pPr>
              <w:pStyle w:val="14"/>
              <w:numPr>
                <w:ilvl w:val="1"/>
                <w:numId w:val="7"/>
              </w:numPr>
              <w:tabs>
                <w:tab w:val="left" w:pos="1451"/>
              </w:tabs>
              <w:spacing w:before="1" w:after="0" w:line="240" w:lineRule="auto"/>
              <w:ind w:left="1451" w:right="0" w:hanging="360"/>
              <w:jc w:val="left"/>
              <w:rPr>
                <w:b/>
                <w:sz w:val="24"/>
              </w:rPr>
            </w:pPr>
            <w:r>
              <w:rPr>
                <w:b/>
                <w:sz w:val="24"/>
              </w:rPr>
              <w:t xml:space="preserve">Application of Ethical </w:t>
            </w:r>
            <w:r>
              <w:rPr>
                <w:b/>
                <w:spacing w:val="-2"/>
                <w:sz w:val="24"/>
              </w:rPr>
              <w:t>Standards</w:t>
            </w:r>
          </w:p>
          <w:p w14:paraId="3A072A2B">
            <w:pPr>
              <w:pStyle w:val="14"/>
              <w:spacing w:before="275"/>
              <w:ind w:left="0"/>
              <w:rPr>
                <w:b/>
                <w:sz w:val="24"/>
              </w:rPr>
            </w:pPr>
          </w:p>
          <w:p w14:paraId="38F43A49">
            <w:pPr>
              <w:pStyle w:val="14"/>
              <w:numPr>
                <w:ilvl w:val="1"/>
                <w:numId w:val="7"/>
              </w:numPr>
              <w:tabs>
                <w:tab w:val="left" w:pos="1224"/>
              </w:tabs>
              <w:spacing w:before="1" w:after="0" w:line="240" w:lineRule="auto"/>
              <w:ind w:left="1224" w:right="0" w:hanging="360"/>
              <w:jc w:val="left"/>
              <w:rPr>
                <w:b/>
                <w:sz w:val="24"/>
              </w:rPr>
            </w:pPr>
            <w:r>
              <w:rPr>
                <w:b/>
                <w:sz w:val="24"/>
              </w:rPr>
              <w:t xml:space="preserve">Conclusion on Personal </w:t>
            </w:r>
            <w:r>
              <w:rPr>
                <w:b/>
                <w:spacing w:val="-2"/>
                <w:sz w:val="24"/>
              </w:rPr>
              <w:t>Development</w:t>
            </w:r>
          </w:p>
        </w:tc>
        <w:tc>
          <w:tcPr>
            <w:tcW w:w="1700" w:type="dxa"/>
          </w:tcPr>
          <w:p w14:paraId="139973DF">
            <w:pPr>
              <w:pStyle w:val="14"/>
              <w:spacing w:before="0"/>
              <w:ind w:left="0"/>
              <w:rPr>
                <w:sz w:val="24"/>
              </w:rPr>
            </w:pPr>
          </w:p>
        </w:tc>
      </w:tr>
      <w:tr w14:paraId="35553F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0" w:hRule="atLeast"/>
        </w:trPr>
        <w:tc>
          <w:tcPr>
            <w:tcW w:w="900" w:type="dxa"/>
          </w:tcPr>
          <w:p w14:paraId="7B5F2318">
            <w:pPr>
              <w:pStyle w:val="14"/>
              <w:spacing w:before="101"/>
              <w:ind w:left="105"/>
              <w:rPr>
                <w:b/>
                <w:sz w:val="28"/>
              </w:rPr>
            </w:pPr>
            <w:r>
              <w:rPr>
                <w:b/>
                <w:spacing w:val="-10"/>
                <w:sz w:val="28"/>
              </w:rPr>
              <w:t>6</w:t>
            </w:r>
          </w:p>
        </w:tc>
        <w:tc>
          <w:tcPr>
            <w:tcW w:w="5920" w:type="dxa"/>
          </w:tcPr>
          <w:p w14:paraId="747F60FE">
            <w:pPr>
              <w:pStyle w:val="14"/>
              <w:spacing w:before="101"/>
              <w:ind w:left="10"/>
              <w:jc w:val="center"/>
              <w:rPr>
                <w:b/>
                <w:sz w:val="24"/>
              </w:rPr>
            </w:pPr>
            <w:r>
              <w:rPr>
                <w:b/>
                <w:spacing w:val="-2"/>
                <w:sz w:val="24"/>
              </w:rPr>
              <w:t>CONCLUSION</w:t>
            </w:r>
          </w:p>
        </w:tc>
        <w:tc>
          <w:tcPr>
            <w:tcW w:w="1700" w:type="dxa"/>
          </w:tcPr>
          <w:p w14:paraId="1D6E5D24">
            <w:pPr>
              <w:pStyle w:val="14"/>
              <w:spacing w:before="101"/>
              <w:ind w:left="95"/>
              <w:rPr>
                <w:b/>
                <w:sz w:val="28"/>
              </w:rPr>
            </w:pPr>
            <w:r>
              <w:rPr>
                <w:b/>
                <w:spacing w:val="-2"/>
                <w:sz w:val="28"/>
              </w:rPr>
              <w:t>32-</w:t>
            </w:r>
            <w:r>
              <w:rPr>
                <w:b/>
                <w:spacing w:val="-5"/>
                <w:sz w:val="28"/>
              </w:rPr>
              <w:t>34</w:t>
            </w:r>
          </w:p>
        </w:tc>
      </w:tr>
      <w:tr w14:paraId="040FB7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9" w:hRule="atLeast"/>
        </w:trPr>
        <w:tc>
          <w:tcPr>
            <w:tcW w:w="900" w:type="dxa"/>
          </w:tcPr>
          <w:p w14:paraId="19FA4443">
            <w:pPr>
              <w:pStyle w:val="14"/>
              <w:spacing w:before="109"/>
              <w:ind w:left="105"/>
              <w:rPr>
                <w:b/>
                <w:sz w:val="28"/>
              </w:rPr>
            </w:pPr>
            <w:r>
              <w:rPr>
                <w:b/>
                <w:spacing w:val="-10"/>
                <w:sz w:val="28"/>
              </w:rPr>
              <w:t>7</w:t>
            </w:r>
          </w:p>
        </w:tc>
        <w:tc>
          <w:tcPr>
            <w:tcW w:w="5920" w:type="dxa"/>
          </w:tcPr>
          <w:p w14:paraId="666C44BF">
            <w:pPr>
              <w:pStyle w:val="14"/>
              <w:spacing w:before="109"/>
              <w:ind w:left="10"/>
              <w:jc w:val="center"/>
              <w:rPr>
                <w:b/>
                <w:sz w:val="24"/>
              </w:rPr>
            </w:pPr>
            <w:r>
              <w:rPr>
                <w:b/>
                <w:spacing w:val="-2"/>
                <w:sz w:val="24"/>
              </w:rPr>
              <w:t>REFERENCES</w:t>
            </w:r>
          </w:p>
        </w:tc>
        <w:tc>
          <w:tcPr>
            <w:tcW w:w="1700" w:type="dxa"/>
          </w:tcPr>
          <w:p w14:paraId="550A634C">
            <w:pPr>
              <w:pStyle w:val="14"/>
              <w:spacing w:before="109"/>
              <w:ind w:left="95"/>
              <w:rPr>
                <w:b/>
                <w:sz w:val="28"/>
              </w:rPr>
            </w:pPr>
            <w:r>
              <w:rPr>
                <w:b/>
                <w:spacing w:val="-5"/>
                <w:sz w:val="28"/>
              </w:rPr>
              <w:t>35</w:t>
            </w:r>
          </w:p>
        </w:tc>
      </w:tr>
      <w:tr w14:paraId="33E31A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900" w:type="dxa"/>
          </w:tcPr>
          <w:p w14:paraId="785BE66B">
            <w:pPr>
              <w:pStyle w:val="14"/>
              <w:spacing w:before="116"/>
              <w:ind w:left="105"/>
              <w:rPr>
                <w:b/>
                <w:sz w:val="28"/>
              </w:rPr>
            </w:pPr>
            <w:r>
              <w:rPr>
                <w:b/>
                <w:spacing w:val="-10"/>
                <w:sz w:val="28"/>
              </w:rPr>
              <w:t>8</w:t>
            </w:r>
          </w:p>
        </w:tc>
        <w:tc>
          <w:tcPr>
            <w:tcW w:w="5920" w:type="dxa"/>
          </w:tcPr>
          <w:p w14:paraId="0051AAE8">
            <w:pPr>
              <w:pStyle w:val="14"/>
              <w:spacing w:before="116"/>
              <w:ind w:left="10"/>
              <w:jc w:val="center"/>
              <w:rPr>
                <w:b/>
                <w:sz w:val="24"/>
              </w:rPr>
            </w:pPr>
            <w:r>
              <w:rPr>
                <w:b/>
                <w:spacing w:val="-2"/>
                <w:sz w:val="24"/>
              </w:rPr>
              <w:t>APPENDICES</w:t>
            </w:r>
          </w:p>
        </w:tc>
        <w:tc>
          <w:tcPr>
            <w:tcW w:w="1700" w:type="dxa"/>
          </w:tcPr>
          <w:p w14:paraId="103DB1F5">
            <w:pPr>
              <w:pStyle w:val="14"/>
              <w:spacing w:before="116"/>
              <w:ind w:left="95"/>
              <w:rPr>
                <w:b/>
                <w:sz w:val="28"/>
              </w:rPr>
            </w:pPr>
            <w:r>
              <w:rPr>
                <w:b/>
                <w:spacing w:val="-2"/>
                <w:sz w:val="28"/>
              </w:rPr>
              <w:t>36-</w:t>
            </w:r>
            <w:r>
              <w:rPr>
                <w:b/>
                <w:spacing w:val="-5"/>
                <w:sz w:val="28"/>
              </w:rPr>
              <w:t>37</w:t>
            </w:r>
          </w:p>
        </w:tc>
      </w:tr>
    </w:tbl>
    <w:p w14:paraId="6C5779A6">
      <w:pPr>
        <w:pStyle w:val="11"/>
      </w:pPr>
      <w:bookmarkStart w:id="25" w:name=" "/>
      <w:bookmarkEnd w:id="25"/>
      <w:bookmarkStart w:id="26" w:name=" "/>
      <w:bookmarkEnd w:id="26"/>
      <w:bookmarkStart w:id="27" w:name=" "/>
      <w:bookmarkEnd w:id="27"/>
      <w:bookmarkStart w:id="28" w:name=" "/>
      <w:bookmarkEnd w:id="28"/>
      <w:bookmarkStart w:id="29" w:name=" "/>
      <w:bookmarkEnd w:id="29"/>
      <w:bookmarkStart w:id="30" w:name=" "/>
      <w:bookmarkEnd w:id="30"/>
      <w:bookmarkStart w:id="31" w:name=" "/>
      <w:bookmarkEnd w:id="31"/>
      <w:bookmarkStart w:id="32" w:name=" "/>
      <w:bookmarkEnd w:id="32"/>
    </w:p>
    <w:p w14:paraId="6A5CB502">
      <w:pPr>
        <w:pStyle w:val="11"/>
        <w:spacing w:after="0"/>
        <w:sectPr>
          <w:type w:val="continuous"/>
          <w:pgSz w:w="12240" w:h="15840"/>
          <w:pgMar w:top="1420" w:right="720" w:bottom="1000" w:left="1080" w:header="0" w:footer="804" w:gutter="0"/>
          <w:cols w:space="720" w:num="1"/>
        </w:sectPr>
      </w:pPr>
    </w:p>
    <w:p w14:paraId="3E859020">
      <w:pPr>
        <w:pStyle w:val="11"/>
        <w:spacing w:before="20"/>
        <w:rPr>
          <w:b/>
          <w:sz w:val="28"/>
        </w:rPr>
      </w:pPr>
    </w:p>
    <w:p w14:paraId="0E819A2D">
      <w:pPr>
        <w:pStyle w:val="4"/>
        <w:spacing w:before="1"/>
        <w:ind w:right="357"/>
      </w:pPr>
      <w:bookmarkStart w:id="33" w:name=" "/>
      <w:bookmarkEnd w:id="33"/>
      <w:bookmarkStart w:id="34" w:name=" "/>
      <w:bookmarkEnd w:id="34"/>
      <w:bookmarkStart w:id="35" w:name=" "/>
      <w:bookmarkEnd w:id="35"/>
      <w:bookmarkStart w:id="36" w:name=" "/>
      <w:bookmarkEnd w:id="36"/>
      <w:bookmarkStart w:id="37" w:name=" "/>
      <w:bookmarkEnd w:id="37"/>
      <w:bookmarkStart w:id="38" w:name="LIST OF ABBREVIATIONS / SYMBOLS "/>
      <w:bookmarkEnd w:id="38"/>
      <w:bookmarkStart w:id="39" w:name=" "/>
      <w:bookmarkEnd w:id="39"/>
      <w:r>
        <w:t>LIST</w:t>
      </w:r>
      <w:r>
        <w:rPr>
          <w:spacing w:val="-10"/>
        </w:rPr>
        <w:t xml:space="preserve"> </w:t>
      </w:r>
      <w:r>
        <w:t>OF</w:t>
      </w:r>
      <w:r>
        <w:rPr>
          <w:spacing w:val="-10"/>
        </w:rPr>
        <w:t xml:space="preserve"> </w:t>
      </w:r>
      <w:r>
        <w:t>ABBREVIATIONS</w:t>
      </w:r>
      <w:r>
        <w:rPr>
          <w:spacing w:val="-10"/>
        </w:rPr>
        <w:t xml:space="preserve"> </w:t>
      </w:r>
      <w:r>
        <w:t>/</w:t>
      </w:r>
      <w:r>
        <w:rPr>
          <w:spacing w:val="-10"/>
        </w:rPr>
        <w:t xml:space="preserve"> </w:t>
      </w:r>
      <w:r>
        <w:rPr>
          <w:spacing w:val="-2"/>
        </w:rPr>
        <w:t>SYMBOLS</w:t>
      </w:r>
    </w:p>
    <w:p w14:paraId="55E7AEB3">
      <w:pPr>
        <w:pStyle w:val="11"/>
        <w:spacing w:before="45"/>
        <w:rPr>
          <w:b/>
          <w:sz w:val="20"/>
        </w:rPr>
      </w:pPr>
    </w:p>
    <w:tbl>
      <w:tblPr>
        <w:tblStyle w:val="10"/>
        <w:tblW w:w="0" w:type="auto"/>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680"/>
        <w:gridCol w:w="4680"/>
      </w:tblGrid>
      <w:tr w14:paraId="41BFB0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99" w:hRule="atLeast"/>
        </w:trPr>
        <w:tc>
          <w:tcPr>
            <w:tcW w:w="4680" w:type="dxa"/>
          </w:tcPr>
          <w:p w14:paraId="21A02A85">
            <w:pPr>
              <w:pStyle w:val="14"/>
              <w:spacing w:before="1"/>
              <w:ind w:left="0"/>
              <w:jc w:val="center"/>
              <w:rPr>
                <w:b/>
                <w:sz w:val="24"/>
              </w:rPr>
            </w:pPr>
            <w:r>
              <w:rPr>
                <w:b/>
                <w:spacing w:val="-2"/>
                <w:sz w:val="24"/>
              </w:rPr>
              <w:t>Symbol</w:t>
            </w:r>
          </w:p>
        </w:tc>
        <w:tc>
          <w:tcPr>
            <w:tcW w:w="4680" w:type="dxa"/>
          </w:tcPr>
          <w:p w14:paraId="393C06D3">
            <w:pPr>
              <w:pStyle w:val="14"/>
              <w:spacing w:before="1"/>
              <w:ind w:left="0"/>
              <w:jc w:val="center"/>
              <w:rPr>
                <w:b/>
                <w:sz w:val="24"/>
              </w:rPr>
            </w:pPr>
            <w:r>
              <w:rPr>
                <w:b/>
                <w:spacing w:val="-2"/>
                <w:sz w:val="24"/>
              </w:rPr>
              <w:t>Description</w:t>
            </w:r>
          </w:p>
        </w:tc>
      </w:tr>
      <w:tr w14:paraId="123BEC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4680" w:type="dxa"/>
          </w:tcPr>
          <w:p w14:paraId="0C1F9DA5">
            <w:pPr>
              <w:pStyle w:val="14"/>
              <w:spacing w:before="10"/>
              <w:ind w:left="0"/>
              <w:jc w:val="center"/>
              <w:rPr>
                <w:sz w:val="24"/>
              </w:rPr>
            </w:pPr>
            <w:r>
              <w:rPr>
                <w:spacing w:val="-5"/>
                <w:sz w:val="24"/>
              </w:rPr>
              <w:t>AI</w:t>
            </w:r>
          </w:p>
        </w:tc>
        <w:tc>
          <w:tcPr>
            <w:tcW w:w="4680" w:type="dxa"/>
          </w:tcPr>
          <w:p w14:paraId="41F0C23C">
            <w:pPr>
              <w:pStyle w:val="14"/>
              <w:spacing w:before="10"/>
              <w:ind w:left="94"/>
              <w:rPr>
                <w:sz w:val="24"/>
              </w:rPr>
            </w:pPr>
            <w:r>
              <w:rPr>
                <w:sz w:val="24"/>
              </w:rPr>
              <w:t xml:space="preserve">Artificial </w:t>
            </w:r>
            <w:r>
              <w:rPr>
                <w:spacing w:val="-2"/>
                <w:sz w:val="24"/>
              </w:rPr>
              <w:t>Intelligence</w:t>
            </w:r>
          </w:p>
        </w:tc>
      </w:tr>
      <w:tr w14:paraId="159467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4680" w:type="dxa"/>
          </w:tcPr>
          <w:p w14:paraId="19F57C08">
            <w:pPr>
              <w:pStyle w:val="14"/>
              <w:spacing w:before="0" w:line="275" w:lineRule="exact"/>
              <w:ind w:left="0"/>
              <w:jc w:val="center"/>
              <w:rPr>
                <w:sz w:val="24"/>
              </w:rPr>
            </w:pPr>
            <w:r>
              <w:rPr>
                <w:spacing w:val="-5"/>
                <w:sz w:val="24"/>
              </w:rPr>
              <w:t>NLP</w:t>
            </w:r>
          </w:p>
        </w:tc>
        <w:tc>
          <w:tcPr>
            <w:tcW w:w="4680" w:type="dxa"/>
          </w:tcPr>
          <w:p w14:paraId="47785215">
            <w:pPr>
              <w:pStyle w:val="14"/>
              <w:spacing w:before="0" w:line="275" w:lineRule="exact"/>
              <w:ind w:left="94"/>
              <w:rPr>
                <w:sz w:val="24"/>
              </w:rPr>
            </w:pPr>
            <w:r>
              <w:rPr>
                <w:sz w:val="24"/>
              </w:rPr>
              <w:t xml:space="preserve">Natural Language </w:t>
            </w:r>
            <w:r>
              <w:rPr>
                <w:spacing w:val="-2"/>
                <w:sz w:val="24"/>
              </w:rPr>
              <w:t>Processing</w:t>
            </w:r>
          </w:p>
        </w:tc>
      </w:tr>
      <w:tr w14:paraId="545DB3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0" w:hRule="atLeast"/>
        </w:trPr>
        <w:tc>
          <w:tcPr>
            <w:tcW w:w="4680" w:type="dxa"/>
          </w:tcPr>
          <w:p w14:paraId="3E0EAD16">
            <w:pPr>
              <w:pStyle w:val="14"/>
              <w:spacing w:before="8"/>
              <w:ind w:left="0"/>
              <w:jc w:val="center"/>
              <w:rPr>
                <w:sz w:val="24"/>
              </w:rPr>
            </w:pPr>
            <w:r>
              <w:rPr>
                <w:spacing w:val="-4"/>
                <w:sz w:val="24"/>
              </w:rPr>
              <w:t>BERT</w:t>
            </w:r>
          </w:p>
        </w:tc>
        <w:tc>
          <w:tcPr>
            <w:tcW w:w="4680" w:type="dxa"/>
          </w:tcPr>
          <w:p w14:paraId="6BC7D46C">
            <w:pPr>
              <w:pStyle w:val="14"/>
              <w:spacing w:before="8"/>
              <w:ind w:left="94"/>
              <w:rPr>
                <w:sz w:val="24"/>
              </w:rPr>
            </w:pPr>
            <w:r>
              <w:rPr>
                <w:sz w:val="24"/>
              </w:rPr>
              <w:t xml:space="preserve">Bidirectional Encoder Representations </w:t>
            </w:r>
            <w:r>
              <w:rPr>
                <w:spacing w:val="-4"/>
                <w:sz w:val="24"/>
              </w:rPr>
              <w:t>from</w:t>
            </w:r>
          </w:p>
          <w:p w14:paraId="459C610A">
            <w:pPr>
              <w:pStyle w:val="14"/>
              <w:spacing w:before="138"/>
              <w:ind w:left="94"/>
              <w:rPr>
                <w:sz w:val="24"/>
              </w:rPr>
            </w:pPr>
            <w:r>
              <w:rPr>
                <w:spacing w:val="-2"/>
                <w:sz w:val="24"/>
              </w:rPr>
              <w:t>Transformers</w:t>
            </w:r>
          </w:p>
        </w:tc>
      </w:tr>
      <w:tr w14:paraId="682C9D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4680" w:type="dxa"/>
          </w:tcPr>
          <w:p w14:paraId="1D7E527C">
            <w:pPr>
              <w:pStyle w:val="14"/>
              <w:spacing w:before="10"/>
              <w:ind w:left="0"/>
              <w:jc w:val="center"/>
              <w:rPr>
                <w:sz w:val="24"/>
              </w:rPr>
            </w:pPr>
            <w:r>
              <w:rPr>
                <w:spacing w:val="-4"/>
                <w:sz w:val="24"/>
              </w:rPr>
              <w:t>NLLB</w:t>
            </w:r>
          </w:p>
        </w:tc>
        <w:tc>
          <w:tcPr>
            <w:tcW w:w="4680" w:type="dxa"/>
          </w:tcPr>
          <w:p w14:paraId="4E7324E1">
            <w:pPr>
              <w:pStyle w:val="14"/>
              <w:spacing w:before="10"/>
              <w:ind w:left="94"/>
              <w:rPr>
                <w:sz w:val="24"/>
              </w:rPr>
            </w:pPr>
            <w:r>
              <w:rPr>
                <w:sz w:val="24"/>
              </w:rPr>
              <w:t xml:space="preserve">No Language Left </w:t>
            </w:r>
            <w:r>
              <w:rPr>
                <w:spacing w:val="-2"/>
                <w:sz w:val="24"/>
              </w:rPr>
              <w:t>Behind</w:t>
            </w:r>
          </w:p>
        </w:tc>
      </w:tr>
      <w:tr w14:paraId="5BF051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9" w:hRule="atLeast"/>
        </w:trPr>
        <w:tc>
          <w:tcPr>
            <w:tcW w:w="4680" w:type="dxa"/>
          </w:tcPr>
          <w:p w14:paraId="1EDDAB84">
            <w:pPr>
              <w:pStyle w:val="14"/>
              <w:spacing w:before="0" w:line="276" w:lineRule="exact"/>
              <w:ind w:left="0"/>
              <w:jc w:val="center"/>
              <w:rPr>
                <w:sz w:val="24"/>
              </w:rPr>
            </w:pPr>
            <w:r>
              <w:rPr>
                <w:spacing w:val="-5"/>
                <w:sz w:val="24"/>
              </w:rPr>
              <w:t>RF</w:t>
            </w:r>
          </w:p>
        </w:tc>
        <w:tc>
          <w:tcPr>
            <w:tcW w:w="4680" w:type="dxa"/>
          </w:tcPr>
          <w:p w14:paraId="576669C9">
            <w:pPr>
              <w:pStyle w:val="14"/>
              <w:spacing w:before="0" w:line="276" w:lineRule="exact"/>
              <w:ind w:left="94"/>
              <w:rPr>
                <w:sz w:val="24"/>
              </w:rPr>
            </w:pPr>
            <w:r>
              <w:rPr>
                <w:sz w:val="24"/>
              </w:rPr>
              <w:t xml:space="preserve">Random </w:t>
            </w:r>
            <w:r>
              <w:rPr>
                <w:spacing w:val="-2"/>
                <w:sz w:val="24"/>
              </w:rPr>
              <w:t>Forest</w:t>
            </w:r>
          </w:p>
        </w:tc>
      </w:tr>
      <w:tr w14:paraId="68059B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0" w:hRule="atLeast"/>
        </w:trPr>
        <w:tc>
          <w:tcPr>
            <w:tcW w:w="4680" w:type="dxa"/>
          </w:tcPr>
          <w:p w14:paraId="32901DFD">
            <w:pPr>
              <w:pStyle w:val="14"/>
              <w:spacing w:before="8"/>
              <w:ind w:left="0"/>
              <w:jc w:val="center"/>
              <w:rPr>
                <w:sz w:val="24"/>
              </w:rPr>
            </w:pPr>
            <w:r>
              <w:rPr>
                <w:spacing w:val="-2"/>
                <w:sz w:val="24"/>
              </w:rPr>
              <w:t>SBERT</w:t>
            </w:r>
          </w:p>
        </w:tc>
        <w:tc>
          <w:tcPr>
            <w:tcW w:w="4680" w:type="dxa"/>
          </w:tcPr>
          <w:p w14:paraId="76928A9C">
            <w:pPr>
              <w:pStyle w:val="14"/>
              <w:spacing w:before="8"/>
              <w:ind w:left="94"/>
              <w:rPr>
                <w:sz w:val="24"/>
              </w:rPr>
            </w:pPr>
            <w:r>
              <w:rPr>
                <w:sz w:val="24"/>
              </w:rPr>
              <w:t xml:space="preserve">Sentence-Bidirectional </w:t>
            </w:r>
            <w:r>
              <w:rPr>
                <w:spacing w:val="-2"/>
                <w:sz w:val="24"/>
              </w:rPr>
              <w:t>Encoder</w:t>
            </w:r>
          </w:p>
          <w:p w14:paraId="54DEA0E7">
            <w:pPr>
              <w:pStyle w:val="14"/>
              <w:spacing w:before="138"/>
              <w:ind w:left="94"/>
              <w:rPr>
                <w:sz w:val="24"/>
              </w:rPr>
            </w:pPr>
            <w:r>
              <w:rPr>
                <w:sz w:val="24"/>
              </w:rPr>
              <w:t xml:space="preserve">Representations from </w:t>
            </w:r>
            <w:r>
              <w:rPr>
                <w:spacing w:val="-2"/>
                <w:sz w:val="24"/>
              </w:rPr>
              <w:t>Transformers</w:t>
            </w:r>
          </w:p>
        </w:tc>
      </w:tr>
      <w:tr w14:paraId="0EC430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0" w:hRule="atLeast"/>
        </w:trPr>
        <w:tc>
          <w:tcPr>
            <w:tcW w:w="4680" w:type="dxa"/>
          </w:tcPr>
          <w:p w14:paraId="1A197ACF">
            <w:pPr>
              <w:pStyle w:val="14"/>
              <w:spacing w:before="11"/>
              <w:ind w:left="0"/>
              <w:jc w:val="center"/>
              <w:rPr>
                <w:sz w:val="24"/>
              </w:rPr>
            </w:pPr>
            <w:r>
              <w:rPr>
                <w:spacing w:val="-4"/>
                <w:sz w:val="24"/>
              </w:rPr>
              <w:t>BART</w:t>
            </w:r>
          </w:p>
        </w:tc>
        <w:tc>
          <w:tcPr>
            <w:tcW w:w="4680" w:type="dxa"/>
          </w:tcPr>
          <w:p w14:paraId="6F23D515">
            <w:pPr>
              <w:pStyle w:val="14"/>
              <w:spacing w:before="11"/>
              <w:ind w:left="94"/>
              <w:rPr>
                <w:sz w:val="24"/>
              </w:rPr>
            </w:pPr>
            <w:r>
              <w:rPr>
                <w:sz w:val="24"/>
              </w:rPr>
              <w:t>Bidirectional and Auto-</w:t>
            </w:r>
            <w:r>
              <w:rPr>
                <w:spacing w:val="-2"/>
                <w:sz w:val="24"/>
              </w:rPr>
              <w:t>Regressive</w:t>
            </w:r>
          </w:p>
          <w:p w14:paraId="0F722F82">
            <w:pPr>
              <w:pStyle w:val="14"/>
              <w:spacing w:before="138"/>
              <w:ind w:left="94"/>
              <w:rPr>
                <w:sz w:val="24"/>
              </w:rPr>
            </w:pPr>
            <w:r>
              <w:rPr>
                <w:spacing w:val="-2"/>
                <w:sz w:val="24"/>
              </w:rPr>
              <w:t>Transformers</w:t>
            </w:r>
          </w:p>
        </w:tc>
      </w:tr>
      <w:tr w14:paraId="02F42A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9" w:hRule="atLeast"/>
        </w:trPr>
        <w:tc>
          <w:tcPr>
            <w:tcW w:w="4680" w:type="dxa"/>
          </w:tcPr>
          <w:p w14:paraId="68D0E943">
            <w:pPr>
              <w:pStyle w:val="14"/>
              <w:spacing w:before="14"/>
              <w:ind w:left="0"/>
              <w:jc w:val="center"/>
              <w:rPr>
                <w:sz w:val="24"/>
              </w:rPr>
            </w:pPr>
            <w:r>
              <w:rPr>
                <w:spacing w:val="-5"/>
                <w:sz w:val="24"/>
              </w:rPr>
              <w:t>ML</w:t>
            </w:r>
          </w:p>
        </w:tc>
        <w:tc>
          <w:tcPr>
            <w:tcW w:w="4680" w:type="dxa"/>
          </w:tcPr>
          <w:p w14:paraId="7874252F">
            <w:pPr>
              <w:pStyle w:val="14"/>
              <w:spacing w:before="14"/>
              <w:ind w:left="94"/>
              <w:rPr>
                <w:sz w:val="24"/>
              </w:rPr>
            </w:pPr>
            <w:r>
              <w:rPr>
                <w:sz w:val="24"/>
              </w:rPr>
              <w:t xml:space="preserve">Machine </w:t>
            </w:r>
            <w:r>
              <w:rPr>
                <w:spacing w:val="-2"/>
                <w:sz w:val="24"/>
              </w:rPr>
              <w:t>Learning</w:t>
            </w:r>
          </w:p>
        </w:tc>
      </w:tr>
    </w:tbl>
    <w:p w14:paraId="5ADD8817">
      <w:pPr>
        <w:pStyle w:val="14"/>
        <w:spacing w:after="0"/>
        <w:rPr>
          <w:sz w:val="24"/>
        </w:rPr>
        <w:sectPr>
          <w:pgSz w:w="12240" w:h="15840"/>
          <w:pgMar w:top="1820" w:right="720" w:bottom="1000" w:left="1080" w:header="0" w:footer="804" w:gutter="0"/>
          <w:cols w:space="720" w:num="1"/>
        </w:sectPr>
      </w:pPr>
    </w:p>
    <w:p w14:paraId="5B5C8B15">
      <w:pPr>
        <w:pStyle w:val="3"/>
        <w:spacing w:before="60"/>
      </w:pPr>
      <w:bookmarkStart w:id="40" w:name="CHAPTER 1 "/>
      <w:bookmarkEnd w:id="40"/>
      <w:r>
        <w:t>CHAPTER</w:t>
      </w:r>
      <w:r>
        <w:rPr>
          <w:spacing w:val="-7"/>
        </w:rPr>
        <w:t xml:space="preserve"> </w:t>
      </w:r>
      <w:r>
        <w:rPr>
          <w:spacing w:val="-10"/>
        </w:rPr>
        <w:t>1</w:t>
      </w:r>
    </w:p>
    <w:p w14:paraId="483A6442">
      <w:pPr>
        <w:pStyle w:val="11"/>
        <w:spacing w:before="296"/>
        <w:rPr>
          <w:b/>
          <w:sz w:val="32"/>
        </w:rPr>
      </w:pPr>
    </w:p>
    <w:p w14:paraId="2FF7B033">
      <w:pPr>
        <w:spacing w:before="0"/>
        <w:ind w:left="0" w:right="357" w:firstLine="0"/>
        <w:jc w:val="center"/>
        <w:rPr>
          <w:b/>
          <w:sz w:val="32"/>
        </w:rPr>
      </w:pPr>
      <w:bookmarkStart w:id="41" w:name="INTRODUCTION AND ENGINEERING PROBLEM "/>
      <w:bookmarkEnd w:id="41"/>
      <w:r>
        <w:rPr>
          <w:b/>
          <w:sz w:val="32"/>
        </w:rPr>
        <w:t>INTRODUCTION</w:t>
      </w:r>
      <w:r>
        <w:rPr>
          <w:b/>
          <w:spacing w:val="-11"/>
          <w:sz w:val="32"/>
        </w:rPr>
        <w:t xml:space="preserve"> </w:t>
      </w:r>
      <w:r>
        <w:rPr>
          <w:b/>
          <w:sz w:val="32"/>
        </w:rPr>
        <w:t>AND</w:t>
      </w:r>
      <w:r>
        <w:rPr>
          <w:b/>
          <w:spacing w:val="-9"/>
          <w:sz w:val="32"/>
        </w:rPr>
        <w:t xml:space="preserve"> </w:t>
      </w:r>
      <w:r>
        <w:rPr>
          <w:b/>
          <w:sz w:val="32"/>
        </w:rPr>
        <w:t>ENGINEERING</w:t>
      </w:r>
      <w:r>
        <w:rPr>
          <w:b/>
          <w:spacing w:val="-8"/>
          <w:sz w:val="32"/>
        </w:rPr>
        <w:t xml:space="preserve"> </w:t>
      </w:r>
      <w:r>
        <w:rPr>
          <w:b/>
          <w:spacing w:val="-2"/>
          <w:sz w:val="32"/>
        </w:rPr>
        <w:t>PROBLEM</w:t>
      </w:r>
    </w:p>
    <w:p w14:paraId="31D5E14A">
      <w:pPr>
        <w:pStyle w:val="11"/>
        <w:spacing w:before="176"/>
        <w:rPr>
          <w:b/>
          <w:sz w:val="32"/>
        </w:rPr>
      </w:pPr>
    </w:p>
    <w:p w14:paraId="2F937FAF">
      <w:pPr>
        <w:pStyle w:val="5"/>
        <w:numPr>
          <w:ilvl w:val="1"/>
          <w:numId w:val="8"/>
        </w:numPr>
        <w:tabs>
          <w:tab w:val="left" w:pos="777"/>
        </w:tabs>
        <w:spacing w:before="0" w:after="0" w:line="240" w:lineRule="auto"/>
        <w:ind w:left="777" w:right="0" w:hanging="417"/>
        <w:jc w:val="left"/>
      </w:pPr>
      <w:bookmarkStart w:id="42" w:name="1.1 Background "/>
      <w:bookmarkEnd w:id="42"/>
      <w:r>
        <w:rPr>
          <w:spacing w:val="-2"/>
        </w:rPr>
        <w:t>Background</w:t>
      </w:r>
    </w:p>
    <w:p w14:paraId="33FBF7CA">
      <w:pPr>
        <w:pStyle w:val="11"/>
        <w:spacing w:before="79"/>
        <w:rPr>
          <w:b/>
          <w:sz w:val="28"/>
        </w:rPr>
      </w:pPr>
    </w:p>
    <w:p w14:paraId="58C1340B">
      <w:pPr>
        <w:pStyle w:val="11"/>
        <w:spacing w:line="360" w:lineRule="auto"/>
        <w:ind w:left="360" w:right="719"/>
        <w:jc w:val="both"/>
      </w:pPr>
      <w:r>
        <w:t>Citizen complaint management is an important part of public administration because people regularly report issues related to water supply, damaged roads, electricity, sanitation, drainage, waste management, streetlights, transportation, and other civic services. Traditional complaint systems</w:t>
      </w:r>
      <w:r>
        <w:rPr>
          <w:spacing w:val="-3"/>
        </w:rPr>
        <w:t xml:space="preserve"> </w:t>
      </w:r>
      <w:r>
        <w:t>generally</w:t>
      </w:r>
      <w:r>
        <w:rPr>
          <w:spacing w:val="-3"/>
        </w:rPr>
        <w:t xml:space="preserve"> </w:t>
      </w:r>
      <w:r>
        <w:t>depend</w:t>
      </w:r>
      <w:r>
        <w:rPr>
          <w:spacing w:val="-3"/>
        </w:rPr>
        <w:t xml:space="preserve"> </w:t>
      </w:r>
      <w:r>
        <w:t>on</w:t>
      </w:r>
      <w:r>
        <w:rPr>
          <w:spacing w:val="-3"/>
        </w:rPr>
        <w:t xml:space="preserve"> </w:t>
      </w:r>
      <w:r>
        <w:t>citizens</w:t>
      </w:r>
      <w:r>
        <w:rPr>
          <w:spacing w:val="-3"/>
        </w:rPr>
        <w:t xml:space="preserve"> </w:t>
      </w:r>
      <w:r>
        <w:t>manually</w:t>
      </w:r>
      <w:r>
        <w:rPr>
          <w:spacing w:val="-3"/>
        </w:rPr>
        <w:t xml:space="preserve"> </w:t>
      </w:r>
      <w:r>
        <w:t>choosing</w:t>
      </w:r>
      <w:r>
        <w:rPr>
          <w:spacing w:val="-3"/>
        </w:rPr>
        <w:t xml:space="preserve"> </w:t>
      </w:r>
      <w:r>
        <w:t>a</w:t>
      </w:r>
      <w:r>
        <w:rPr>
          <w:spacing w:val="-3"/>
        </w:rPr>
        <w:t xml:space="preserve"> </w:t>
      </w:r>
      <w:r>
        <w:t>complaint</w:t>
      </w:r>
      <w:r>
        <w:rPr>
          <w:spacing w:val="-3"/>
        </w:rPr>
        <w:t xml:space="preserve"> </w:t>
      </w:r>
      <w:r>
        <w:t>category</w:t>
      </w:r>
      <w:r>
        <w:rPr>
          <w:spacing w:val="-3"/>
        </w:rPr>
        <w:t xml:space="preserve"> </w:t>
      </w:r>
      <w:r>
        <w:t>and</w:t>
      </w:r>
      <w:r>
        <w:rPr>
          <w:spacing w:val="-3"/>
        </w:rPr>
        <w:t xml:space="preserve"> </w:t>
      </w:r>
      <w:r>
        <w:t>administrators manually checking and forwarding complaints to the appropriate department.</w:t>
      </w:r>
    </w:p>
    <w:p w14:paraId="666D6C64">
      <w:pPr>
        <w:pStyle w:val="11"/>
        <w:spacing w:before="240" w:line="360" w:lineRule="auto"/>
        <w:ind w:left="360" w:right="719"/>
        <w:jc w:val="both"/>
      </w:pPr>
      <w:r>
        <w:t>When a large number of complaints are received, manual processing becomes time-consuming and may result in incorrect classification, delayed forwarding, duplicate complaints, and difficulty in identifying urgent issues. Citizens may also submit complaints in different regional languages, creating additional challenges for complaint processing.</w:t>
      </w:r>
    </w:p>
    <w:p w14:paraId="1E6B8389">
      <w:pPr>
        <w:pStyle w:val="11"/>
        <w:spacing w:before="240" w:line="360" w:lineRule="auto"/>
        <w:ind w:left="360" w:right="719"/>
        <w:jc w:val="both"/>
      </w:pPr>
      <w:r>
        <w:t>Natural Language Processing provides methods for automatically understanding written complaints. The proposed AI-Driven Citizen Support and Complaint Management System uses NLP models to identify the complaint</w:t>
      </w:r>
      <w:r>
        <w:rPr>
          <w:spacing w:val="-3"/>
        </w:rPr>
        <w:t xml:space="preserve"> </w:t>
      </w:r>
      <w:r>
        <w:t>language,</w:t>
      </w:r>
      <w:r>
        <w:rPr>
          <w:spacing w:val="-3"/>
        </w:rPr>
        <w:t xml:space="preserve"> </w:t>
      </w:r>
      <w:r>
        <w:t>translate</w:t>
      </w:r>
      <w:r>
        <w:rPr>
          <w:spacing w:val="-3"/>
        </w:rPr>
        <w:t xml:space="preserve"> </w:t>
      </w:r>
      <w:r>
        <w:t>multilingual</w:t>
      </w:r>
      <w:r>
        <w:rPr>
          <w:spacing w:val="-3"/>
        </w:rPr>
        <w:t xml:space="preserve"> </w:t>
      </w:r>
      <w:r>
        <w:t>complaints,</w:t>
      </w:r>
      <w:r>
        <w:rPr>
          <w:spacing w:val="-3"/>
        </w:rPr>
        <w:t xml:space="preserve"> </w:t>
      </w:r>
      <w:r>
        <w:t>determine</w:t>
      </w:r>
      <w:r>
        <w:rPr>
          <w:spacing w:val="-3"/>
        </w:rPr>
        <w:t xml:space="preserve"> </w:t>
      </w:r>
      <w:r>
        <w:t>the responsible department, identify complaint priority, detect duplicate complaints, and generate concise summaries. The system therefore provides an intelligent and automated approach to citizen complaint handling.</w:t>
      </w:r>
    </w:p>
    <w:p w14:paraId="16EEBC05">
      <w:pPr>
        <w:pStyle w:val="11"/>
        <w:spacing w:before="84"/>
      </w:pPr>
    </w:p>
    <w:p w14:paraId="4EA97C27">
      <w:pPr>
        <w:pStyle w:val="5"/>
        <w:numPr>
          <w:ilvl w:val="1"/>
          <w:numId w:val="8"/>
        </w:numPr>
        <w:tabs>
          <w:tab w:val="left" w:pos="777"/>
        </w:tabs>
        <w:spacing w:before="0" w:after="0" w:line="240" w:lineRule="auto"/>
        <w:ind w:left="777" w:right="0" w:hanging="417"/>
        <w:jc w:val="left"/>
      </w:pPr>
      <w:bookmarkStart w:id="43" w:name="1.2 Need for the Project "/>
      <w:bookmarkEnd w:id="43"/>
      <w:r>
        <w:t>Need</w:t>
      </w:r>
      <w:r>
        <w:rPr>
          <w:spacing w:val="-4"/>
        </w:rPr>
        <w:t xml:space="preserve"> </w:t>
      </w:r>
      <w:r>
        <w:t>for</w:t>
      </w:r>
      <w:r>
        <w:rPr>
          <w:spacing w:val="-3"/>
        </w:rPr>
        <w:t xml:space="preserve"> </w:t>
      </w:r>
      <w:r>
        <w:t>the</w:t>
      </w:r>
      <w:r>
        <w:rPr>
          <w:spacing w:val="-3"/>
        </w:rPr>
        <w:t xml:space="preserve"> </w:t>
      </w:r>
      <w:r>
        <w:rPr>
          <w:spacing w:val="-2"/>
        </w:rPr>
        <w:t>Project</w:t>
      </w:r>
    </w:p>
    <w:p w14:paraId="2E1AD16B">
      <w:pPr>
        <w:pStyle w:val="11"/>
        <w:spacing w:before="79"/>
        <w:rPr>
          <w:b/>
          <w:sz w:val="28"/>
        </w:rPr>
      </w:pPr>
    </w:p>
    <w:p w14:paraId="16C9CCB9">
      <w:pPr>
        <w:pStyle w:val="11"/>
        <w:spacing w:line="360" w:lineRule="auto"/>
        <w:ind w:left="360" w:right="720"/>
        <w:jc w:val="both"/>
      </w:pPr>
      <w:r>
        <w:t>Existing complaint management systems require considerable manual effort for reading, categorizing, prioritizing, and forwarding complaints. When thousands of complaints are received, this process can become inefficient.</w:t>
      </w:r>
    </w:p>
    <w:p w14:paraId="3883BA44">
      <w:pPr>
        <w:pStyle w:val="11"/>
        <w:spacing w:before="240" w:line="360" w:lineRule="auto"/>
        <w:ind w:left="360" w:right="719"/>
        <w:jc w:val="both"/>
      </w:pPr>
      <w:r>
        <w:t>The major problems include incorrect department selection by citizens, delays in identifying critical</w:t>
      </w:r>
      <w:r>
        <w:rPr>
          <w:spacing w:val="74"/>
        </w:rPr>
        <w:t xml:space="preserve"> </w:t>
      </w:r>
      <w:r>
        <w:t>complaints,</w:t>
      </w:r>
      <w:r>
        <w:rPr>
          <w:spacing w:val="74"/>
        </w:rPr>
        <w:t xml:space="preserve"> </w:t>
      </w:r>
      <w:r>
        <w:t>repeated</w:t>
      </w:r>
      <w:r>
        <w:rPr>
          <w:spacing w:val="75"/>
        </w:rPr>
        <w:t xml:space="preserve"> </w:t>
      </w:r>
      <w:r>
        <w:t>submission</w:t>
      </w:r>
      <w:r>
        <w:rPr>
          <w:spacing w:val="59"/>
        </w:rPr>
        <w:t xml:space="preserve"> </w:t>
      </w:r>
      <w:r>
        <w:t>of</w:t>
      </w:r>
      <w:r>
        <w:rPr>
          <w:spacing w:val="60"/>
        </w:rPr>
        <w:t xml:space="preserve"> </w:t>
      </w:r>
      <w:r>
        <w:t>similar</w:t>
      </w:r>
      <w:r>
        <w:rPr>
          <w:spacing w:val="59"/>
        </w:rPr>
        <w:t xml:space="preserve"> </w:t>
      </w:r>
      <w:r>
        <w:t>complaints,</w:t>
      </w:r>
      <w:r>
        <w:rPr>
          <w:spacing w:val="60"/>
        </w:rPr>
        <w:t xml:space="preserve"> </w:t>
      </w:r>
      <w:r>
        <w:t>difficulties</w:t>
      </w:r>
      <w:r>
        <w:rPr>
          <w:spacing w:val="59"/>
        </w:rPr>
        <w:t xml:space="preserve"> </w:t>
      </w:r>
      <w:r>
        <w:t>in</w:t>
      </w:r>
      <w:r>
        <w:rPr>
          <w:spacing w:val="60"/>
        </w:rPr>
        <w:t xml:space="preserve"> </w:t>
      </w:r>
      <w:r>
        <w:rPr>
          <w:spacing w:val="-2"/>
        </w:rPr>
        <w:t>understanding</w:t>
      </w:r>
    </w:p>
    <w:p w14:paraId="44BC5B6E">
      <w:pPr>
        <w:pStyle w:val="11"/>
        <w:spacing w:after="0" w:line="360" w:lineRule="auto"/>
        <w:jc w:val="both"/>
        <w:sectPr>
          <w:pgSz w:w="12240" w:h="15840"/>
          <w:pgMar w:top="1380" w:right="720" w:bottom="1000" w:left="1080" w:header="0" w:footer="804" w:gutter="0"/>
          <w:cols w:space="720" w:num="1"/>
        </w:sectPr>
      </w:pPr>
    </w:p>
    <w:p w14:paraId="1B187527">
      <w:pPr>
        <w:pStyle w:val="11"/>
        <w:spacing w:before="60" w:line="360" w:lineRule="auto"/>
        <w:ind w:left="360" w:right="729"/>
        <w:jc w:val="both"/>
      </w:pPr>
      <w:bookmarkStart w:id="44" w:name=" "/>
      <w:bookmarkEnd w:id="44"/>
      <w:r>
        <w:t>complaints submitted in regional languages, and lengthy complaint descriptions that take additional time for officials to read.</w:t>
      </w:r>
    </w:p>
    <w:p w14:paraId="20EAD941">
      <w:pPr>
        <w:pStyle w:val="11"/>
        <w:spacing w:before="240" w:line="360" w:lineRule="auto"/>
        <w:ind w:left="360" w:right="718"/>
        <w:jc w:val="both"/>
      </w:pPr>
      <w:r>
        <w:t>The proposed system addresses these problems through automated NLP-based complaint processing. It can help citizens submit complaints more easily and assist government</w:t>
      </w:r>
      <w:r>
        <w:rPr>
          <w:spacing w:val="40"/>
        </w:rPr>
        <w:t xml:space="preserve"> </w:t>
      </w:r>
      <w:r>
        <w:t>departments in processing complaints faster and more consistently.</w:t>
      </w:r>
    </w:p>
    <w:p w14:paraId="718F4F23">
      <w:pPr>
        <w:pStyle w:val="11"/>
        <w:spacing w:before="240" w:line="360" w:lineRule="auto"/>
        <w:ind w:left="360" w:right="724"/>
        <w:jc w:val="both"/>
      </w:pPr>
      <w:r>
        <w:t>The</w:t>
      </w:r>
      <w:r>
        <w:rPr>
          <w:spacing w:val="40"/>
        </w:rPr>
        <w:t xml:space="preserve"> </w:t>
      </w:r>
      <w:r>
        <w:t>project</w:t>
      </w:r>
      <w:r>
        <w:rPr>
          <w:spacing w:val="40"/>
        </w:rPr>
        <w:t xml:space="preserve"> </w:t>
      </w:r>
      <w:r>
        <w:t>is</w:t>
      </w:r>
      <w:r>
        <w:rPr>
          <w:spacing w:val="40"/>
        </w:rPr>
        <w:t xml:space="preserve"> </w:t>
      </w:r>
      <w:r>
        <w:t>significant</w:t>
      </w:r>
      <w:r>
        <w:rPr>
          <w:spacing w:val="40"/>
        </w:rPr>
        <w:t xml:space="preserve"> </w:t>
      </w:r>
      <w:r>
        <w:t>because</w:t>
      </w:r>
      <w:r>
        <w:rPr>
          <w:spacing w:val="40"/>
        </w:rPr>
        <w:t xml:space="preserve"> </w:t>
      </w:r>
      <w:r>
        <w:t>it</w:t>
      </w:r>
      <w:r>
        <w:rPr>
          <w:spacing w:val="40"/>
        </w:rPr>
        <w:t xml:space="preserve"> </w:t>
      </w:r>
      <w:r>
        <w:t>combines</w:t>
      </w:r>
      <w:r>
        <w:rPr>
          <w:spacing w:val="40"/>
        </w:rPr>
        <w:t xml:space="preserve"> </w:t>
      </w:r>
      <w:r>
        <w:t>multiple</w:t>
      </w:r>
      <w:r>
        <w:rPr>
          <w:spacing w:val="40"/>
        </w:rPr>
        <w:t xml:space="preserve"> </w:t>
      </w:r>
      <w:r>
        <w:t>NLP</w:t>
      </w:r>
      <w:r>
        <w:rPr>
          <w:spacing w:val="40"/>
        </w:rPr>
        <w:t xml:space="preserve"> </w:t>
      </w:r>
      <w:r>
        <w:t>techniques</w:t>
      </w:r>
      <w:r>
        <w:rPr>
          <w:spacing w:val="40"/>
        </w:rPr>
        <w:t xml:space="preserve"> </w:t>
      </w:r>
      <w:r>
        <w:t>into</w:t>
      </w:r>
      <w:r>
        <w:rPr>
          <w:spacing w:val="40"/>
        </w:rPr>
        <w:t xml:space="preserve"> </w:t>
      </w:r>
      <w:r>
        <w:t>a</w:t>
      </w:r>
      <w:r>
        <w:rPr>
          <w:spacing w:val="40"/>
        </w:rPr>
        <w:t xml:space="preserve"> </w:t>
      </w:r>
      <w:r>
        <w:t>single complaint-management workflow rather than solving only one individual task.</w:t>
      </w:r>
    </w:p>
    <w:p w14:paraId="205B2063">
      <w:pPr>
        <w:pStyle w:val="11"/>
        <w:spacing w:before="84"/>
      </w:pPr>
    </w:p>
    <w:p w14:paraId="0E4DAAB0">
      <w:pPr>
        <w:pStyle w:val="5"/>
        <w:numPr>
          <w:ilvl w:val="1"/>
          <w:numId w:val="8"/>
        </w:numPr>
        <w:tabs>
          <w:tab w:val="left" w:pos="777"/>
        </w:tabs>
        <w:spacing w:before="0" w:after="0" w:line="240" w:lineRule="auto"/>
        <w:ind w:left="777" w:right="0" w:hanging="417"/>
        <w:jc w:val="left"/>
      </w:pPr>
      <w:bookmarkStart w:id="45" w:name="1.3 Problem Statement "/>
      <w:bookmarkEnd w:id="45"/>
      <w:r>
        <w:t>Problem</w:t>
      </w:r>
      <w:r>
        <w:rPr>
          <w:spacing w:val="-12"/>
        </w:rPr>
        <w:t xml:space="preserve"> </w:t>
      </w:r>
      <w:r>
        <w:rPr>
          <w:spacing w:val="-2"/>
        </w:rPr>
        <w:t>Statement</w:t>
      </w:r>
    </w:p>
    <w:p w14:paraId="6B74C69B">
      <w:pPr>
        <w:pStyle w:val="11"/>
        <w:spacing w:before="79"/>
        <w:rPr>
          <w:b/>
          <w:sz w:val="28"/>
        </w:rPr>
      </w:pPr>
    </w:p>
    <w:p w14:paraId="07A582A4">
      <w:pPr>
        <w:pStyle w:val="11"/>
        <w:spacing w:line="360" w:lineRule="auto"/>
        <w:ind w:left="360" w:right="721"/>
        <w:jc w:val="both"/>
      </w:pPr>
      <w:r>
        <w:t>Existing citizen complaint management systems often depend on manual classification and manual forwarding of complaints. Citizens may select the</w:t>
      </w:r>
      <w:r>
        <w:rPr>
          <w:spacing w:val="-3"/>
        </w:rPr>
        <w:t xml:space="preserve"> </w:t>
      </w:r>
      <w:r>
        <w:t>wrong</w:t>
      </w:r>
      <w:r>
        <w:rPr>
          <w:spacing w:val="-3"/>
        </w:rPr>
        <w:t xml:space="preserve"> </w:t>
      </w:r>
      <w:r>
        <w:t>department,</w:t>
      </w:r>
      <w:r>
        <w:rPr>
          <w:spacing w:val="-3"/>
        </w:rPr>
        <w:t xml:space="preserve"> </w:t>
      </w:r>
      <w:r>
        <w:t>submit</w:t>
      </w:r>
      <w:r>
        <w:rPr>
          <w:spacing w:val="-3"/>
        </w:rPr>
        <w:t xml:space="preserve"> </w:t>
      </w:r>
      <w:r>
        <w:t>complaints in different languages, submit repeated complaints for the same problem, or describe problems using lengthy and unstructured text.</w:t>
      </w:r>
    </w:p>
    <w:p w14:paraId="3D93ABF7">
      <w:pPr>
        <w:pStyle w:val="11"/>
        <w:spacing w:before="240" w:line="360" w:lineRule="auto"/>
        <w:ind w:left="360" w:right="721"/>
        <w:jc w:val="both"/>
      </w:pPr>
      <w:r>
        <w:t xml:space="preserve">Therefore, there is a need for an intelligent complaint-management system capable of automatically understanding complaint text, identifying its language, translating it when necessary, assigning the appropriate department, determining the level of priority based on the seriousness of the issue, detecting </w:t>
      </w:r>
      <w:bookmarkStart w:id="195" w:name="_GoBack"/>
      <w:bookmarkEnd w:id="195"/>
      <w:r>
        <w:t xml:space="preserve">semantically duplicate complaints, and generating concise </w:t>
      </w:r>
      <w:r>
        <w:rPr>
          <w:spacing w:val="-2"/>
        </w:rPr>
        <w:t>summaries.</w:t>
      </w:r>
    </w:p>
    <w:p w14:paraId="0B3C0DC2">
      <w:pPr>
        <w:pStyle w:val="11"/>
        <w:spacing w:before="240" w:line="360" w:lineRule="auto"/>
        <w:ind w:left="360" w:right="732"/>
        <w:jc w:val="both"/>
      </w:pPr>
      <w:r>
        <w:t>The engineering challenge is to integrate multiple NLP models while maintaining acceptable classification accuracy, processing speed, scalability, reliability, and usability.</w:t>
      </w:r>
    </w:p>
    <w:p w14:paraId="3A3CF13B">
      <w:pPr>
        <w:pStyle w:val="11"/>
        <w:spacing w:before="84"/>
      </w:pPr>
    </w:p>
    <w:p w14:paraId="09968F8C">
      <w:pPr>
        <w:pStyle w:val="5"/>
        <w:numPr>
          <w:ilvl w:val="1"/>
          <w:numId w:val="8"/>
        </w:numPr>
        <w:tabs>
          <w:tab w:val="left" w:pos="777"/>
        </w:tabs>
        <w:spacing w:before="0" w:after="0" w:line="240" w:lineRule="auto"/>
        <w:ind w:left="777" w:right="0" w:hanging="417"/>
        <w:jc w:val="left"/>
      </w:pPr>
      <w:bookmarkStart w:id="46" w:name="1.4 Project Aim "/>
      <w:bookmarkEnd w:id="46"/>
      <w:r>
        <w:t>Project</w:t>
      </w:r>
      <w:r>
        <w:rPr>
          <w:spacing w:val="-12"/>
        </w:rPr>
        <w:t xml:space="preserve"> </w:t>
      </w:r>
      <w:r>
        <w:rPr>
          <w:spacing w:val="-5"/>
        </w:rPr>
        <w:t>Aim</w:t>
      </w:r>
    </w:p>
    <w:p w14:paraId="7CB03BEA">
      <w:pPr>
        <w:pStyle w:val="11"/>
        <w:spacing w:before="79"/>
        <w:rPr>
          <w:b/>
          <w:sz w:val="28"/>
        </w:rPr>
      </w:pPr>
    </w:p>
    <w:p w14:paraId="04E1C188">
      <w:pPr>
        <w:pStyle w:val="11"/>
        <w:spacing w:line="360" w:lineRule="auto"/>
        <w:ind w:left="360" w:right="721"/>
        <w:jc w:val="both"/>
      </w:pPr>
      <w:r>
        <w:t>The main aim of this project is to develop an AI-driven citizen support and complaint management system using Natural Language Processing that automatically processes citizen complaints and assists authorities in efficient complaint classification, prioritization, duplicate detection, summarization, and department routing.</w:t>
      </w:r>
    </w:p>
    <w:p w14:paraId="33224D56">
      <w:pPr>
        <w:pStyle w:val="11"/>
        <w:spacing w:after="0" w:line="360" w:lineRule="auto"/>
        <w:jc w:val="both"/>
        <w:sectPr>
          <w:pgSz w:w="12240" w:h="15840"/>
          <w:pgMar w:top="1380" w:right="720" w:bottom="1000" w:left="1080" w:header="0" w:footer="804" w:gutter="0"/>
          <w:cols w:space="720" w:num="1"/>
        </w:sectPr>
      </w:pPr>
    </w:p>
    <w:p w14:paraId="70C57527">
      <w:pPr>
        <w:pStyle w:val="5"/>
        <w:numPr>
          <w:ilvl w:val="1"/>
          <w:numId w:val="8"/>
        </w:numPr>
        <w:tabs>
          <w:tab w:val="left" w:pos="777"/>
        </w:tabs>
        <w:spacing w:before="60" w:after="0" w:line="240" w:lineRule="auto"/>
        <w:ind w:left="777" w:right="0" w:hanging="417"/>
        <w:jc w:val="left"/>
      </w:pPr>
      <w:bookmarkStart w:id="47" w:name="1.5 Project Objectives "/>
      <w:bookmarkEnd w:id="47"/>
      <w:r>
        <w:t>Project</w:t>
      </w:r>
      <w:r>
        <w:rPr>
          <w:spacing w:val="-12"/>
        </w:rPr>
        <w:t xml:space="preserve"> </w:t>
      </w:r>
      <w:r>
        <w:rPr>
          <w:spacing w:val="-2"/>
        </w:rPr>
        <w:t>Objectives</w:t>
      </w:r>
    </w:p>
    <w:p w14:paraId="23B015AD">
      <w:pPr>
        <w:pStyle w:val="11"/>
        <w:spacing w:before="79"/>
        <w:rPr>
          <w:b/>
          <w:sz w:val="28"/>
        </w:rPr>
      </w:pPr>
    </w:p>
    <w:p w14:paraId="09F96A99">
      <w:pPr>
        <w:pStyle w:val="13"/>
        <w:numPr>
          <w:ilvl w:val="2"/>
          <w:numId w:val="8"/>
        </w:numPr>
        <w:tabs>
          <w:tab w:val="left" w:pos="1080"/>
        </w:tabs>
        <w:spacing w:before="0" w:after="0" w:line="360" w:lineRule="auto"/>
        <w:ind w:left="1080" w:right="725" w:hanging="360"/>
        <w:jc w:val="left"/>
        <w:rPr>
          <w:rFonts w:ascii="Arial MT"/>
          <w:sz w:val="24"/>
        </w:rPr>
      </w:pPr>
      <w:r>
        <w:rPr>
          <w:sz w:val="24"/>
        </w:rPr>
        <w:t>To automatically identify the language of a citizen complaint using FastText Language</w:t>
      </w:r>
      <w:r>
        <w:rPr>
          <w:spacing w:val="80"/>
          <w:sz w:val="24"/>
        </w:rPr>
        <w:t xml:space="preserve"> </w:t>
      </w:r>
      <w:r>
        <w:rPr>
          <w:spacing w:val="-2"/>
          <w:sz w:val="24"/>
        </w:rPr>
        <w:t>Identification.</w:t>
      </w:r>
    </w:p>
    <w:p w14:paraId="6D5AD706">
      <w:pPr>
        <w:pStyle w:val="13"/>
        <w:numPr>
          <w:ilvl w:val="2"/>
          <w:numId w:val="8"/>
        </w:numPr>
        <w:tabs>
          <w:tab w:val="left" w:pos="1080"/>
        </w:tabs>
        <w:spacing w:before="0" w:after="0" w:line="360" w:lineRule="auto"/>
        <w:ind w:left="1080" w:right="718" w:hanging="360"/>
        <w:jc w:val="left"/>
        <w:rPr>
          <w:rFonts w:ascii="Arial MT"/>
          <w:sz w:val="24"/>
        </w:rPr>
      </w:pPr>
      <w:r>
        <w:rPr>
          <w:sz w:val="24"/>
        </w:rPr>
        <w:t>To</w:t>
      </w:r>
      <w:r>
        <w:rPr>
          <w:spacing w:val="40"/>
          <w:sz w:val="24"/>
        </w:rPr>
        <w:t xml:space="preserve"> </w:t>
      </w:r>
      <w:r>
        <w:rPr>
          <w:sz w:val="24"/>
        </w:rPr>
        <w:t>translate</w:t>
      </w:r>
      <w:r>
        <w:rPr>
          <w:spacing w:val="40"/>
          <w:sz w:val="24"/>
        </w:rPr>
        <w:t xml:space="preserve"> </w:t>
      </w:r>
      <w:r>
        <w:rPr>
          <w:sz w:val="24"/>
        </w:rPr>
        <w:t>complaints</w:t>
      </w:r>
      <w:r>
        <w:rPr>
          <w:spacing w:val="40"/>
          <w:sz w:val="24"/>
        </w:rPr>
        <w:t xml:space="preserve"> </w:t>
      </w:r>
      <w:r>
        <w:rPr>
          <w:sz w:val="24"/>
        </w:rPr>
        <w:t>written</w:t>
      </w:r>
      <w:r>
        <w:rPr>
          <w:spacing w:val="40"/>
          <w:sz w:val="24"/>
        </w:rPr>
        <w:t xml:space="preserve"> </w:t>
      </w:r>
      <w:r>
        <w:rPr>
          <w:sz w:val="24"/>
        </w:rPr>
        <w:t>in</w:t>
      </w:r>
      <w:r>
        <w:rPr>
          <w:spacing w:val="40"/>
          <w:sz w:val="24"/>
        </w:rPr>
        <w:t xml:space="preserve"> </w:t>
      </w:r>
      <w:r>
        <w:rPr>
          <w:sz w:val="24"/>
        </w:rPr>
        <w:t>regional</w:t>
      </w:r>
      <w:r>
        <w:rPr>
          <w:spacing w:val="40"/>
          <w:sz w:val="24"/>
        </w:rPr>
        <w:t xml:space="preserve"> </w:t>
      </w:r>
      <w:r>
        <w:rPr>
          <w:sz w:val="24"/>
        </w:rPr>
        <w:t>languages</w:t>
      </w:r>
      <w:r>
        <w:rPr>
          <w:spacing w:val="40"/>
          <w:sz w:val="24"/>
        </w:rPr>
        <w:t xml:space="preserve"> </w:t>
      </w:r>
      <w:r>
        <w:rPr>
          <w:sz w:val="24"/>
        </w:rPr>
        <w:t>into</w:t>
      </w:r>
      <w:r>
        <w:rPr>
          <w:spacing w:val="40"/>
          <w:sz w:val="24"/>
        </w:rPr>
        <w:t xml:space="preserve"> </w:t>
      </w:r>
      <w:r>
        <w:rPr>
          <w:sz w:val="24"/>
        </w:rPr>
        <w:t>English</w:t>
      </w:r>
      <w:r>
        <w:rPr>
          <w:spacing w:val="40"/>
          <w:sz w:val="24"/>
        </w:rPr>
        <w:t xml:space="preserve"> </w:t>
      </w:r>
      <w:r>
        <w:rPr>
          <w:sz w:val="24"/>
        </w:rPr>
        <w:t>using</w:t>
      </w:r>
      <w:r>
        <w:rPr>
          <w:spacing w:val="40"/>
          <w:sz w:val="24"/>
        </w:rPr>
        <w:t xml:space="preserve"> </w:t>
      </w:r>
      <w:r>
        <w:rPr>
          <w:sz w:val="24"/>
        </w:rPr>
        <w:t>the</w:t>
      </w:r>
      <w:r>
        <w:rPr>
          <w:spacing w:val="40"/>
          <w:sz w:val="24"/>
        </w:rPr>
        <w:t xml:space="preserve"> </w:t>
      </w:r>
      <w:r>
        <w:rPr>
          <w:sz w:val="24"/>
        </w:rPr>
        <w:t>NLLB</w:t>
      </w:r>
      <w:r>
        <w:rPr>
          <w:spacing w:val="40"/>
          <w:sz w:val="24"/>
        </w:rPr>
        <w:t xml:space="preserve"> </w:t>
      </w:r>
      <w:r>
        <w:rPr>
          <w:sz w:val="24"/>
        </w:rPr>
        <w:t>multilingual translation model.</w:t>
      </w:r>
    </w:p>
    <w:p w14:paraId="42CFB22E">
      <w:pPr>
        <w:pStyle w:val="13"/>
        <w:numPr>
          <w:ilvl w:val="2"/>
          <w:numId w:val="8"/>
        </w:numPr>
        <w:tabs>
          <w:tab w:val="left" w:pos="1080"/>
        </w:tabs>
        <w:spacing w:before="1" w:after="0" w:line="360" w:lineRule="auto"/>
        <w:ind w:left="1080" w:right="724" w:hanging="360"/>
        <w:jc w:val="left"/>
        <w:rPr>
          <w:rFonts w:ascii="Arial MT"/>
          <w:sz w:val="24"/>
        </w:rPr>
      </w:pPr>
      <w:r>
        <w:rPr>
          <w:sz w:val="24"/>
        </w:rPr>
        <w:t>To</w:t>
      </w:r>
      <w:r>
        <w:rPr>
          <w:spacing w:val="-7"/>
          <w:sz w:val="24"/>
        </w:rPr>
        <w:t xml:space="preserve"> </w:t>
      </w:r>
      <w:r>
        <w:rPr>
          <w:sz w:val="24"/>
        </w:rPr>
        <w:t>classify</w:t>
      </w:r>
      <w:r>
        <w:rPr>
          <w:spacing w:val="-7"/>
          <w:sz w:val="24"/>
        </w:rPr>
        <w:t xml:space="preserve"> </w:t>
      </w:r>
      <w:r>
        <w:rPr>
          <w:sz w:val="24"/>
        </w:rPr>
        <w:t>complaints</w:t>
      </w:r>
      <w:r>
        <w:rPr>
          <w:spacing w:val="-7"/>
          <w:sz w:val="24"/>
        </w:rPr>
        <w:t xml:space="preserve"> </w:t>
      </w:r>
      <w:r>
        <w:rPr>
          <w:sz w:val="24"/>
        </w:rPr>
        <w:t>into</w:t>
      </w:r>
      <w:r>
        <w:rPr>
          <w:spacing w:val="-7"/>
          <w:sz w:val="24"/>
        </w:rPr>
        <w:t xml:space="preserve"> </w:t>
      </w:r>
      <w:r>
        <w:rPr>
          <w:sz w:val="24"/>
        </w:rPr>
        <w:t>appropriate</w:t>
      </w:r>
      <w:r>
        <w:rPr>
          <w:spacing w:val="-7"/>
          <w:sz w:val="24"/>
        </w:rPr>
        <w:t xml:space="preserve"> </w:t>
      </w:r>
      <w:r>
        <w:rPr>
          <w:sz w:val="24"/>
        </w:rPr>
        <w:t>government</w:t>
      </w:r>
      <w:r>
        <w:rPr>
          <w:spacing w:val="-7"/>
          <w:sz w:val="24"/>
        </w:rPr>
        <w:t xml:space="preserve"> </w:t>
      </w:r>
      <w:r>
        <w:rPr>
          <w:sz w:val="24"/>
        </w:rPr>
        <w:t>departments</w:t>
      </w:r>
      <w:r>
        <w:rPr>
          <w:spacing w:val="-7"/>
          <w:sz w:val="24"/>
        </w:rPr>
        <w:t xml:space="preserve"> </w:t>
      </w:r>
      <w:r>
        <w:rPr>
          <w:sz w:val="24"/>
        </w:rPr>
        <w:t>using</w:t>
      </w:r>
      <w:r>
        <w:rPr>
          <w:spacing w:val="-7"/>
          <w:sz w:val="24"/>
        </w:rPr>
        <w:t xml:space="preserve"> </w:t>
      </w:r>
      <w:r>
        <w:rPr>
          <w:sz w:val="24"/>
        </w:rPr>
        <w:t>a</w:t>
      </w:r>
      <w:r>
        <w:rPr>
          <w:spacing w:val="-7"/>
          <w:sz w:val="24"/>
        </w:rPr>
        <w:t xml:space="preserve"> </w:t>
      </w:r>
      <w:r>
        <w:rPr>
          <w:sz w:val="24"/>
        </w:rPr>
        <w:t>fine-tuned</w:t>
      </w:r>
      <w:r>
        <w:rPr>
          <w:spacing w:val="-7"/>
          <w:sz w:val="24"/>
        </w:rPr>
        <w:t xml:space="preserve"> </w:t>
      </w:r>
      <w:r>
        <w:rPr>
          <w:sz w:val="24"/>
        </w:rPr>
        <w:t xml:space="preserve">BERT </w:t>
      </w:r>
      <w:r>
        <w:rPr>
          <w:spacing w:val="-2"/>
          <w:sz w:val="24"/>
        </w:rPr>
        <w:t>model.</w:t>
      </w:r>
    </w:p>
    <w:p w14:paraId="1ABCCE02">
      <w:pPr>
        <w:pStyle w:val="13"/>
        <w:numPr>
          <w:ilvl w:val="2"/>
          <w:numId w:val="8"/>
        </w:numPr>
        <w:tabs>
          <w:tab w:val="left" w:pos="1080"/>
        </w:tabs>
        <w:spacing w:before="0" w:after="0" w:line="360" w:lineRule="auto"/>
        <w:ind w:left="1080" w:right="721" w:hanging="360"/>
        <w:jc w:val="left"/>
        <w:rPr>
          <w:rFonts w:ascii="Arial MT"/>
          <w:sz w:val="24"/>
        </w:rPr>
      </w:pPr>
      <w:r>
        <w:rPr>
          <w:sz w:val="24"/>
        </w:rPr>
        <w:t>To</w:t>
      </w:r>
      <w:r>
        <w:rPr>
          <w:spacing w:val="38"/>
          <w:sz w:val="24"/>
        </w:rPr>
        <w:t xml:space="preserve"> </w:t>
      </w:r>
      <w:r>
        <w:rPr>
          <w:sz w:val="24"/>
        </w:rPr>
        <w:t>classify</w:t>
      </w:r>
      <w:r>
        <w:rPr>
          <w:spacing w:val="38"/>
          <w:sz w:val="24"/>
        </w:rPr>
        <w:t xml:space="preserve"> </w:t>
      </w:r>
      <w:r>
        <w:rPr>
          <w:sz w:val="24"/>
        </w:rPr>
        <w:t>complaints</w:t>
      </w:r>
      <w:r>
        <w:rPr>
          <w:spacing w:val="38"/>
          <w:sz w:val="24"/>
        </w:rPr>
        <w:t xml:space="preserve"> </w:t>
      </w:r>
      <w:r>
        <w:rPr>
          <w:sz w:val="24"/>
        </w:rPr>
        <w:t>into</w:t>
      </w:r>
      <w:r>
        <w:rPr>
          <w:spacing w:val="38"/>
          <w:sz w:val="24"/>
        </w:rPr>
        <w:t xml:space="preserve"> </w:t>
      </w:r>
      <w:r>
        <w:rPr>
          <w:sz w:val="24"/>
        </w:rPr>
        <w:t>Low,</w:t>
      </w:r>
      <w:r>
        <w:rPr>
          <w:spacing w:val="38"/>
          <w:sz w:val="24"/>
        </w:rPr>
        <w:t xml:space="preserve"> </w:t>
      </w:r>
      <w:r>
        <w:rPr>
          <w:sz w:val="24"/>
        </w:rPr>
        <w:t>Medium,</w:t>
      </w:r>
      <w:r>
        <w:rPr>
          <w:spacing w:val="38"/>
          <w:sz w:val="24"/>
        </w:rPr>
        <w:t xml:space="preserve"> </w:t>
      </w:r>
      <w:r>
        <w:rPr>
          <w:sz w:val="24"/>
        </w:rPr>
        <w:t>High,</w:t>
      </w:r>
      <w:r>
        <w:rPr>
          <w:spacing w:val="24"/>
          <w:sz w:val="24"/>
        </w:rPr>
        <w:t xml:space="preserve"> </w:t>
      </w:r>
      <w:r>
        <w:rPr>
          <w:sz w:val="24"/>
        </w:rPr>
        <w:t>and</w:t>
      </w:r>
      <w:r>
        <w:rPr>
          <w:spacing w:val="24"/>
          <w:sz w:val="24"/>
        </w:rPr>
        <w:t xml:space="preserve"> </w:t>
      </w:r>
      <w:r>
        <w:rPr>
          <w:sz w:val="24"/>
        </w:rPr>
        <w:t>Critical</w:t>
      </w:r>
      <w:r>
        <w:rPr>
          <w:spacing w:val="24"/>
          <w:sz w:val="24"/>
        </w:rPr>
        <w:t xml:space="preserve"> </w:t>
      </w:r>
      <w:r>
        <w:rPr>
          <w:sz w:val="24"/>
        </w:rPr>
        <w:t>priority</w:t>
      </w:r>
      <w:r>
        <w:rPr>
          <w:spacing w:val="24"/>
          <w:sz w:val="24"/>
        </w:rPr>
        <w:t xml:space="preserve"> </w:t>
      </w:r>
      <w:r>
        <w:rPr>
          <w:sz w:val="24"/>
        </w:rPr>
        <w:t>levels</w:t>
      </w:r>
      <w:r>
        <w:rPr>
          <w:spacing w:val="24"/>
          <w:sz w:val="24"/>
        </w:rPr>
        <w:t xml:space="preserve"> </w:t>
      </w:r>
      <w:r>
        <w:rPr>
          <w:sz w:val="24"/>
        </w:rPr>
        <w:t>using</w:t>
      </w:r>
      <w:r>
        <w:rPr>
          <w:spacing w:val="24"/>
          <w:sz w:val="24"/>
        </w:rPr>
        <w:t xml:space="preserve"> </w:t>
      </w:r>
      <w:r>
        <w:rPr>
          <w:sz w:val="24"/>
        </w:rPr>
        <w:t>the Random Forest algorithm.</w:t>
      </w:r>
    </w:p>
    <w:p w14:paraId="477620AD">
      <w:pPr>
        <w:pStyle w:val="13"/>
        <w:numPr>
          <w:ilvl w:val="2"/>
          <w:numId w:val="8"/>
        </w:numPr>
        <w:tabs>
          <w:tab w:val="left" w:pos="1080"/>
        </w:tabs>
        <w:spacing w:before="1" w:after="0" w:line="360" w:lineRule="auto"/>
        <w:ind w:left="1080" w:right="732" w:hanging="360"/>
        <w:jc w:val="left"/>
        <w:rPr>
          <w:rFonts w:ascii="Arial MT"/>
          <w:sz w:val="24"/>
        </w:rPr>
      </w:pPr>
      <w:r>
        <w:rPr>
          <w:sz w:val="24"/>
        </w:rPr>
        <w:t xml:space="preserve">To detect similar or duplicate complaints using Sentence-BERT embeddings and Cosine </w:t>
      </w:r>
      <w:r>
        <w:rPr>
          <w:spacing w:val="-2"/>
          <w:sz w:val="24"/>
        </w:rPr>
        <w:t>Similarity.</w:t>
      </w:r>
    </w:p>
    <w:p w14:paraId="0C638CDC">
      <w:pPr>
        <w:pStyle w:val="13"/>
        <w:numPr>
          <w:ilvl w:val="2"/>
          <w:numId w:val="8"/>
        </w:numPr>
        <w:tabs>
          <w:tab w:val="left" w:pos="1080"/>
        </w:tabs>
        <w:spacing w:before="0" w:after="0" w:line="360" w:lineRule="auto"/>
        <w:ind w:left="1080" w:right="729" w:hanging="360"/>
        <w:jc w:val="left"/>
        <w:rPr>
          <w:rFonts w:ascii="Arial MT"/>
          <w:sz w:val="24"/>
        </w:rPr>
      </w:pPr>
      <w:r>
        <w:rPr>
          <w:sz w:val="24"/>
        </w:rPr>
        <w:t>To</w:t>
      </w:r>
      <w:r>
        <w:rPr>
          <w:spacing w:val="37"/>
          <w:sz w:val="24"/>
        </w:rPr>
        <w:t xml:space="preserve"> </w:t>
      </w:r>
      <w:r>
        <w:rPr>
          <w:sz w:val="24"/>
        </w:rPr>
        <w:t>automatically</w:t>
      </w:r>
      <w:r>
        <w:rPr>
          <w:spacing w:val="37"/>
          <w:sz w:val="24"/>
        </w:rPr>
        <w:t xml:space="preserve"> </w:t>
      </w:r>
      <w:r>
        <w:rPr>
          <w:sz w:val="24"/>
        </w:rPr>
        <w:t>generate</w:t>
      </w:r>
      <w:r>
        <w:rPr>
          <w:spacing w:val="37"/>
          <w:sz w:val="24"/>
        </w:rPr>
        <w:t xml:space="preserve"> </w:t>
      </w:r>
      <w:r>
        <w:rPr>
          <w:sz w:val="24"/>
        </w:rPr>
        <w:t>short</w:t>
      </w:r>
      <w:r>
        <w:rPr>
          <w:spacing w:val="37"/>
          <w:sz w:val="24"/>
        </w:rPr>
        <w:t xml:space="preserve"> </w:t>
      </w:r>
      <w:r>
        <w:rPr>
          <w:sz w:val="24"/>
        </w:rPr>
        <w:t>complaint</w:t>
      </w:r>
      <w:r>
        <w:rPr>
          <w:spacing w:val="37"/>
          <w:sz w:val="24"/>
        </w:rPr>
        <w:t xml:space="preserve"> </w:t>
      </w:r>
      <w:r>
        <w:rPr>
          <w:sz w:val="24"/>
        </w:rPr>
        <w:t>summaries</w:t>
      </w:r>
      <w:r>
        <w:rPr>
          <w:spacing w:val="37"/>
          <w:sz w:val="24"/>
        </w:rPr>
        <w:t xml:space="preserve"> </w:t>
      </w:r>
      <w:r>
        <w:rPr>
          <w:sz w:val="24"/>
        </w:rPr>
        <w:t>using</w:t>
      </w:r>
      <w:r>
        <w:rPr>
          <w:spacing w:val="37"/>
          <w:sz w:val="24"/>
        </w:rPr>
        <w:t xml:space="preserve"> </w:t>
      </w:r>
      <w:r>
        <w:rPr>
          <w:sz w:val="24"/>
        </w:rPr>
        <w:t xml:space="preserve">the BART summarization </w:t>
      </w:r>
      <w:r>
        <w:rPr>
          <w:spacing w:val="-2"/>
          <w:sz w:val="24"/>
        </w:rPr>
        <w:t>model.</w:t>
      </w:r>
    </w:p>
    <w:p w14:paraId="6165F4D9">
      <w:pPr>
        <w:pStyle w:val="13"/>
        <w:numPr>
          <w:ilvl w:val="2"/>
          <w:numId w:val="8"/>
        </w:numPr>
        <w:tabs>
          <w:tab w:val="left" w:pos="1080"/>
          <w:tab w:val="left" w:pos="1539"/>
        </w:tabs>
        <w:spacing w:before="1" w:after="0" w:line="360" w:lineRule="auto"/>
        <w:ind w:left="1080" w:right="718" w:hanging="360"/>
        <w:jc w:val="left"/>
        <w:rPr>
          <w:sz w:val="24"/>
        </w:rPr>
      </w:pPr>
      <w:r>
        <w:rPr>
          <w:spacing w:val="-6"/>
          <w:sz w:val="24"/>
        </w:rPr>
        <w:t>To</w:t>
      </w:r>
      <w:r>
        <w:rPr>
          <w:sz w:val="24"/>
        </w:rPr>
        <w:tab/>
      </w:r>
      <w:r>
        <w:rPr>
          <w:sz w:val="24"/>
        </w:rPr>
        <w:t>route</w:t>
      </w:r>
      <w:r>
        <w:rPr>
          <w:spacing w:val="80"/>
          <w:w w:val="150"/>
          <w:sz w:val="24"/>
        </w:rPr>
        <w:t xml:space="preserve"> </w:t>
      </w:r>
      <w:r>
        <w:rPr>
          <w:sz w:val="24"/>
        </w:rPr>
        <w:t>the</w:t>
      </w:r>
      <w:r>
        <w:rPr>
          <w:spacing w:val="80"/>
          <w:w w:val="150"/>
          <w:sz w:val="24"/>
        </w:rPr>
        <w:t xml:space="preserve"> </w:t>
      </w:r>
      <w:r>
        <w:rPr>
          <w:sz w:val="24"/>
        </w:rPr>
        <w:t>processed</w:t>
      </w:r>
      <w:r>
        <w:rPr>
          <w:spacing w:val="80"/>
          <w:w w:val="150"/>
          <w:sz w:val="24"/>
        </w:rPr>
        <w:t xml:space="preserve"> </w:t>
      </w:r>
      <w:r>
        <w:rPr>
          <w:sz w:val="24"/>
        </w:rPr>
        <w:t>complaint</w:t>
      </w:r>
      <w:r>
        <w:rPr>
          <w:spacing w:val="80"/>
          <w:w w:val="150"/>
          <w:sz w:val="24"/>
        </w:rPr>
        <w:t xml:space="preserve"> </w:t>
      </w:r>
      <w:r>
        <w:rPr>
          <w:sz w:val="24"/>
        </w:rPr>
        <w:t>to</w:t>
      </w:r>
      <w:r>
        <w:rPr>
          <w:spacing w:val="80"/>
          <w:w w:val="150"/>
          <w:sz w:val="24"/>
        </w:rPr>
        <w:t xml:space="preserve"> </w:t>
      </w:r>
      <w:r>
        <w:rPr>
          <w:sz w:val="24"/>
        </w:rPr>
        <w:t>the</w:t>
      </w:r>
      <w:r>
        <w:rPr>
          <w:spacing w:val="80"/>
          <w:w w:val="150"/>
          <w:sz w:val="24"/>
        </w:rPr>
        <w:t xml:space="preserve"> </w:t>
      </w:r>
      <w:r>
        <w:rPr>
          <w:sz w:val="24"/>
        </w:rPr>
        <w:t>appropriate</w:t>
      </w:r>
      <w:r>
        <w:rPr>
          <w:spacing w:val="80"/>
          <w:w w:val="150"/>
          <w:sz w:val="24"/>
        </w:rPr>
        <w:t xml:space="preserve"> </w:t>
      </w:r>
      <w:r>
        <w:rPr>
          <w:sz w:val="24"/>
        </w:rPr>
        <w:t>department</w:t>
      </w:r>
      <w:r>
        <w:rPr>
          <w:spacing w:val="80"/>
          <w:w w:val="150"/>
          <w:sz w:val="24"/>
        </w:rPr>
        <w:t xml:space="preserve"> </w:t>
      </w:r>
      <w:r>
        <w:rPr>
          <w:sz w:val="24"/>
        </w:rPr>
        <w:t>and</w:t>
      </w:r>
      <w:r>
        <w:rPr>
          <w:spacing w:val="80"/>
          <w:w w:val="150"/>
          <w:sz w:val="24"/>
        </w:rPr>
        <w:t xml:space="preserve"> </w:t>
      </w:r>
      <w:r>
        <w:rPr>
          <w:sz w:val="24"/>
        </w:rPr>
        <w:t>provide complaint-tracking facilities.</w:t>
      </w:r>
    </w:p>
    <w:p w14:paraId="5CC52864">
      <w:pPr>
        <w:pStyle w:val="13"/>
        <w:numPr>
          <w:ilvl w:val="2"/>
          <w:numId w:val="8"/>
        </w:numPr>
        <w:tabs>
          <w:tab w:val="left" w:pos="1080"/>
        </w:tabs>
        <w:spacing w:before="0" w:after="0" w:line="360" w:lineRule="auto"/>
        <w:ind w:left="1080" w:right="722" w:hanging="360"/>
        <w:jc w:val="left"/>
        <w:rPr>
          <w:sz w:val="24"/>
        </w:rPr>
      </w:pPr>
      <w:r>
        <w:rPr>
          <w:sz w:val="24"/>
        </w:rPr>
        <w:t>To</w:t>
      </w:r>
      <w:r>
        <w:rPr>
          <w:spacing w:val="40"/>
          <w:sz w:val="24"/>
        </w:rPr>
        <w:t xml:space="preserve"> </w:t>
      </w:r>
      <w:r>
        <w:rPr>
          <w:sz w:val="24"/>
        </w:rPr>
        <w:t>evaluate</w:t>
      </w:r>
      <w:r>
        <w:rPr>
          <w:spacing w:val="40"/>
          <w:sz w:val="24"/>
        </w:rPr>
        <w:t xml:space="preserve"> </w:t>
      </w:r>
      <w:r>
        <w:rPr>
          <w:sz w:val="24"/>
        </w:rPr>
        <w:t>the</w:t>
      </w:r>
      <w:r>
        <w:rPr>
          <w:spacing w:val="40"/>
          <w:sz w:val="24"/>
        </w:rPr>
        <w:t xml:space="preserve"> </w:t>
      </w:r>
      <w:r>
        <w:rPr>
          <w:sz w:val="24"/>
        </w:rPr>
        <w:t>developed</w:t>
      </w:r>
      <w:r>
        <w:rPr>
          <w:spacing w:val="39"/>
          <w:sz w:val="24"/>
        </w:rPr>
        <w:t xml:space="preserve"> </w:t>
      </w:r>
      <w:r>
        <w:rPr>
          <w:sz w:val="24"/>
        </w:rPr>
        <w:t>system</w:t>
      </w:r>
      <w:r>
        <w:rPr>
          <w:spacing w:val="39"/>
          <w:sz w:val="24"/>
        </w:rPr>
        <w:t xml:space="preserve"> </w:t>
      </w:r>
      <w:r>
        <w:rPr>
          <w:sz w:val="24"/>
        </w:rPr>
        <w:t>using</w:t>
      </w:r>
      <w:r>
        <w:rPr>
          <w:spacing w:val="39"/>
          <w:sz w:val="24"/>
        </w:rPr>
        <w:t xml:space="preserve"> </w:t>
      </w:r>
      <w:r>
        <w:rPr>
          <w:sz w:val="24"/>
        </w:rPr>
        <w:t>suitable</w:t>
      </w:r>
      <w:r>
        <w:rPr>
          <w:spacing w:val="39"/>
          <w:sz w:val="24"/>
        </w:rPr>
        <w:t xml:space="preserve"> </w:t>
      </w:r>
      <w:r>
        <w:rPr>
          <w:sz w:val="24"/>
        </w:rPr>
        <w:t>NLP</w:t>
      </w:r>
      <w:r>
        <w:rPr>
          <w:spacing w:val="39"/>
          <w:sz w:val="24"/>
        </w:rPr>
        <w:t xml:space="preserve"> </w:t>
      </w:r>
      <w:r>
        <w:rPr>
          <w:sz w:val="24"/>
        </w:rPr>
        <w:t>classification</w:t>
      </w:r>
      <w:r>
        <w:rPr>
          <w:spacing w:val="39"/>
          <w:sz w:val="24"/>
        </w:rPr>
        <w:t xml:space="preserve"> </w:t>
      </w:r>
      <w:r>
        <w:rPr>
          <w:sz w:val="24"/>
        </w:rPr>
        <w:t>and</w:t>
      </w:r>
      <w:r>
        <w:rPr>
          <w:spacing w:val="39"/>
          <w:sz w:val="24"/>
        </w:rPr>
        <w:t xml:space="preserve"> </w:t>
      </w:r>
      <w:r>
        <w:rPr>
          <w:sz w:val="24"/>
        </w:rPr>
        <w:t xml:space="preserve">performance </w:t>
      </w:r>
      <w:r>
        <w:rPr>
          <w:spacing w:val="-2"/>
          <w:sz w:val="24"/>
        </w:rPr>
        <w:t>metrics.</w:t>
      </w:r>
    </w:p>
    <w:p w14:paraId="1189D3D4">
      <w:pPr>
        <w:pStyle w:val="11"/>
        <w:spacing w:before="84"/>
      </w:pPr>
    </w:p>
    <w:p w14:paraId="1E75B0CC">
      <w:pPr>
        <w:pStyle w:val="5"/>
        <w:numPr>
          <w:ilvl w:val="1"/>
          <w:numId w:val="8"/>
        </w:numPr>
        <w:tabs>
          <w:tab w:val="left" w:pos="777"/>
        </w:tabs>
        <w:spacing w:before="0" w:after="0" w:line="240" w:lineRule="auto"/>
        <w:ind w:left="777" w:right="0" w:hanging="417"/>
        <w:jc w:val="left"/>
      </w:pPr>
      <w:bookmarkStart w:id="48" w:name="1.6 Scope "/>
      <w:bookmarkEnd w:id="48"/>
      <w:r>
        <w:rPr>
          <w:spacing w:val="-2"/>
        </w:rPr>
        <w:t>Scope</w:t>
      </w:r>
    </w:p>
    <w:p w14:paraId="5BD8C7D2">
      <w:pPr>
        <w:pStyle w:val="11"/>
        <w:spacing w:before="79"/>
        <w:rPr>
          <w:b/>
          <w:sz w:val="28"/>
        </w:rPr>
      </w:pPr>
    </w:p>
    <w:p w14:paraId="3A635435">
      <w:pPr>
        <w:pStyle w:val="11"/>
        <w:ind w:left="360"/>
        <w:jc w:val="both"/>
      </w:pPr>
      <w:r>
        <w:t xml:space="preserve">The project focuses mainly on text-based citizen </w:t>
      </w:r>
      <w:r>
        <w:rPr>
          <w:spacing w:val="-2"/>
        </w:rPr>
        <w:t>complaints.</w:t>
      </w:r>
    </w:p>
    <w:p w14:paraId="238F1218">
      <w:pPr>
        <w:pStyle w:val="11"/>
        <w:spacing w:before="102"/>
      </w:pPr>
    </w:p>
    <w:p w14:paraId="30E0A54E">
      <w:pPr>
        <w:pStyle w:val="11"/>
        <w:spacing w:line="360" w:lineRule="auto"/>
        <w:ind w:left="360" w:right="720"/>
        <w:jc w:val="both"/>
      </w:pPr>
      <w:r>
        <w:t xml:space="preserve">The system includes complaint submission, multilingual language identification, translation, department classification, priority detection, duplicate complaint detection, automatic summarization, department routing, complaint storage, status tracking, and administration </w:t>
      </w:r>
      <w:r>
        <w:rPr>
          <w:spacing w:val="-2"/>
        </w:rPr>
        <w:t>facilities.</w:t>
      </w:r>
    </w:p>
    <w:p w14:paraId="3F2A3204">
      <w:pPr>
        <w:pStyle w:val="11"/>
        <w:spacing w:before="240"/>
        <w:ind w:left="360"/>
        <w:jc w:val="both"/>
      </w:pPr>
      <w:r>
        <w:t xml:space="preserve">The project considers departments such </w:t>
      </w:r>
      <w:r>
        <w:rPr>
          <w:spacing w:val="-5"/>
        </w:rPr>
        <w:t>as:</w:t>
      </w:r>
    </w:p>
    <w:p w14:paraId="13500BD0">
      <w:pPr>
        <w:pStyle w:val="11"/>
        <w:spacing w:before="102"/>
      </w:pPr>
    </w:p>
    <w:p w14:paraId="5CFA68A7">
      <w:pPr>
        <w:pStyle w:val="13"/>
        <w:numPr>
          <w:ilvl w:val="0"/>
          <w:numId w:val="9"/>
        </w:numPr>
        <w:tabs>
          <w:tab w:val="left" w:pos="1079"/>
        </w:tabs>
        <w:spacing w:before="0" w:after="0" w:line="240" w:lineRule="auto"/>
        <w:ind w:left="1079" w:right="0" w:hanging="359"/>
        <w:jc w:val="left"/>
        <w:rPr>
          <w:sz w:val="24"/>
        </w:rPr>
      </w:pPr>
      <w:r>
        <w:rPr>
          <w:spacing w:val="-2"/>
          <w:sz w:val="24"/>
        </w:rPr>
        <w:t>Water</w:t>
      </w:r>
      <w:r>
        <w:rPr>
          <w:spacing w:val="-10"/>
          <w:sz w:val="24"/>
        </w:rPr>
        <w:t xml:space="preserve"> </w:t>
      </w:r>
      <w:r>
        <w:rPr>
          <w:spacing w:val="-2"/>
          <w:sz w:val="24"/>
        </w:rPr>
        <w:t>Supply</w:t>
      </w:r>
    </w:p>
    <w:p w14:paraId="2DDB1234">
      <w:pPr>
        <w:pStyle w:val="13"/>
        <w:numPr>
          <w:ilvl w:val="0"/>
          <w:numId w:val="9"/>
        </w:numPr>
        <w:tabs>
          <w:tab w:val="left" w:pos="1079"/>
        </w:tabs>
        <w:spacing w:before="138" w:after="0" w:line="240" w:lineRule="auto"/>
        <w:ind w:left="1079" w:right="0" w:hanging="359"/>
        <w:jc w:val="left"/>
        <w:rPr>
          <w:sz w:val="24"/>
        </w:rPr>
      </w:pPr>
      <w:r>
        <w:rPr>
          <w:spacing w:val="-2"/>
          <w:sz w:val="24"/>
        </w:rPr>
        <w:t>Roads</w:t>
      </w:r>
    </w:p>
    <w:p w14:paraId="49D37E06">
      <w:pPr>
        <w:pStyle w:val="13"/>
        <w:numPr>
          <w:ilvl w:val="0"/>
          <w:numId w:val="9"/>
        </w:numPr>
        <w:tabs>
          <w:tab w:val="left" w:pos="1079"/>
        </w:tabs>
        <w:spacing w:before="139" w:after="0" w:line="240" w:lineRule="auto"/>
        <w:ind w:left="1079" w:right="0" w:hanging="359"/>
        <w:jc w:val="left"/>
        <w:rPr>
          <w:sz w:val="24"/>
        </w:rPr>
      </w:pPr>
      <w:r>
        <w:rPr>
          <w:spacing w:val="-2"/>
          <w:sz w:val="24"/>
        </w:rPr>
        <w:t>Electricity</w:t>
      </w:r>
    </w:p>
    <w:p w14:paraId="4206A6D6">
      <w:pPr>
        <w:pStyle w:val="13"/>
        <w:spacing w:after="0" w:line="240" w:lineRule="auto"/>
        <w:jc w:val="left"/>
        <w:rPr>
          <w:sz w:val="24"/>
        </w:rPr>
        <w:sectPr>
          <w:pgSz w:w="12240" w:h="15840"/>
          <w:pgMar w:top="1380" w:right="720" w:bottom="1000" w:left="1080" w:header="0" w:footer="804" w:gutter="0"/>
          <w:cols w:space="720" w:num="1"/>
        </w:sectPr>
      </w:pPr>
    </w:p>
    <w:p w14:paraId="4E0EA339">
      <w:pPr>
        <w:pStyle w:val="13"/>
        <w:numPr>
          <w:ilvl w:val="0"/>
          <w:numId w:val="9"/>
        </w:numPr>
        <w:tabs>
          <w:tab w:val="left" w:pos="1079"/>
        </w:tabs>
        <w:spacing w:before="80" w:after="0" w:line="240" w:lineRule="auto"/>
        <w:ind w:left="1079" w:right="0" w:hanging="359"/>
        <w:jc w:val="left"/>
        <w:rPr>
          <w:sz w:val="24"/>
        </w:rPr>
      </w:pPr>
      <w:bookmarkStart w:id="49" w:name=" "/>
      <w:bookmarkEnd w:id="49"/>
      <w:bookmarkStart w:id="50" w:name=" "/>
      <w:bookmarkEnd w:id="50"/>
      <w:r>
        <w:rPr>
          <w:spacing w:val="-2"/>
          <w:sz w:val="24"/>
        </w:rPr>
        <w:t>Sanitation</w:t>
      </w:r>
    </w:p>
    <w:p w14:paraId="6CBA170B">
      <w:pPr>
        <w:pStyle w:val="13"/>
        <w:numPr>
          <w:ilvl w:val="0"/>
          <w:numId w:val="9"/>
        </w:numPr>
        <w:tabs>
          <w:tab w:val="left" w:pos="1079"/>
        </w:tabs>
        <w:spacing w:before="138" w:after="0" w:line="240" w:lineRule="auto"/>
        <w:ind w:left="1079" w:right="0" w:hanging="359"/>
        <w:jc w:val="left"/>
        <w:rPr>
          <w:sz w:val="24"/>
        </w:rPr>
      </w:pPr>
      <w:r>
        <w:rPr>
          <w:spacing w:val="-2"/>
          <w:sz w:val="24"/>
        </w:rPr>
        <w:t>Drainage</w:t>
      </w:r>
    </w:p>
    <w:p w14:paraId="2768C2E5">
      <w:pPr>
        <w:pStyle w:val="13"/>
        <w:numPr>
          <w:ilvl w:val="0"/>
          <w:numId w:val="9"/>
        </w:numPr>
        <w:tabs>
          <w:tab w:val="left" w:pos="1079"/>
        </w:tabs>
        <w:spacing w:before="139" w:after="0" w:line="240" w:lineRule="auto"/>
        <w:ind w:left="1079" w:right="0" w:hanging="359"/>
        <w:jc w:val="left"/>
        <w:rPr>
          <w:sz w:val="24"/>
        </w:rPr>
      </w:pPr>
      <w:r>
        <w:rPr>
          <w:spacing w:val="-2"/>
          <w:sz w:val="24"/>
        </w:rPr>
        <w:t>Waste</w:t>
      </w:r>
      <w:r>
        <w:rPr>
          <w:spacing w:val="-10"/>
          <w:sz w:val="24"/>
        </w:rPr>
        <w:t xml:space="preserve"> </w:t>
      </w:r>
      <w:r>
        <w:rPr>
          <w:spacing w:val="-2"/>
          <w:sz w:val="24"/>
        </w:rPr>
        <w:t>Management</w:t>
      </w:r>
    </w:p>
    <w:p w14:paraId="20E330C2">
      <w:pPr>
        <w:pStyle w:val="13"/>
        <w:numPr>
          <w:ilvl w:val="0"/>
          <w:numId w:val="9"/>
        </w:numPr>
        <w:tabs>
          <w:tab w:val="left" w:pos="1079"/>
        </w:tabs>
        <w:spacing w:before="138" w:after="0" w:line="240" w:lineRule="auto"/>
        <w:ind w:left="1079" w:right="0" w:hanging="359"/>
        <w:jc w:val="left"/>
        <w:rPr>
          <w:sz w:val="24"/>
        </w:rPr>
      </w:pPr>
      <w:r>
        <w:rPr>
          <w:sz w:val="24"/>
        </w:rPr>
        <w:t xml:space="preserve">Street </w:t>
      </w:r>
      <w:r>
        <w:rPr>
          <w:spacing w:val="-2"/>
          <w:sz w:val="24"/>
        </w:rPr>
        <w:t>Lights</w:t>
      </w:r>
    </w:p>
    <w:p w14:paraId="5BA85507">
      <w:pPr>
        <w:pStyle w:val="13"/>
        <w:numPr>
          <w:ilvl w:val="0"/>
          <w:numId w:val="9"/>
        </w:numPr>
        <w:tabs>
          <w:tab w:val="left" w:pos="1079"/>
        </w:tabs>
        <w:spacing w:before="139" w:after="0" w:line="240" w:lineRule="auto"/>
        <w:ind w:left="1079" w:right="0" w:hanging="359"/>
        <w:jc w:val="left"/>
        <w:rPr>
          <w:sz w:val="24"/>
        </w:rPr>
      </w:pPr>
      <w:r>
        <w:rPr>
          <w:sz w:val="24"/>
        </w:rPr>
        <w:t xml:space="preserve">Public </w:t>
      </w:r>
      <w:r>
        <w:rPr>
          <w:spacing w:val="-2"/>
          <w:sz w:val="24"/>
        </w:rPr>
        <w:t>Transport</w:t>
      </w:r>
    </w:p>
    <w:p w14:paraId="5BAE3062">
      <w:pPr>
        <w:pStyle w:val="13"/>
        <w:numPr>
          <w:ilvl w:val="0"/>
          <w:numId w:val="9"/>
        </w:numPr>
        <w:tabs>
          <w:tab w:val="left" w:pos="1079"/>
        </w:tabs>
        <w:spacing w:before="138" w:after="0" w:line="240" w:lineRule="auto"/>
        <w:ind w:left="1079" w:right="0" w:hanging="359"/>
        <w:jc w:val="left"/>
        <w:rPr>
          <w:sz w:val="24"/>
        </w:rPr>
      </w:pPr>
      <w:r>
        <w:rPr>
          <w:spacing w:val="-2"/>
          <w:sz w:val="24"/>
        </w:rPr>
        <w:t>Health</w:t>
      </w:r>
    </w:p>
    <w:p w14:paraId="3304A4D1">
      <w:pPr>
        <w:pStyle w:val="13"/>
        <w:numPr>
          <w:ilvl w:val="0"/>
          <w:numId w:val="9"/>
        </w:numPr>
        <w:tabs>
          <w:tab w:val="left" w:pos="1079"/>
        </w:tabs>
        <w:spacing w:before="139" w:after="0" w:line="240" w:lineRule="auto"/>
        <w:ind w:left="1079" w:right="0" w:hanging="359"/>
        <w:jc w:val="left"/>
        <w:rPr>
          <w:sz w:val="24"/>
        </w:rPr>
      </w:pPr>
      <w:r>
        <w:rPr>
          <w:sz w:val="24"/>
        </w:rPr>
        <w:t xml:space="preserve">Other Civic </w:t>
      </w:r>
      <w:r>
        <w:rPr>
          <w:spacing w:val="-2"/>
          <w:sz w:val="24"/>
        </w:rPr>
        <w:t>Services</w:t>
      </w:r>
    </w:p>
    <w:p w14:paraId="1F960E04">
      <w:pPr>
        <w:pStyle w:val="11"/>
        <w:spacing w:before="102"/>
      </w:pPr>
    </w:p>
    <w:p w14:paraId="3B2EC612">
      <w:pPr>
        <w:pStyle w:val="11"/>
        <w:spacing w:line="360" w:lineRule="auto"/>
        <w:ind w:left="360" w:right="725"/>
        <w:jc w:val="both"/>
      </w:pPr>
      <w:r>
        <w:t>The current project primarily deals with textual complaints. Image-based complaint analysis, voice complaint recognition, physical infrastructure monitoring, and direct control of</w:t>
      </w:r>
      <w:r>
        <w:rPr>
          <w:spacing w:val="40"/>
        </w:rPr>
        <w:t xml:space="preserve"> </w:t>
      </w:r>
      <w:r>
        <w:t>government infrastructure are outside the current scope.</w:t>
      </w:r>
    </w:p>
    <w:p w14:paraId="1867351F">
      <w:pPr>
        <w:pStyle w:val="11"/>
        <w:spacing w:before="84"/>
      </w:pPr>
    </w:p>
    <w:p w14:paraId="24A20852">
      <w:pPr>
        <w:pStyle w:val="5"/>
        <w:numPr>
          <w:ilvl w:val="1"/>
          <w:numId w:val="8"/>
        </w:numPr>
        <w:tabs>
          <w:tab w:val="left" w:pos="777"/>
        </w:tabs>
        <w:spacing w:before="0" w:after="0" w:line="240" w:lineRule="auto"/>
        <w:ind w:left="777" w:right="0" w:hanging="417"/>
        <w:jc w:val="left"/>
      </w:pPr>
      <w:bookmarkStart w:id="51" w:name="1.7 Expected Engineering Outcome "/>
      <w:bookmarkEnd w:id="51"/>
      <w:r>
        <w:t>Expected</w:t>
      </w:r>
      <w:r>
        <w:rPr>
          <w:spacing w:val="-10"/>
        </w:rPr>
        <w:t xml:space="preserve"> </w:t>
      </w:r>
      <w:r>
        <w:t>Engineering</w:t>
      </w:r>
      <w:r>
        <w:rPr>
          <w:spacing w:val="-9"/>
        </w:rPr>
        <w:t xml:space="preserve"> </w:t>
      </w:r>
      <w:r>
        <w:rPr>
          <w:spacing w:val="-2"/>
        </w:rPr>
        <w:t>Outcome</w:t>
      </w:r>
    </w:p>
    <w:p w14:paraId="3FC4315C">
      <w:pPr>
        <w:pStyle w:val="11"/>
        <w:spacing w:before="79"/>
        <w:rPr>
          <w:b/>
          <w:sz w:val="28"/>
        </w:rPr>
      </w:pPr>
    </w:p>
    <w:p w14:paraId="34A2B71D">
      <w:pPr>
        <w:pStyle w:val="11"/>
        <w:spacing w:line="360" w:lineRule="auto"/>
        <w:ind w:left="360" w:right="721"/>
        <w:jc w:val="both"/>
      </w:pPr>
      <w:r>
        <w:t>The expected engineering outcome is a functional software prototype capable of accepting</w:t>
      </w:r>
      <w:r>
        <w:rPr>
          <w:spacing w:val="40"/>
        </w:rPr>
        <w:t xml:space="preserve"> </w:t>
      </w:r>
      <w:r>
        <w:t>citizen complaints and automatically processing them through an NLP pipeline.</w:t>
      </w:r>
    </w:p>
    <w:p w14:paraId="3924293E">
      <w:pPr>
        <w:pStyle w:val="11"/>
        <w:spacing w:before="240"/>
        <w:ind w:left="360"/>
        <w:jc w:val="both"/>
      </w:pPr>
      <w:r>
        <w:t xml:space="preserve">The expected workflow </w:t>
      </w:r>
      <w:r>
        <w:rPr>
          <w:spacing w:val="-5"/>
        </w:rPr>
        <w:t>is:</w:t>
      </w:r>
    </w:p>
    <w:p w14:paraId="17256FAB">
      <w:pPr>
        <w:pStyle w:val="11"/>
        <w:spacing w:before="102"/>
      </w:pPr>
    </w:p>
    <w:p w14:paraId="70BA093C">
      <w:pPr>
        <w:pStyle w:val="11"/>
        <w:spacing w:line="360" w:lineRule="auto"/>
        <w:ind w:left="360" w:right="720"/>
        <w:jc w:val="both"/>
      </w:pPr>
      <w:r>
        <w:t>Citizen Complaint → Language Detection → Translation → Department Classification → Priority Classification → Duplicate Detection → Summarization → Department Routing → Complaint Tracking</w:t>
      </w:r>
    </w:p>
    <w:p w14:paraId="23444AE2">
      <w:pPr>
        <w:pStyle w:val="11"/>
        <w:spacing w:before="240" w:line="360" w:lineRule="auto"/>
        <w:ind w:left="360" w:right="730"/>
        <w:jc w:val="both"/>
      </w:pPr>
      <w:r>
        <w:t>The final system is expected to reduce manual complaint-processing effort and provide faster, more organized complaint management.</w:t>
      </w:r>
    </w:p>
    <w:p w14:paraId="2E462925">
      <w:pPr>
        <w:pStyle w:val="11"/>
        <w:spacing w:after="0" w:line="360" w:lineRule="auto"/>
        <w:jc w:val="both"/>
        <w:sectPr>
          <w:pgSz w:w="12240" w:h="15840"/>
          <w:pgMar w:top="1360" w:right="720" w:bottom="1000" w:left="1080" w:header="0" w:footer="804" w:gutter="0"/>
          <w:cols w:space="720" w:num="1"/>
        </w:sectPr>
      </w:pPr>
    </w:p>
    <w:p w14:paraId="323C642B">
      <w:pPr>
        <w:pStyle w:val="3"/>
        <w:spacing w:before="60"/>
      </w:pPr>
      <w:bookmarkStart w:id="52" w:name=" "/>
      <w:bookmarkEnd w:id="52"/>
      <w:bookmarkStart w:id="53" w:name="CHAPTER 2 "/>
      <w:bookmarkEnd w:id="53"/>
      <w:r>
        <w:t>CHAPTER</w:t>
      </w:r>
      <w:r>
        <w:rPr>
          <w:spacing w:val="-7"/>
        </w:rPr>
        <w:t xml:space="preserve"> </w:t>
      </w:r>
      <w:r>
        <w:rPr>
          <w:spacing w:val="-10"/>
        </w:rPr>
        <w:t>2</w:t>
      </w:r>
    </w:p>
    <w:p w14:paraId="5824FFAE">
      <w:pPr>
        <w:pStyle w:val="11"/>
        <w:spacing w:before="296"/>
        <w:rPr>
          <w:b/>
          <w:sz w:val="32"/>
        </w:rPr>
      </w:pPr>
    </w:p>
    <w:p w14:paraId="72B87B6D">
      <w:pPr>
        <w:spacing w:before="0"/>
        <w:ind w:left="0" w:right="357" w:firstLine="0"/>
        <w:jc w:val="center"/>
        <w:rPr>
          <w:b/>
          <w:sz w:val="32"/>
        </w:rPr>
      </w:pPr>
      <w:bookmarkStart w:id="54" w:name="LITERATURE REVIEW AND EXISTING SOLUTIONS"/>
      <w:bookmarkEnd w:id="54"/>
      <w:r>
        <w:rPr>
          <w:b/>
          <w:sz w:val="32"/>
        </w:rPr>
        <w:t>LITERATURE</w:t>
      </w:r>
      <w:r>
        <w:rPr>
          <w:b/>
          <w:spacing w:val="-15"/>
          <w:sz w:val="32"/>
        </w:rPr>
        <w:t xml:space="preserve"> </w:t>
      </w:r>
      <w:r>
        <w:rPr>
          <w:b/>
          <w:sz w:val="32"/>
        </w:rPr>
        <w:t>REVIEW</w:t>
      </w:r>
      <w:r>
        <w:rPr>
          <w:b/>
          <w:spacing w:val="-12"/>
          <w:sz w:val="32"/>
        </w:rPr>
        <w:t xml:space="preserve"> </w:t>
      </w:r>
      <w:r>
        <w:rPr>
          <w:b/>
          <w:sz w:val="32"/>
        </w:rPr>
        <w:t>AND</w:t>
      </w:r>
      <w:r>
        <w:rPr>
          <w:b/>
          <w:spacing w:val="-13"/>
          <w:sz w:val="32"/>
        </w:rPr>
        <w:t xml:space="preserve"> </w:t>
      </w:r>
      <w:r>
        <w:rPr>
          <w:b/>
          <w:sz w:val="32"/>
        </w:rPr>
        <w:t>EXISTING</w:t>
      </w:r>
      <w:r>
        <w:rPr>
          <w:b/>
          <w:spacing w:val="-12"/>
          <w:sz w:val="32"/>
        </w:rPr>
        <w:t xml:space="preserve"> </w:t>
      </w:r>
      <w:r>
        <w:rPr>
          <w:b/>
          <w:spacing w:val="-2"/>
          <w:sz w:val="32"/>
        </w:rPr>
        <w:t>SOLUTIONS</w:t>
      </w:r>
    </w:p>
    <w:p w14:paraId="0F00649C">
      <w:pPr>
        <w:pStyle w:val="11"/>
        <w:spacing w:before="176"/>
        <w:rPr>
          <w:b/>
          <w:sz w:val="32"/>
        </w:rPr>
      </w:pPr>
    </w:p>
    <w:p w14:paraId="228AE302">
      <w:pPr>
        <w:pStyle w:val="5"/>
        <w:numPr>
          <w:ilvl w:val="1"/>
          <w:numId w:val="10"/>
        </w:numPr>
        <w:tabs>
          <w:tab w:val="left" w:pos="777"/>
        </w:tabs>
        <w:spacing w:before="0" w:after="0" w:line="240" w:lineRule="auto"/>
        <w:ind w:left="777" w:right="0" w:hanging="417"/>
        <w:jc w:val="left"/>
      </w:pPr>
      <w:bookmarkStart w:id="55" w:name="2.1 Review Method "/>
      <w:bookmarkEnd w:id="55"/>
      <w:r>
        <w:t>Review</w:t>
      </w:r>
      <w:r>
        <w:rPr>
          <w:spacing w:val="-6"/>
        </w:rPr>
        <w:t xml:space="preserve"> </w:t>
      </w:r>
      <w:r>
        <w:rPr>
          <w:spacing w:val="-2"/>
        </w:rPr>
        <w:t>Method</w:t>
      </w:r>
    </w:p>
    <w:p w14:paraId="68946CC7">
      <w:pPr>
        <w:pStyle w:val="11"/>
        <w:spacing w:before="79"/>
        <w:rPr>
          <w:b/>
          <w:sz w:val="28"/>
        </w:rPr>
      </w:pPr>
    </w:p>
    <w:p w14:paraId="2FD23280">
      <w:pPr>
        <w:pStyle w:val="11"/>
        <w:spacing w:line="360" w:lineRule="auto"/>
        <w:ind w:left="360" w:right="721"/>
        <w:jc w:val="both"/>
      </w:pPr>
      <w:r>
        <w:t>The literature review focuses on</w:t>
      </w:r>
      <w:r>
        <w:rPr>
          <w:spacing w:val="-4"/>
        </w:rPr>
        <w:t xml:space="preserve"> </w:t>
      </w:r>
      <w:r>
        <w:t>research</w:t>
      </w:r>
      <w:r>
        <w:rPr>
          <w:spacing w:val="-4"/>
        </w:rPr>
        <w:t xml:space="preserve"> </w:t>
      </w:r>
      <w:r>
        <w:t>articles,</w:t>
      </w:r>
      <w:r>
        <w:rPr>
          <w:spacing w:val="-4"/>
        </w:rPr>
        <w:t xml:space="preserve"> </w:t>
      </w:r>
      <w:r>
        <w:t>NLP</w:t>
      </w:r>
      <w:r>
        <w:rPr>
          <w:spacing w:val="-4"/>
        </w:rPr>
        <w:t xml:space="preserve"> </w:t>
      </w:r>
      <w:r>
        <w:t>models,</w:t>
      </w:r>
      <w:r>
        <w:rPr>
          <w:spacing w:val="-4"/>
        </w:rPr>
        <w:t xml:space="preserve"> </w:t>
      </w:r>
      <w:r>
        <w:t>complaint-management</w:t>
      </w:r>
      <w:r>
        <w:rPr>
          <w:spacing w:val="-4"/>
        </w:rPr>
        <w:t xml:space="preserve"> </w:t>
      </w:r>
      <w:r>
        <w:t>systems, text-classification</w:t>
      </w:r>
      <w:r>
        <w:rPr>
          <w:spacing w:val="40"/>
        </w:rPr>
        <w:t xml:space="preserve"> </w:t>
      </w:r>
      <w:r>
        <w:t>methods,</w:t>
      </w:r>
      <w:r>
        <w:rPr>
          <w:spacing w:val="40"/>
        </w:rPr>
        <w:t xml:space="preserve"> </w:t>
      </w:r>
      <w:r>
        <w:t>multilingual</w:t>
      </w:r>
      <w:r>
        <w:rPr>
          <w:spacing w:val="40"/>
        </w:rPr>
        <w:t xml:space="preserve"> </w:t>
      </w:r>
      <w:r>
        <w:t>NLP</w:t>
      </w:r>
      <w:r>
        <w:rPr>
          <w:spacing w:val="40"/>
        </w:rPr>
        <w:t xml:space="preserve"> </w:t>
      </w:r>
      <w:r>
        <w:t>models,</w:t>
      </w:r>
      <w:r>
        <w:rPr>
          <w:spacing w:val="40"/>
        </w:rPr>
        <w:t xml:space="preserve"> </w:t>
      </w:r>
      <w:r>
        <w:t>semantic</w:t>
      </w:r>
      <w:r>
        <w:rPr>
          <w:spacing w:val="40"/>
        </w:rPr>
        <w:t xml:space="preserve"> </w:t>
      </w:r>
      <w:r>
        <w:t>similarity</w:t>
      </w:r>
      <w:r>
        <w:rPr>
          <w:spacing w:val="40"/>
        </w:rPr>
        <w:t xml:space="preserve"> </w:t>
      </w:r>
      <w:r>
        <w:t>techniques,</w:t>
      </w:r>
      <w:r>
        <w:rPr>
          <w:spacing w:val="40"/>
        </w:rPr>
        <w:t xml:space="preserve"> </w:t>
      </w:r>
      <w:r>
        <w:t>and text-summarization approaches.</w:t>
      </w:r>
    </w:p>
    <w:p w14:paraId="1A021D6F">
      <w:pPr>
        <w:pStyle w:val="11"/>
        <w:spacing w:before="240" w:line="360" w:lineRule="auto"/>
        <w:ind w:left="360" w:right="727"/>
        <w:jc w:val="both"/>
      </w:pPr>
      <w:r>
        <w:t>Relevant work can be identified through research databases such as Google Scholar, IEEE Xplore, Springer, ScienceDirect, and official model documentation. Particular attention is given to Transformer-based NLP models and machine-learning approaches used for classification and semantic understanding.</w:t>
      </w:r>
    </w:p>
    <w:p w14:paraId="5168F181">
      <w:pPr>
        <w:pStyle w:val="11"/>
        <w:spacing w:before="84"/>
      </w:pPr>
    </w:p>
    <w:p w14:paraId="7480997B">
      <w:pPr>
        <w:pStyle w:val="5"/>
        <w:numPr>
          <w:ilvl w:val="1"/>
          <w:numId w:val="10"/>
        </w:numPr>
        <w:tabs>
          <w:tab w:val="left" w:pos="777"/>
        </w:tabs>
        <w:spacing w:before="0" w:after="0" w:line="240" w:lineRule="auto"/>
        <w:ind w:left="777" w:right="0" w:hanging="417"/>
        <w:jc w:val="left"/>
      </w:pPr>
      <w:bookmarkStart w:id="56" w:name="2.2 Review of Existing Work "/>
      <w:bookmarkEnd w:id="56"/>
      <w:r>
        <w:t>Review</w:t>
      </w:r>
      <w:r>
        <w:rPr>
          <w:spacing w:val="-6"/>
        </w:rPr>
        <w:t xml:space="preserve"> </w:t>
      </w:r>
      <w:r>
        <w:t>of</w:t>
      </w:r>
      <w:r>
        <w:rPr>
          <w:spacing w:val="-5"/>
        </w:rPr>
        <w:t xml:space="preserve"> </w:t>
      </w:r>
      <w:r>
        <w:t>Existing</w:t>
      </w:r>
      <w:r>
        <w:rPr>
          <w:spacing w:val="-5"/>
        </w:rPr>
        <w:t xml:space="preserve"> </w:t>
      </w:r>
      <w:r>
        <w:rPr>
          <w:spacing w:val="-4"/>
        </w:rPr>
        <w:t>Work</w:t>
      </w:r>
    </w:p>
    <w:p w14:paraId="6C158103">
      <w:pPr>
        <w:pStyle w:val="11"/>
        <w:spacing w:before="119"/>
        <w:rPr>
          <w:b/>
          <w:sz w:val="28"/>
        </w:rPr>
      </w:pPr>
    </w:p>
    <w:p w14:paraId="462E1BD7">
      <w:pPr>
        <w:pStyle w:val="8"/>
        <w:jc w:val="both"/>
      </w:pPr>
      <w:bookmarkStart w:id="57" w:name="Traditional Complaint Management Systems"/>
      <w:bookmarkEnd w:id="57"/>
      <w:r>
        <w:t>Traditional</w:t>
      </w:r>
      <w:r>
        <w:rPr>
          <w:spacing w:val="-6"/>
        </w:rPr>
        <w:t xml:space="preserve"> </w:t>
      </w:r>
      <w:r>
        <w:t>Complaint</w:t>
      </w:r>
      <w:r>
        <w:rPr>
          <w:spacing w:val="-6"/>
        </w:rPr>
        <w:t xml:space="preserve"> </w:t>
      </w:r>
      <w:r>
        <w:t>Management</w:t>
      </w:r>
      <w:r>
        <w:rPr>
          <w:spacing w:val="-6"/>
        </w:rPr>
        <w:t xml:space="preserve"> </w:t>
      </w:r>
      <w:r>
        <w:rPr>
          <w:spacing w:val="-2"/>
        </w:rPr>
        <w:t>Systems</w:t>
      </w:r>
    </w:p>
    <w:p w14:paraId="62BD1638">
      <w:pPr>
        <w:pStyle w:val="11"/>
        <w:spacing w:before="102"/>
        <w:rPr>
          <w:b/>
        </w:rPr>
      </w:pPr>
    </w:p>
    <w:p w14:paraId="3DB92F1F">
      <w:pPr>
        <w:pStyle w:val="11"/>
        <w:spacing w:line="360" w:lineRule="auto"/>
        <w:ind w:left="360" w:right="721"/>
        <w:jc w:val="both"/>
      </w:pPr>
      <w:r>
        <w:t>Traditional citizen grievance systems allow users to submit complaints through websites or mobile applications. However, many systems depend on users to manually choose complaint categories and departments. Incorrect category selection can result in delayed processing.</w:t>
      </w:r>
    </w:p>
    <w:p w14:paraId="144E72C1">
      <w:pPr>
        <w:pStyle w:val="11"/>
        <w:spacing w:before="4"/>
      </w:pPr>
    </w:p>
    <w:p w14:paraId="5A26E1FF">
      <w:pPr>
        <w:pStyle w:val="8"/>
        <w:jc w:val="both"/>
      </w:pPr>
      <w:bookmarkStart w:id="58" w:name="Keyword-Based Text Classification "/>
      <w:bookmarkEnd w:id="58"/>
      <w:r>
        <w:t>Keyword-Based</w:t>
      </w:r>
      <w:r>
        <w:rPr>
          <w:spacing w:val="-12"/>
        </w:rPr>
        <w:t xml:space="preserve"> </w:t>
      </w:r>
      <w:r>
        <w:t>Text</w:t>
      </w:r>
      <w:r>
        <w:rPr>
          <w:spacing w:val="-11"/>
        </w:rPr>
        <w:t xml:space="preserve"> </w:t>
      </w:r>
      <w:r>
        <w:rPr>
          <w:spacing w:val="-2"/>
        </w:rPr>
        <w:t>Classification</w:t>
      </w:r>
    </w:p>
    <w:p w14:paraId="458EF2AB">
      <w:pPr>
        <w:pStyle w:val="11"/>
        <w:spacing w:before="102"/>
        <w:rPr>
          <w:b/>
        </w:rPr>
      </w:pPr>
    </w:p>
    <w:p w14:paraId="2E402B96">
      <w:pPr>
        <w:pStyle w:val="11"/>
        <w:spacing w:line="360" w:lineRule="auto"/>
        <w:ind w:left="360" w:right="725"/>
        <w:jc w:val="both"/>
      </w:pPr>
      <w:r>
        <w:t>Earlier complaint-classification systems often used keywords or rule-based approaches. For example, words such as "water", "road", or "electricity" could be used for categorization.</w:t>
      </w:r>
    </w:p>
    <w:p w14:paraId="0A487951">
      <w:pPr>
        <w:pStyle w:val="11"/>
        <w:spacing w:before="240" w:line="360" w:lineRule="auto"/>
        <w:ind w:left="360" w:right="724"/>
        <w:jc w:val="both"/>
      </w:pPr>
      <w:r>
        <w:t>These methods are simple and computationally inexpensive. However, they cannot effectively understand the complete meaning of sentences and may fail when similar words are used in different contexts.</w:t>
      </w:r>
    </w:p>
    <w:p w14:paraId="615FE8AB">
      <w:pPr>
        <w:pStyle w:val="11"/>
        <w:spacing w:after="0" w:line="360" w:lineRule="auto"/>
        <w:jc w:val="both"/>
        <w:sectPr>
          <w:pgSz w:w="12240" w:h="15840"/>
          <w:pgMar w:top="1380" w:right="720" w:bottom="1000" w:left="1080" w:header="0" w:footer="804" w:gutter="0"/>
          <w:cols w:space="720" w:num="1"/>
        </w:sectPr>
      </w:pPr>
    </w:p>
    <w:p w14:paraId="0B743D74">
      <w:pPr>
        <w:pStyle w:val="8"/>
        <w:spacing w:before="60"/>
      </w:pPr>
      <w:bookmarkStart w:id="59" w:name="Machine-Learning Classification "/>
      <w:bookmarkEnd w:id="59"/>
      <w:r>
        <w:t xml:space="preserve">Machine-Learning </w:t>
      </w:r>
      <w:r>
        <w:rPr>
          <w:spacing w:val="-2"/>
        </w:rPr>
        <w:t>Classification</w:t>
      </w:r>
    </w:p>
    <w:p w14:paraId="3FCFEE04">
      <w:pPr>
        <w:pStyle w:val="11"/>
        <w:spacing w:before="102"/>
        <w:rPr>
          <w:b/>
        </w:rPr>
      </w:pPr>
    </w:p>
    <w:p w14:paraId="6B939724">
      <w:pPr>
        <w:pStyle w:val="11"/>
        <w:spacing w:line="360" w:lineRule="auto"/>
        <w:ind w:left="360" w:right="723"/>
        <w:jc w:val="both"/>
      </w:pPr>
      <w:r>
        <w:t>Algorithms such as Naive Bayes, Support Vector Machines,</w:t>
      </w:r>
      <w:r>
        <w:rPr>
          <w:spacing w:val="-6"/>
        </w:rPr>
        <w:t xml:space="preserve"> </w:t>
      </w:r>
      <w:r>
        <w:t>Decision</w:t>
      </w:r>
      <w:r>
        <w:rPr>
          <w:spacing w:val="-6"/>
        </w:rPr>
        <w:t xml:space="preserve"> </w:t>
      </w:r>
      <w:r>
        <w:t>Trees,</w:t>
      </w:r>
      <w:r>
        <w:rPr>
          <w:spacing w:val="-6"/>
        </w:rPr>
        <w:t xml:space="preserve"> </w:t>
      </w:r>
      <w:r>
        <w:t>and</w:t>
      </w:r>
      <w:r>
        <w:rPr>
          <w:spacing w:val="-6"/>
        </w:rPr>
        <w:t xml:space="preserve"> </w:t>
      </w:r>
      <w:r>
        <w:t>Random</w:t>
      </w:r>
      <w:r>
        <w:rPr>
          <w:spacing w:val="-6"/>
        </w:rPr>
        <w:t xml:space="preserve"> </w:t>
      </w:r>
      <w:r>
        <w:t>Forest have been used for text classification. These approaches provide improved performance when compared with simple rule-based systems but often require manually generated features.</w:t>
      </w:r>
    </w:p>
    <w:p w14:paraId="69BE46EE">
      <w:pPr>
        <w:pStyle w:val="11"/>
        <w:spacing w:before="4"/>
      </w:pPr>
    </w:p>
    <w:p w14:paraId="1422733C">
      <w:pPr>
        <w:pStyle w:val="8"/>
      </w:pPr>
      <w:bookmarkStart w:id="60" w:name="Transformer-Based Classification "/>
      <w:bookmarkEnd w:id="60"/>
      <w:r>
        <w:rPr>
          <w:spacing w:val="-2"/>
        </w:rPr>
        <w:t>Transformer-Based</w:t>
      </w:r>
      <w:r>
        <w:rPr>
          <w:spacing w:val="7"/>
        </w:rPr>
        <w:t xml:space="preserve"> </w:t>
      </w:r>
      <w:r>
        <w:rPr>
          <w:spacing w:val="-2"/>
        </w:rPr>
        <w:t>Classification</w:t>
      </w:r>
    </w:p>
    <w:p w14:paraId="3FEBBE78">
      <w:pPr>
        <w:pStyle w:val="11"/>
        <w:spacing w:before="102"/>
        <w:rPr>
          <w:b/>
        </w:rPr>
      </w:pPr>
    </w:p>
    <w:p w14:paraId="53EEA003">
      <w:pPr>
        <w:pStyle w:val="11"/>
        <w:spacing w:line="360" w:lineRule="auto"/>
        <w:ind w:left="360" w:right="726"/>
        <w:jc w:val="both"/>
      </w:pPr>
      <w:r>
        <w:t>Transformer models such as BERT provide contextual representations of text. BERT can understand the relationship between words in a sentence and can therefore classify complaints more accurately than keyword-based methods.</w:t>
      </w:r>
    </w:p>
    <w:p w14:paraId="59BBAF53">
      <w:pPr>
        <w:pStyle w:val="11"/>
        <w:spacing w:before="240"/>
        <w:ind w:left="360"/>
      </w:pPr>
      <w:r>
        <w:t xml:space="preserve">For </w:t>
      </w:r>
      <w:r>
        <w:rPr>
          <w:spacing w:val="-2"/>
        </w:rPr>
        <w:t>example:</w:t>
      </w:r>
    </w:p>
    <w:p w14:paraId="010CC7B1">
      <w:pPr>
        <w:pStyle w:val="11"/>
        <w:spacing w:before="102"/>
      </w:pPr>
    </w:p>
    <w:p w14:paraId="0E1A4507">
      <w:pPr>
        <w:pStyle w:val="8"/>
      </w:pPr>
      <w:r>
        <w:t>“There</w:t>
      </w:r>
      <w:r>
        <w:rPr>
          <w:spacing w:val="-2"/>
        </w:rPr>
        <w:t xml:space="preserve"> </w:t>
      </w:r>
      <w:r>
        <w:t>are</w:t>
      </w:r>
      <w:r>
        <w:rPr>
          <w:spacing w:val="-2"/>
        </w:rPr>
        <w:t xml:space="preserve"> </w:t>
      </w:r>
      <w:r>
        <w:t>large</w:t>
      </w:r>
      <w:r>
        <w:rPr>
          <w:spacing w:val="-1"/>
        </w:rPr>
        <w:t xml:space="preserve"> </w:t>
      </w:r>
      <w:r>
        <w:t>potholes</w:t>
      </w:r>
      <w:r>
        <w:rPr>
          <w:spacing w:val="-2"/>
        </w:rPr>
        <w:t xml:space="preserve"> </w:t>
      </w:r>
      <w:r>
        <w:t>on</w:t>
      </w:r>
      <w:r>
        <w:rPr>
          <w:spacing w:val="-2"/>
        </w:rPr>
        <w:t xml:space="preserve"> </w:t>
      </w:r>
      <w:r>
        <w:t>my</w:t>
      </w:r>
      <w:r>
        <w:rPr>
          <w:spacing w:val="-1"/>
        </w:rPr>
        <w:t xml:space="preserve"> </w:t>
      </w:r>
      <w:r>
        <w:rPr>
          <w:spacing w:val="-2"/>
        </w:rPr>
        <w:t>road.”</w:t>
      </w:r>
    </w:p>
    <w:p w14:paraId="79D015D8">
      <w:pPr>
        <w:pStyle w:val="11"/>
        <w:spacing w:before="102"/>
        <w:rPr>
          <w:b/>
        </w:rPr>
      </w:pPr>
    </w:p>
    <w:p w14:paraId="5055AB1B">
      <w:pPr>
        <w:pStyle w:val="11"/>
        <w:spacing w:line="568" w:lineRule="auto"/>
        <w:ind w:left="360" w:right="4753"/>
      </w:pPr>
      <w:r>
        <w:t>can</w:t>
      </w:r>
      <w:r>
        <w:rPr>
          <w:spacing w:val="-6"/>
        </w:rPr>
        <w:t xml:space="preserve"> </w:t>
      </w:r>
      <w:r>
        <w:t>be</w:t>
      </w:r>
      <w:r>
        <w:rPr>
          <w:spacing w:val="-6"/>
        </w:rPr>
        <w:t xml:space="preserve"> </w:t>
      </w:r>
      <w:r>
        <w:t>understood</w:t>
      </w:r>
      <w:r>
        <w:rPr>
          <w:spacing w:val="-6"/>
        </w:rPr>
        <w:t xml:space="preserve"> </w:t>
      </w:r>
      <w:r>
        <w:t>as</w:t>
      </w:r>
      <w:r>
        <w:rPr>
          <w:spacing w:val="-6"/>
        </w:rPr>
        <w:t xml:space="preserve"> </w:t>
      </w:r>
      <w:r>
        <w:t>a</w:t>
      </w:r>
      <w:r>
        <w:rPr>
          <w:spacing w:val="-6"/>
        </w:rPr>
        <w:t xml:space="preserve"> </w:t>
      </w:r>
      <w:r>
        <w:t>Roads</w:t>
      </w:r>
      <w:r>
        <w:rPr>
          <w:spacing w:val="-6"/>
        </w:rPr>
        <w:t xml:space="preserve"> </w:t>
      </w:r>
      <w:r>
        <w:t>Department</w:t>
      </w:r>
      <w:r>
        <w:rPr>
          <w:spacing w:val="-6"/>
        </w:rPr>
        <w:t xml:space="preserve"> </w:t>
      </w:r>
      <w:r>
        <w:t xml:space="preserve">complaint. </w:t>
      </w:r>
      <w:r>
        <w:rPr>
          <w:spacing w:val="-2"/>
        </w:rPr>
        <w:t>Similarly:</w:t>
      </w:r>
    </w:p>
    <w:p w14:paraId="738436D3">
      <w:pPr>
        <w:pStyle w:val="8"/>
      </w:pPr>
      <w:r>
        <w:t>“There</w:t>
      </w:r>
      <w:r>
        <w:rPr>
          <w:spacing w:val="-1"/>
        </w:rPr>
        <w:t xml:space="preserve"> </w:t>
      </w:r>
      <w:r>
        <w:t>is</w:t>
      </w:r>
      <w:r>
        <w:rPr>
          <w:spacing w:val="-1"/>
        </w:rPr>
        <w:t xml:space="preserve"> </w:t>
      </w:r>
      <w:r>
        <w:t>no drinking</w:t>
      </w:r>
      <w:r>
        <w:rPr>
          <w:spacing w:val="-1"/>
        </w:rPr>
        <w:t xml:space="preserve"> </w:t>
      </w:r>
      <w:r>
        <w:t>water</w:t>
      </w:r>
      <w:r>
        <w:rPr>
          <w:spacing w:val="-1"/>
        </w:rPr>
        <w:t xml:space="preserve"> </w:t>
      </w:r>
      <w:r>
        <w:t>supply in</w:t>
      </w:r>
      <w:r>
        <w:rPr>
          <w:spacing w:val="-1"/>
        </w:rPr>
        <w:t xml:space="preserve"> </w:t>
      </w:r>
      <w:r>
        <w:t xml:space="preserve">our </w:t>
      </w:r>
      <w:r>
        <w:rPr>
          <w:spacing w:val="-2"/>
        </w:rPr>
        <w:t>street.”</w:t>
      </w:r>
    </w:p>
    <w:p w14:paraId="266B7C10">
      <w:pPr>
        <w:pStyle w:val="11"/>
        <w:spacing w:before="101"/>
        <w:rPr>
          <w:b/>
        </w:rPr>
      </w:pPr>
    </w:p>
    <w:p w14:paraId="1EF9A25A">
      <w:pPr>
        <w:pStyle w:val="11"/>
        <w:spacing w:before="1"/>
        <w:ind w:left="360"/>
      </w:pPr>
      <w:r>
        <w:t>can</w:t>
      </w:r>
      <w:r>
        <w:rPr>
          <w:spacing w:val="-4"/>
        </w:rPr>
        <w:t xml:space="preserve"> </w:t>
      </w:r>
      <w:r>
        <w:t>be</w:t>
      </w:r>
      <w:r>
        <w:rPr>
          <w:spacing w:val="-3"/>
        </w:rPr>
        <w:t xml:space="preserve"> </w:t>
      </w:r>
      <w:r>
        <w:t>classified</w:t>
      </w:r>
      <w:r>
        <w:rPr>
          <w:spacing w:val="-3"/>
        </w:rPr>
        <w:t xml:space="preserve"> </w:t>
      </w:r>
      <w:r>
        <w:t>under</w:t>
      </w:r>
      <w:r>
        <w:rPr>
          <w:spacing w:val="-4"/>
        </w:rPr>
        <w:t xml:space="preserve"> </w:t>
      </w:r>
      <w:r>
        <w:t>the</w:t>
      </w:r>
      <w:r>
        <w:rPr>
          <w:spacing w:val="-3"/>
        </w:rPr>
        <w:t xml:space="preserve"> </w:t>
      </w:r>
      <w:r>
        <w:t>Water</w:t>
      </w:r>
      <w:r>
        <w:rPr>
          <w:spacing w:val="-3"/>
        </w:rPr>
        <w:t xml:space="preserve"> </w:t>
      </w:r>
      <w:r>
        <w:rPr>
          <w:spacing w:val="-2"/>
        </w:rPr>
        <w:t>Department.</w:t>
      </w:r>
    </w:p>
    <w:p w14:paraId="14C68F98">
      <w:pPr>
        <w:pStyle w:val="11"/>
        <w:spacing w:before="141"/>
      </w:pPr>
    </w:p>
    <w:p w14:paraId="3CC52C79">
      <w:pPr>
        <w:pStyle w:val="8"/>
        <w:spacing w:before="1"/>
      </w:pPr>
      <w:bookmarkStart w:id="61" w:name="Multilingual NLP "/>
      <w:bookmarkEnd w:id="61"/>
      <w:r>
        <w:t xml:space="preserve">Multilingual </w:t>
      </w:r>
      <w:r>
        <w:rPr>
          <w:spacing w:val="-5"/>
        </w:rPr>
        <w:t>NLP</w:t>
      </w:r>
    </w:p>
    <w:p w14:paraId="164A95CF">
      <w:pPr>
        <w:pStyle w:val="11"/>
        <w:spacing w:before="101"/>
        <w:rPr>
          <w:b/>
        </w:rPr>
      </w:pPr>
    </w:p>
    <w:p w14:paraId="28B6DAB2">
      <w:pPr>
        <w:pStyle w:val="11"/>
        <w:spacing w:before="1" w:line="360" w:lineRule="auto"/>
        <w:ind w:left="360" w:right="732"/>
        <w:jc w:val="both"/>
      </w:pPr>
      <w:r>
        <w:t>Citizen complaints may be submitted in several regional languages. Language-identification models such as FastText can automatically identify the input language.</w:t>
      </w:r>
    </w:p>
    <w:p w14:paraId="0878C83C">
      <w:pPr>
        <w:pStyle w:val="11"/>
        <w:spacing w:before="240" w:line="360" w:lineRule="auto"/>
        <w:ind w:left="360" w:right="729"/>
        <w:jc w:val="both"/>
      </w:pPr>
      <w:r>
        <w:t xml:space="preserve">Multilingual translation models such as </w:t>
      </w:r>
      <w:r>
        <w:rPr>
          <w:b/>
        </w:rPr>
        <w:t xml:space="preserve">NLLB – No Language Left Behind </w:t>
      </w:r>
      <w:r>
        <w:t>allow complaints written in supported regional languages to be translated into a common processing language.</w:t>
      </w:r>
    </w:p>
    <w:p w14:paraId="76E7D1CE">
      <w:pPr>
        <w:pStyle w:val="11"/>
        <w:spacing w:before="3"/>
      </w:pPr>
    </w:p>
    <w:p w14:paraId="7C70BC1F">
      <w:pPr>
        <w:pStyle w:val="8"/>
        <w:spacing w:before="1"/>
      </w:pPr>
      <w:bookmarkStart w:id="62" w:name="Duplicate Complaint Detection "/>
      <w:bookmarkEnd w:id="62"/>
      <w:r>
        <w:t xml:space="preserve">Duplicate Complaint </w:t>
      </w:r>
      <w:r>
        <w:rPr>
          <w:spacing w:val="-2"/>
        </w:rPr>
        <w:t>Detection</w:t>
      </w:r>
    </w:p>
    <w:p w14:paraId="78E56718">
      <w:pPr>
        <w:pStyle w:val="11"/>
        <w:spacing w:before="101"/>
        <w:rPr>
          <w:b/>
        </w:rPr>
      </w:pPr>
    </w:p>
    <w:p w14:paraId="313C4A9E">
      <w:pPr>
        <w:pStyle w:val="11"/>
        <w:spacing w:before="1" w:line="360" w:lineRule="auto"/>
        <w:ind w:left="360" w:right="725"/>
        <w:jc w:val="both"/>
      </w:pPr>
      <w:r>
        <w:t>Traditional duplicate detection based only on exact word matching cannot identify complaints that express the same meaning using different words.</w:t>
      </w:r>
    </w:p>
    <w:p w14:paraId="32F3E2FC">
      <w:pPr>
        <w:pStyle w:val="11"/>
        <w:spacing w:after="0" w:line="360" w:lineRule="auto"/>
        <w:jc w:val="both"/>
        <w:sectPr>
          <w:pgSz w:w="12240" w:h="15840"/>
          <w:pgMar w:top="1380" w:right="720" w:bottom="1000" w:left="1080" w:header="0" w:footer="804" w:gutter="0"/>
          <w:cols w:space="720" w:num="1"/>
        </w:sectPr>
      </w:pPr>
    </w:p>
    <w:p w14:paraId="20C078B4">
      <w:pPr>
        <w:pStyle w:val="11"/>
        <w:spacing w:before="60" w:line="360" w:lineRule="auto"/>
        <w:ind w:left="360" w:right="220"/>
      </w:pPr>
      <w:bookmarkStart w:id="63" w:name=" "/>
      <w:bookmarkEnd w:id="63"/>
      <w:bookmarkStart w:id="64" w:name=" "/>
      <w:bookmarkEnd w:id="64"/>
      <w:bookmarkStart w:id="65" w:name=" "/>
      <w:bookmarkEnd w:id="65"/>
      <w:bookmarkStart w:id="66" w:name=" "/>
      <w:bookmarkEnd w:id="66"/>
      <w:bookmarkStart w:id="67" w:name=" "/>
      <w:bookmarkEnd w:id="67"/>
      <w:bookmarkStart w:id="68" w:name=" "/>
      <w:bookmarkEnd w:id="68"/>
      <w:bookmarkStart w:id="69" w:name=" "/>
      <w:bookmarkEnd w:id="69"/>
      <w:bookmarkStart w:id="70" w:name=" "/>
      <w:bookmarkEnd w:id="70"/>
      <w:bookmarkStart w:id="71" w:name=" "/>
      <w:bookmarkEnd w:id="71"/>
      <w:r>
        <w:t>Sentence-BERT</w:t>
      </w:r>
      <w:r>
        <w:rPr>
          <w:spacing w:val="80"/>
        </w:rPr>
        <w:t xml:space="preserve"> </w:t>
      </w:r>
      <w:r>
        <w:t>generates</w:t>
      </w:r>
      <w:r>
        <w:rPr>
          <w:spacing w:val="80"/>
        </w:rPr>
        <w:t xml:space="preserve"> </w:t>
      </w:r>
      <w:r>
        <w:t>semantic</w:t>
      </w:r>
      <w:r>
        <w:rPr>
          <w:spacing w:val="80"/>
        </w:rPr>
        <w:t xml:space="preserve"> </w:t>
      </w:r>
      <w:r>
        <w:t>vector</w:t>
      </w:r>
      <w:r>
        <w:rPr>
          <w:spacing w:val="80"/>
        </w:rPr>
        <w:t xml:space="preserve"> </w:t>
      </w:r>
      <w:r>
        <w:t>representations</w:t>
      </w:r>
      <w:r>
        <w:rPr>
          <w:spacing w:val="80"/>
        </w:rPr>
        <w:t xml:space="preserve"> </w:t>
      </w:r>
      <w:r>
        <w:t>of</w:t>
      </w:r>
      <w:r>
        <w:rPr>
          <w:spacing w:val="80"/>
        </w:rPr>
        <w:t xml:space="preserve"> </w:t>
      </w:r>
      <w:r>
        <w:t>complete</w:t>
      </w:r>
      <w:r>
        <w:rPr>
          <w:spacing w:val="80"/>
        </w:rPr>
        <w:t xml:space="preserve"> </w:t>
      </w:r>
      <w:r>
        <w:t>sentences.</w:t>
      </w:r>
      <w:r>
        <w:rPr>
          <w:spacing w:val="80"/>
        </w:rPr>
        <w:t xml:space="preserve"> </w:t>
      </w:r>
      <w:r>
        <w:t>These embeddings can then be compared through Cosine Similarity.</w:t>
      </w:r>
    </w:p>
    <w:p w14:paraId="6A8FCD9E">
      <w:pPr>
        <w:pStyle w:val="11"/>
        <w:spacing w:before="240"/>
        <w:ind w:left="360"/>
      </w:pPr>
      <w:r>
        <w:t xml:space="preserve">For </w:t>
      </w:r>
      <w:r>
        <w:rPr>
          <w:spacing w:val="-2"/>
        </w:rPr>
        <w:t>example:</w:t>
      </w:r>
    </w:p>
    <w:p w14:paraId="147E2D36">
      <w:pPr>
        <w:pStyle w:val="11"/>
        <w:spacing w:before="102"/>
      </w:pPr>
    </w:p>
    <w:p w14:paraId="0B3309C5">
      <w:pPr>
        <w:spacing w:before="0"/>
        <w:ind w:left="360" w:right="0" w:firstLine="0"/>
        <w:jc w:val="left"/>
        <w:rPr>
          <w:sz w:val="24"/>
        </w:rPr>
      </w:pPr>
      <w:r>
        <w:rPr>
          <w:b/>
          <w:sz w:val="24"/>
        </w:rPr>
        <w:t xml:space="preserve">Complaint 1: </w:t>
      </w:r>
      <w:r>
        <w:rPr>
          <w:sz w:val="24"/>
        </w:rPr>
        <w:t xml:space="preserve">“No water supply in Gandhi </w:t>
      </w:r>
      <w:r>
        <w:rPr>
          <w:spacing w:val="-2"/>
          <w:sz w:val="24"/>
        </w:rPr>
        <w:t>Street.”</w:t>
      </w:r>
    </w:p>
    <w:p w14:paraId="721AB3FA">
      <w:pPr>
        <w:pStyle w:val="11"/>
        <w:spacing w:before="102"/>
      </w:pPr>
    </w:p>
    <w:p w14:paraId="175C243A">
      <w:pPr>
        <w:spacing w:before="0" w:line="585" w:lineRule="auto"/>
        <w:ind w:left="360" w:right="3269" w:firstLine="0"/>
        <w:jc w:val="left"/>
        <w:rPr>
          <w:b/>
          <w:sz w:val="24"/>
        </w:rPr>
      </w:pPr>
      <w:r>
        <w:rPr>
          <w:b/>
          <w:sz w:val="24"/>
        </w:rPr>
        <w:t xml:space="preserve">Complaint 2: </w:t>
      </w:r>
      <w:r>
        <w:rPr>
          <w:sz w:val="24"/>
        </w:rPr>
        <w:t>“Water has not been available in Gandhi Street.” Although</w:t>
      </w:r>
      <w:r>
        <w:rPr>
          <w:spacing w:val="-5"/>
          <w:sz w:val="24"/>
        </w:rPr>
        <w:t xml:space="preserve"> </w:t>
      </w:r>
      <w:r>
        <w:rPr>
          <w:sz w:val="24"/>
        </w:rPr>
        <w:t>the</w:t>
      </w:r>
      <w:r>
        <w:rPr>
          <w:spacing w:val="-5"/>
          <w:sz w:val="24"/>
        </w:rPr>
        <w:t xml:space="preserve"> </w:t>
      </w:r>
      <w:r>
        <w:rPr>
          <w:sz w:val="24"/>
        </w:rPr>
        <w:t>sentences</w:t>
      </w:r>
      <w:r>
        <w:rPr>
          <w:spacing w:val="-5"/>
          <w:sz w:val="24"/>
        </w:rPr>
        <w:t xml:space="preserve"> </w:t>
      </w:r>
      <w:r>
        <w:rPr>
          <w:sz w:val="24"/>
        </w:rPr>
        <w:t>are</w:t>
      </w:r>
      <w:r>
        <w:rPr>
          <w:spacing w:val="-5"/>
          <w:sz w:val="24"/>
        </w:rPr>
        <w:t xml:space="preserve"> </w:t>
      </w:r>
      <w:r>
        <w:rPr>
          <w:sz w:val="24"/>
        </w:rPr>
        <w:t>different,</w:t>
      </w:r>
      <w:r>
        <w:rPr>
          <w:spacing w:val="-5"/>
          <w:sz w:val="24"/>
        </w:rPr>
        <w:t xml:space="preserve"> </w:t>
      </w:r>
      <w:r>
        <w:rPr>
          <w:sz w:val="24"/>
        </w:rPr>
        <w:t>they</w:t>
      </w:r>
      <w:r>
        <w:rPr>
          <w:spacing w:val="-5"/>
          <w:sz w:val="24"/>
        </w:rPr>
        <w:t xml:space="preserve"> </w:t>
      </w:r>
      <w:r>
        <w:rPr>
          <w:sz w:val="24"/>
        </w:rPr>
        <w:t>describe</w:t>
      </w:r>
      <w:r>
        <w:rPr>
          <w:spacing w:val="-5"/>
          <w:sz w:val="24"/>
        </w:rPr>
        <w:t xml:space="preserve"> </w:t>
      </w:r>
      <w:r>
        <w:rPr>
          <w:sz w:val="24"/>
        </w:rPr>
        <w:t>a</w:t>
      </w:r>
      <w:r>
        <w:rPr>
          <w:spacing w:val="-5"/>
          <w:sz w:val="24"/>
        </w:rPr>
        <w:t xml:space="preserve"> </w:t>
      </w:r>
      <w:r>
        <w:rPr>
          <w:sz w:val="24"/>
        </w:rPr>
        <w:t>similar</w:t>
      </w:r>
      <w:r>
        <w:rPr>
          <w:spacing w:val="-5"/>
          <w:sz w:val="24"/>
        </w:rPr>
        <w:t xml:space="preserve"> </w:t>
      </w:r>
      <w:r>
        <w:rPr>
          <w:sz w:val="24"/>
        </w:rPr>
        <w:t xml:space="preserve">problem. </w:t>
      </w:r>
      <w:bookmarkStart w:id="72" w:name="Automatic Complaint Summarization "/>
      <w:bookmarkEnd w:id="72"/>
      <w:r>
        <w:rPr>
          <w:b/>
          <w:sz w:val="24"/>
        </w:rPr>
        <w:t>Automatic Complaint Summarization</w:t>
      </w:r>
    </w:p>
    <w:p w14:paraId="5D54CDB1">
      <w:pPr>
        <w:pStyle w:val="11"/>
        <w:spacing w:line="258" w:lineRule="exact"/>
        <w:ind w:left="360"/>
      </w:pPr>
      <w:r>
        <w:t>Officials</w:t>
      </w:r>
      <w:r>
        <w:rPr>
          <w:spacing w:val="12"/>
        </w:rPr>
        <w:t xml:space="preserve"> </w:t>
      </w:r>
      <w:r>
        <w:t>may</w:t>
      </w:r>
      <w:r>
        <w:rPr>
          <w:spacing w:val="13"/>
        </w:rPr>
        <w:t xml:space="preserve"> </w:t>
      </w:r>
      <w:r>
        <w:t>receive</w:t>
      </w:r>
      <w:r>
        <w:rPr>
          <w:spacing w:val="-2"/>
        </w:rPr>
        <w:t xml:space="preserve"> </w:t>
      </w:r>
      <w:r>
        <w:t>lengthy</w:t>
      </w:r>
      <w:r>
        <w:rPr>
          <w:spacing w:val="-2"/>
        </w:rPr>
        <w:t xml:space="preserve"> </w:t>
      </w:r>
      <w:r>
        <w:t>complaint</w:t>
      </w:r>
      <w:r>
        <w:rPr>
          <w:spacing w:val="-2"/>
        </w:rPr>
        <w:t xml:space="preserve"> </w:t>
      </w:r>
      <w:r>
        <w:t>descriptions.</w:t>
      </w:r>
      <w:r>
        <w:rPr>
          <w:spacing w:val="-2"/>
        </w:rPr>
        <w:t xml:space="preserve"> </w:t>
      </w:r>
      <w:r>
        <w:t>Transformer-based</w:t>
      </w:r>
      <w:r>
        <w:rPr>
          <w:spacing w:val="-2"/>
        </w:rPr>
        <w:t xml:space="preserve"> </w:t>
      </w:r>
      <w:r>
        <w:t>generative</w:t>
      </w:r>
      <w:r>
        <w:rPr>
          <w:spacing w:val="-2"/>
        </w:rPr>
        <w:t xml:space="preserve"> </w:t>
      </w:r>
      <w:r>
        <w:t>models</w:t>
      </w:r>
      <w:r>
        <w:rPr>
          <w:spacing w:val="-2"/>
        </w:rPr>
        <w:t xml:space="preserve"> </w:t>
      </w:r>
      <w:r>
        <w:rPr>
          <w:spacing w:val="-4"/>
        </w:rPr>
        <w:t>such</w:t>
      </w:r>
    </w:p>
    <w:p w14:paraId="5B4101EC">
      <w:pPr>
        <w:pStyle w:val="11"/>
        <w:spacing w:before="138"/>
        <w:ind w:left="360"/>
      </w:pPr>
      <w:r>
        <w:t>as</w:t>
      </w:r>
      <w:r>
        <w:rPr>
          <w:spacing w:val="-2"/>
        </w:rPr>
        <w:t xml:space="preserve"> </w:t>
      </w:r>
      <w:r>
        <w:t>BART</w:t>
      </w:r>
      <w:r>
        <w:rPr>
          <w:spacing w:val="-1"/>
        </w:rPr>
        <w:t xml:space="preserve"> </w:t>
      </w:r>
      <w:r>
        <w:t>can</w:t>
      </w:r>
      <w:r>
        <w:rPr>
          <w:spacing w:val="-1"/>
        </w:rPr>
        <w:t xml:space="preserve"> </w:t>
      </w:r>
      <w:r>
        <w:t>convert</w:t>
      </w:r>
      <w:r>
        <w:rPr>
          <w:spacing w:val="-1"/>
        </w:rPr>
        <w:t xml:space="preserve"> </w:t>
      </w:r>
      <w:r>
        <w:t>lengthy</w:t>
      </w:r>
      <w:r>
        <w:rPr>
          <w:spacing w:val="-1"/>
        </w:rPr>
        <w:t xml:space="preserve"> </w:t>
      </w:r>
      <w:r>
        <w:t>text</w:t>
      </w:r>
      <w:r>
        <w:rPr>
          <w:spacing w:val="-1"/>
        </w:rPr>
        <w:t xml:space="preserve"> </w:t>
      </w:r>
      <w:r>
        <w:t>into</w:t>
      </w:r>
      <w:r>
        <w:rPr>
          <w:spacing w:val="-1"/>
        </w:rPr>
        <w:t xml:space="preserve"> </w:t>
      </w:r>
      <w:r>
        <w:t>a</w:t>
      </w:r>
      <w:r>
        <w:rPr>
          <w:spacing w:val="-1"/>
        </w:rPr>
        <w:t xml:space="preserve"> </w:t>
      </w:r>
      <w:r>
        <w:t>short</w:t>
      </w:r>
      <w:r>
        <w:rPr>
          <w:spacing w:val="-1"/>
        </w:rPr>
        <w:t xml:space="preserve"> </w:t>
      </w:r>
      <w:r>
        <w:t>summary</w:t>
      </w:r>
      <w:r>
        <w:rPr>
          <w:spacing w:val="-1"/>
        </w:rPr>
        <w:t xml:space="preserve"> </w:t>
      </w:r>
      <w:r>
        <w:t>while</w:t>
      </w:r>
      <w:r>
        <w:rPr>
          <w:spacing w:val="-1"/>
        </w:rPr>
        <w:t xml:space="preserve"> </w:t>
      </w:r>
      <w:r>
        <w:t>preserving</w:t>
      </w:r>
      <w:r>
        <w:rPr>
          <w:spacing w:val="-1"/>
        </w:rPr>
        <w:t xml:space="preserve"> </w:t>
      </w:r>
      <w:r>
        <w:t>the</w:t>
      </w:r>
      <w:r>
        <w:rPr>
          <w:spacing w:val="-1"/>
        </w:rPr>
        <w:t xml:space="preserve"> </w:t>
      </w:r>
      <w:r>
        <w:t>main</w:t>
      </w:r>
      <w:r>
        <w:rPr>
          <w:spacing w:val="-1"/>
        </w:rPr>
        <w:t xml:space="preserve"> </w:t>
      </w:r>
      <w:r>
        <w:rPr>
          <w:spacing w:val="-2"/>
        </w:rPr>
        <w:t>issue.</w:t>
      </w:r>
    </w:p>
    <w:p w14:paraId="3CCDBA5D">
      <w:pPr>
        <w:pStyle w:val="11"/>
        <w:spacing w:after="0"/>
        <w:sectPr>
          <w:pgSz w:w="12240" w:h="15840"/>
          <w:pgMar w:top="1380" w:right="720" w:bottom="1000" w:left="1080" w:header="0" w:footer="804" w:gutter="0"/>
          <w:cols w:space="720" w:num="1"/>
        </w:sectPr>
      </w:pPr>
    </w:p>
    <w:p w14:paraId="694278F4">
      <w:pPr>
        <w:pStyle w:val="5"/>
        <w:numPr>
          <w:ilvl w:val="1"/>
          <w:numId w:val="10"/>
        </w:numPr>
        <w:tabs>
          <w:tab w:val="left" w:pos="777"/>
        </w:tabs>
        <w:spacing w:before="60" w:after="0" w:line="240" w:lineRule="auto"/>
        <w:ind w:left="777" w:right="0" w:hanging="417"/>
        <w:jc w:val="left"/>
      </w:pPr>
      <w:bookmarkStart w:id="73" w:name=" "/>
      <w:bookmarkEnd w:id="73"/>
      <w:bookmarkStart w:id="74" w:name=" "/>
      <w:bookmarkEnd w:id="74"/>
      <w:bookmarkStart w:id="75" w:name="2.3 Comparative Analysis "/>
      <w:bookmarkEnd w:id="75"/>
      <w:bookmarkStart w:id="76" w:name=" "/>
      <w:bookmarkEnd w:id="76"/>
      <w:bookmarkStart w:id="77" w:name=" "/>
      <w:bookmarkEnd w:id="77"/>
      <w:bookmarkStart w:id="78" w:name=" "/>
      <w:bookmarkEnd w:id="78"/>
      <w:r>
        <w:t>Comparative</w:t>
      </w:r>
      <w:r>
        <w:rPr>
          <w:spacing w:val="-11"/>
        </w:rPr>
        <w:t xml:space="preserve"> </w:t>
      </w:r>
      <w:r>
        <w:rPr>
          <w:spacing w:val="-2"/>
        </w:rPr>
        <w:t>Analysis</w:t>
      </w:r>
    </w:p>
    <w:p w14:paraId="30463DE3">
      <w:pPr>
        <w:pStyle w:val="11"/>
        <w:spacing w:before="126"/>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09"/>
        <w:gridCol w:w="2149"/>
        <w:gridCol w:w="2284"/>
        <w:gridCol w:w="2686"/>
      </w:tblGrid>
      <w:tr w14:paraId="5E6E3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8" w:hRule="atLeast"/>
        </w:trPr>
        <w:tc>
          <w:tcPr>
            <w:tcW w:w="2109" w:type="dxa"/>
          </w:tcPr>
          <w:p w14:paraId="1B6812A5">
            <w:pPr>
              <w:pStyle w:val="14"/>
              <w:spacing w:before="0" w:line="266" w:lineRule="exact"/>
              <w:ind w:left="71"/>
              <w:rPr>
                <w:b/>
                <w:sz w:val="24"/>
              </w:rPr>
            </w:pPr>
            <w:r>
              <w:rPr>
                <w:b/>
                <w:sz w:val="24"/>
              </w:rPr>
              <w:t xml:space="preserve">Existing </w:t>
            </w:r>
            <w:r>
              <w:rPr>
                <w:b/>
                <w:spacing w:val="-2"/>
                <w:sz w:val="24"/>
              </w:rPr>
              <w:t>Approach</w:t>
            </w:r>
          </w:p>
        </w:tc>
        <w:tc>
          <w:tcPr>
            <w:tcW w:w="2149" w:type="dxa"/>
          </w:tcPr>
          <w:p w14:paraId="77F4AFB5">
            <w:pPr>
              <w:pStyle w:val="14"/>
              <w:spacing w:before="0" w:line="266" w:lineRule="exact"/>
              <w:ind w:left="498"/>
              <w:rPr>
                <w:b/>
                <w:sz w:val="24"/>
              </w:rPr>
            </w:pPr>
            <w:r>
              <w:rPr>
                <w:b/>
                <w:spacing w:val="-2"/>
                <w:sz w:val="24"/>
              </w:rPr>
              <w:t>Advantages</w:t>
            </w:r>
          </w:p>
        </w:tc>
        <w:tc>
          <w:tcPr>
            <w:tcW w:w="2284" w:type="dxa"/>
          </w:tcPr>
          <w:p w14:paraId="2957F844">
            <w:pPr>
              <w:pStyle w:val="14"/>
              <w:spacing w:before="0" w:line="266" w:lineRule="exact"/>
              <w:ind w:left="613"/>
              <w:rPr>
                <w:b/>
                <w:sz w:val="24"/>
              </w:rPr>
            </w:pPr>
            <w:r>
              <w:rPr>
                <w:b/>
                <w:spacing w:val="-2"/>
                <w:sz w:val="24"/>
              </w:rPr>
              <w:t>Limitations</w:t>
            </w:r>
          </w:p>
        </w:tc>
        <w:tc>
          <w:tcPr>
            <w:tcW w:w="2686" w:type="dxa"/>
          </w:tcPr>
          <w:p w14:paraId="11456F6F">
            <w:pPr>
              <w:pStyle w:val="14"/>
              <w:spacing w:before="0" w:line="360" w:lineRule="auto"/>
              <w:ind w:left="1068" w:hanging="791"/>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2"/>
                <w:sz w:val="24"/>
              </w:rPr>
              <w:t>System</w:t>
            </w:r>
          </w:p>
        </w:tc>
      </w:tr>
      <w:tr w14:paraId="09C81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7" w:hRule="atLeast"/>
        </w:trPr>
        <w:tc>
          <w:tcPr>
            <w:tcW w:w="2109" w:type="dxa"/>
          </w:tcPr>
          <w:p w14:paraId="3E1FA467">
            <w:pPr>
              <w:pStyle w:val="14"/>
              <w:spacing w:line="360" w:lineRule="auto"/>
              <w:ind w:right="301"/>
              <w:rPr>
                <w:sz w:val="24"/>
              </w:rPr>
            </w:pPr>
            <w:r>
              <w:rPr>
                <w:sz w:val="24"/>
              </w:rPr>
              <w:t>Manual</w:t>
            </w:r>
            <w:r>
              <w:rPr>
                <w:spacing w:val="-15"/>
                <w:sz w:val="24"/>
              </w:rPr>
              <w:t xml:space="preserve"> </w:t>
            </w:r>
            <w:r>
              <w:rPr>
                <w:sz w:val="24"/>
              </w:rPr>
              <w:t xml:space="preserve">complaint </w:t>
            </w:r>
            <w:r>
              <w:rPr>
                <w:spacing w:val="-2"/>
                <w:sz w:val="24"/>
              </w:rPr>
              <w:t>classification</w:t>
            </w:r>
          </w:p>
        </w:tc>
        <w:tc>
          <w:tcPr>
            <w:tcW w:w="2149" w:type="dxa"/>
          </w:tcPr>
          <w:p w14:paraId="3CD097D1">
            <w:pPr>
              <w:pStyle w:val="14"/>
              <w:spacing w:line="360" w:lineRule="auto"/>
              <w:ind w:left="116" w:right="582"/>
              <w:rPr>
                <w:sz w:val="24"/>
              </w:rPr>
            </w:pPr>
            <w:r>
              <w:rPr>
                <w:sz w:val="24"/>
              </w:rPr>
              <w:t xml:space="preserve">Simple to </w:t>
            </w:r>
            <w:r>
              <w:rPr>
                <w:spacing w:val="-2"/>
                <w:sz w:val="24"/>
              </w:rPr>
              <w:t>implement</w:t>
            </w:r>
          </w:p>
        </w:tc>
        <w:tc>
          <w:tcPr>
            <w:tcW w:w="2284" w:type="dxa"/>
          </w:tcPr>
          <w:p w14:paraId="48F6C091">
            <w:pPr>
              <w:pStyle w:val="14"/>
              <w:spacing w:line="360" w:lineRule="auto"/>
              <w:ind w:left="142" w:right="5"/>
              <w:rPr>
                <w:sz w:val="24"/>
              </w:rPr>
            </w:pPr>
            <w:r>
              <w:rPr>
                <w:sz w:val="24"/>
              </w:rPr>
              <w:t>Slow</w:t>
            </w:r>
            <w:r>
              <w:rPr>
                <w:spacing w:val="-15"/>
                <w:sz w:val="24"/>
              </w:rPr>
              <w:t xml:space="preserve"> </w:t>
            </w:r>
            <w:r>
              <w:rPr>
                <w:sz w:val="24"/>
              </w:rPr>
              <w:t>and</w:t>
            </w:r>
            <w:r>
              <w:rPr>
                <w:spacing w:val="-15"/>
                <w:sz w:val="24"/>
              </w:rPr>
              <w:t xml:space="preserve"> </w:t>
            </w:r>
            <w:r>
              <w:rPr>
                <w:sz w:val="24"/>
              </w:rPr>
              <w:t>dependent on human effort</w:t>
            </w:r>
          </w:p>
        </w:tc>
        <w:tc>
          <w:tcPr>
            <w:tcW w:w="2686" w:type="dxa"/>
          </w:tcPr>
          <w:p w14:paraId="1063370E">
            <w:pPr>
              <w:pStyle w:val="14"/>
              <w:spacing w:line="360" w:lineRule="auto"/>
              <w:ind w:left="198"/>
              <w:rPr>
                <w:sz w:val="24"/>
              </w:rPr>
            </w:pPr>
            <w:r>
              <w:rPr>
                <w:sz w:val="24"/>
              </w:rPr>
              <w:t>Replaced</w:t>
            </w:r>
            <w:r>
              <w:rPr>
                <w:spacing w:val="-15"/>
                <w:sz w:val="24"/>
              </w:rPr>
              <w:t xml:space="preserve"> </w:t>
            </w:r>
            <w:r>
              <w:rPr>
                <w:sz w:val="24"/>
              </w:rPr>
              <w:t>with</w:t>
            </w:r>
            <w:r>
              <w:rPr>
                <w:spacing w:val="-15"/>
                <w:sz w:val="24"/>
              </w:rPr>
              <w:t xml:space="preserve"> </w:t>
            </w:r>
            <w:r>
              <w:rPr>
                <w:sz w:val="24"/>
              </w:rPr>
              <w:t xml:space="preserve">automated </w:t>
            </w:r>
            <w:r>
              <w:rPr>
                <w:spacing w:val="-2"/>
                <w:sz w:val="24"/>
              </w:rPr>
              <w:t>classification</w:t>
            </w:r>
          </w:p>
        </w:tc>
      </w:tr>
      <w:tr w14:paraId="2C687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7" w:hRule="atLeast"/>
        </w:trPr>
        <w:tc>
          <w:tcPr>
            <w:tcW w:w="2109" w:type="dxa"/>
          </w:tcPr>
          <w:p w14:paraId="6A24D9DA">
            <w:pPr>
              <w:pStyle w:val="14"/>
              <w:spacing w:line="360" w:lineRule="auto"/>
              <w:ind w:right="537"/>
              <w:rPr>
                <w:sz w:val="24"/>
              </w:rPr>
            </w:pPr>
            <w:r>
              <w:rPr>
                <w:spacing w:val="-2"/>
                <w:sz w:val="24"/>
              </w:rPr>
              <w:t>Keyword-based classification</w:t>
            </w:r>
          </w:p>
        </w:tc>
        <w:tc>
          <w:tcPr>
            <w:tcW w:w="2149" w:type="dxa"/>
          </w:tcPr>
          <w:p w14:paraId="2AA36E84">
            <w:pPr>
              <w:pStyle w:val="14"/>
              <w:spacing w:line="360" w:lineRule="auto"/>
              <w:ind w:left="116" w:right="582"/>
              <w:rPr>
                <w:sz w:val="24"/>
              </w:rPr>
            </w:pPr>
            <w:r>
              <w:rPr>
                <w:sz w:val="24"/>
              </w:rPr>
              <w:t xml:space="preserve">Fast and </w:t>
            </w:r>
            <w:r>
              <w:rPr>
                <w:spacing w:val="-2"/>
                <w:sz w:val="24"/>
              </w:rPr>
              <w:t>inexpensive</w:t>
            </w:r>
          </w:p>
        </w:tc>
        <w:tc>
          <w:tcPr>
            <w:tcW w:w="2284" w:type="dxa"/>
          </w:tcPr>
          <w:p w14:paraId="29490BC9">
            <w:pPr>
              <w:pStyle w:val="14"/>
              <w:spacing w:line="360" w:lineRule="auto"/>
              <w:ind w:left="142" w:right="624"/>
              <w:rPr>
                <w:sz w:val="24"/>
              </w:rPr>
            </w:pPr>
            <w:r>
              <w:rPr>
                <w:sz w:val="24"/>
              </w:rPr>
              <w:t>Poor</w:t>
            </w:r>
            <w:r>
              <w:rPr>
                <w:spacing w:val="-15"/>
                <w:sz w:val="24"/>
              </w:rPr>
              <w:t xml:space="preserve"> </w:t>
            </w:r>
            <w:r>
              <w:rPr>
                <w:sz w:val="24"/>
              </w:rPr>
              <w:t xml:space="preserve">contextual </w:t>
            </w:r>
            <w:r>
              <w:rPr>
                <w:spacing w:val="-2"/>
                <w:sz w:val="24"/>
              </w:rPr>
              <w:t>understanding</w:t>
            </w:r>
          </w:p>
        </w:tc>
        <w:tc>
          <w:tcPr>
            <w:tcW w:w="2686" w:type="dxa"/>
          </w:tcPr>
          <w:p w14:paraId="5BDBE431">
            <w:pPr>
              <w:pStyle w:val="14"/>
              <w:spacing w:line="360" w:lineRule="auto"/>
              <w:ind w:left="198" w:right="391"/>
              <w:rPr>
                <w:sz w:val="24"/>
              </w:rPr>
            </w:pPr>
            <w:r>
              <w:rPr>
                <w:sz w:val="24"/>
              </w:rPr>
              <w:t>BERT</w:t>
            </w:r>
            <w:r>
              <w:rPr>
                <w:spacing w:val="-15"/>
                <w:sz w:val="24"/>
              </w:rPr>
              <w:t xml:space="preserve"> </w:t>
            </w:r>
            <w:r>
              <w:rPr>
                <w:sz w:val="24"/>
              </w:rPr>
              <w:t>provides</w:t>
            </w:r>
            <w:r>
              <w:rPr>
                <w:spacing w:val="-15"/>
                <w:sz w:val="24"/>
              </w:rPr>
              <w:t xml:space="preserve"> </w:t>
            </w:r>
            <w:r>
              <w:rPr>
                <w:sz w:val="24"/>
              </w:rPr>
              <w:t xml:space="preserve">better </w:t>
            </w:r>
            <w:r>
              <w:rPr>
                <w:spacing w:val="-2"/>
                <w:sz w:val="24"/>
              </w:rPr>
              <w:t>context</w:t>
            </w:r>
          </w:p>
        </w:tc>
      </w:tr>
      <w:tr w14:paraId="4C140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51" w:hRule="atLeast"/>
        </w:trPr>
        <w:tc>
          <w:tcPr>
            <w:tcW w:w="2109" w:type="dxa"/>
          </w:tcPr>
          <w:p w14:paraId="1758BA38">
            <w:pPr>
              <w:pStyle w:val="14"/>
              <w:spacing w:line="360" w:lineRule="auto"/>
              <w:rPr>
                <w:sz w:val="24"/>
              </w:rPr>
            </w:pPr>
            <w:r>
              <w:rPr>
                <w:spacing w:val="-2"/>
                <w:sz w:val="24"/>
              </w:rPr>
              <w:t>Traditional</w:t>
            </w:r>
            <w:r>
              <w:rPr>
                <w:spacing w:val="-11"/>
                <w:sz w:val="24"/>
              </w:rPr>
              <w:t xml:space="preserve"> </w:t>
            </w:r>
            <w:r>
              <w:rPr>
                <w:spacing w:val="-2"/>
                <w:sz w:val="24"/>
              </w:rPr>
              <w:t>machine learning</w:t>
            </w:r>
          </w:p>
        </w:tc>
        <w:tc>
          <w:tcPr>
            <w:tcW w:w="2149" w:type="dxa"/>
          </w:tcPr>
          <w:p w14:paraId="2FCBEA31">
            <w:pPr>
              <w:pStyle w:val="14"/>
              <w:spacing w:line="360" w:lineRule="auto"/>
              <w:ind w:left="116"/>
              <w:rPr>
                <w:sz w:val="24"/>
              </w:rPr>
            </w:pPr>
            <w:r>
              <w:rPr>
                <w:sz w:val="24"/>
              </w:rPr>
              <w:t>Good</w:t>
            </w:r>
            <w:r>
              <w:rPr>
                <w:spacing w:val="-15"/>
                <w:sz w:val="24"/>
              </w:rPr>
              <w:t xml:space="preserve"> </w:t>
            </w:r>
            <w:r>
              <w:rPr>
                <w:sz w:val="24"/>
              </w:rPr>
              <w:t>for</w:t>
            </w:r>
            <w:r>
              <w:rPr>
                <w:spacing w:val="-15"/>
                <w:sz w:val="24"/>
              </w:rPr>
              <w:t xml:space="preserve"> </w:t>
            </w:r>
            <w:r>
              <w:rPr>
                <w:sz w:val="24"/>
              </w:rPr>
              <w:t xml:space="preserve">structured </w:t>
            </w:r>
            <w:r>
              <w:rPr>
                <w:spacing w:val="-2"/>
                <w:sz w:val="24"/>
              </w:rPr>
              <w:t>features</w:t>
            </w:r>
          </w:p>
        </w:tc>
        <w:tc>
          <w:tcPr>
            <w:tcW w:w="2284" w:type="dxa"/>
          </w:tcPr>
          <w:p w14:paraId="33A769DA">
            <w:pPr>
              <w:pStyle w:val="14"/>
              <w:spacing w:line="360" w:lineRule="auto"/>
              <w:ind w:left="142" w:right="557"/>
              <w:rPr>
                <w:sz w:val="24"/>
              </w:rPr>
            </w:pPr>
            <w:r>
              <w:rPr>
                <w:sz w:val="24"/>
              </w:rPr>
              <w:t>Requires</w:t>
            </w:r>
            <w:r>
              <w:rPr>
                <w:spacing w:val="-15"/>
                <w:sz w:val="24"/>
              </w:rPr>
              <w:t xml:space="preserve"> </w:t>
            </w:r>
            <w:r>
              <w:rPr>
                <w:sz w:val="24"/>
              </w:rPr>
              <w:t xml:space="preserve">feature </w:t>
            </w:r>
            <w:r>
              <w:rPr>
                <w:spacing w:val="-2"/>
                <w:sz w:val="24"/>
              </w:rPr>
              <w:t>engineering</w:t>
            </w:r>
          </w:p>
        </w:tc>
        <w:tc>
          <w:tcPr>
            <w:tcW w:w="2686" w:type="dxa"/>
          </w:tcPr>
          <w:p w14:paraId="39BCCCA0">
            <w:pPr>
              <w:pStyle w:val="14"/>
              <w:spacing w:line="360" w:lineRule="auto"/>
              <w:ind w:left="198" w:right="391"/>
              <w:rPr>
                <w:sz w:val="24"/>
              </w:rPr>
            </w:pPr>
            <w:r>
              <w:rPr>
                <w:sz w:val="24"/>
              </w:rPr>
              <w:t>Random Forest is suitable</w:t>
            </w:r>
            <w:r>
              <w:rPr>
                <w:spacing w:val="-15"/>
                <w:sz w:val="24"/>
              </w:rPr>
              <w:t xml:space="preserve"> </w:t>
            </w:r>
            <w:r>
              <w:rPr>
                <w:sz w:val="24"/>
              </w:rPr>
              <w:t>for</w:t>
            </w:r>
            <w:r>
              <w:rPr>
                <w:spacing w:val="-15"/>
                <w:sz w:val="24"/>
              </w:rPr>
              <w:t xml:space="preserve"> </w:t>
            </w:r>
            <w:r>
              <w:rPr>
                <w:sz w:val="24"/>
              </w:rPr>
              <w:t xml:space="preserve">priority </w:t>
            </w:r>
            <w:r>
              <w:rPr>
                <w:spacing w:val="-2"/>
                <w:sz w:val="24"/>
              </w:rPr>
              <w:t>prediction</w:t>
            </w:r>
          </w:p>
        </w:tc>
      </w:tr>
      <w:tr w14:paraId="76A3F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7" w:hRule="atLeast"/>
        </w:trPr>
        <w:tc>
          <w:tcPr>
            <w:tcW w:w="2109" w:type="dxa"/>
          </w:tcPr>
          <w:p w14:paraId="0950DC60">
            <w:pPr>
              <w:pStyle w:val="14"/>
              <w:spacing w:line="360" w:lineRule="auto"/>
              <w:ind w:right="128"/>
              <w:rPr>
                <w:sz w:val="24"/>
              </w:rPr>
            </w:pPr>
            <w:r>
              <w:rPr>
                <w:sz w:val="24"/>
              </w:rPr>
              <w:t>Exact-text</w:t>
            </w:r>
            <w:r>
              <w:rPr>
                <w:spacing w:val="-15"/>
                <w:sz w:val="24"/>
              </w:rPr>
              <w:t xml:space="preserve"> </w:t>
            </w:r>
            <w:r>
              <w:rPr>
                <w:sz w:val="24"/>
              </w:rPr>
              <w:t xml:space="preserve">duplicate </w:t>
            </w:r>
            <w:r>
              <w:rPr>
                <w:spacing w:val="-2"/>
                <w:sz w:val="24"/>
              </w:rPr>
              <w:t>checking</w:t>
            </w:r>
          </w:p>
        </w:tc>
        <w:tc>
          <w:tcPr>
            <w:tcW w:w="2149" w:type="dxa"/>
          </w:tcPr>
          <w:p w14:paraId="075AF2FC">
            <w:pPr>
              <w:pStyle w:val="14"/>
              <w:ind w:left="116"/>
              <w:rPr>
                <w:sz w:val="24"/>
              </w:rPr>
            </w:pPr>
            <w:r>
              <w:rPr>
                <w:sz w:val="24"/>
              </w:rPr>
              <w:t xml:space="preserve">Easy to </w:t>
            </w:r>
            <w:r>
              <w:rPr>
                <w:spacing w:val="-2"/>
                <w:sz w:val="24"/>
              </w:rPr>
              <w:t>implement</w:t>
            </w:r>
          </w:p>
        </w:tc>
        <w:tc>
          <w:tcPr>
            <w:tcW w:w="2284" w:type="dxa"/>
          </w:tcPr>
          <w:p w14:paraId="13D27FEC">
            <w:pPr>
              <w:pStyle w:val="14"/>
              <w:spacing w:line="360" w:lineRule="auto"/>
              <w:ind w:left="142"/>
              <w:rPr>
                <w:sz w:val="24"/>
              </w:rPr>
            </w:pPr>
            <w:r>
              <w:rPr>
                <w:sz w:val="24"/>
              </w:rPr>
              <w:t>Cannot</w:t>
            </w:r>
            <w:r>
              <w:rPr>
                <w:spacing w:val="-12"/>
                <w:sz w:val="24"/>
              </w:rPr>
              <w:t xml:space="preserve"> </w:t>
            </w:r>
            <w:r>
              <w:rPr>
                <w:sz w:val="24"/>
              </w:rPr>
              <w:t xml:space="preserve">understand semantic </w:t>
            </w:r>
            <w:r>
              <w:rPr>
                <w:spacing w:val="-2"/>
                <w:sz w:val="24"/>
              </w:rPr>
              <w:t>similarity</w:t>
            </w:r>
          </w:p>
        </w:tc>
        <w:tc>
          <w:tcPr>
            <w:tcW w:w="2686" w:type="dxa"/>
          </w:tcPr>
          <w:p w14:paraId="5A79304F">
            <w:pPr>
              <w:pStyle w:val="14"/>
              <w:spacing w:line="360" w:lineRule="auto"/>
              <w:ind w:left="198"/>
              <w:rPr>
                <w:sz w:val="24"/>
              </w:rPr>
            </w:pPr>
            <w:r>
              <w:rPr>
                <w:sz w:val="24"/>
              </w:rPr>
              <w:t xml:space="preserve">SBERT improves duplicate </w:t>
            </w:r>
            <w:r>
              <w:rPr>
                <w:spacing w:val="-2"/>
                <w:sz w:val="24"/>
              </w:rPr>
              <w:t>detection</w:t>
            </w:r>
          </w:p>
        </w:tc>
      </w:tr>
      <w:tr w14:paraId="4BCFE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51" w:hRule="atLeast"/>
        </w:trPr>
        <w:tc>
          <w:tcPr>
            <w:tcW w:w="2109" w:type="dxa"/>
          </w:tcPr>
          <w:p w14:paraId="7427B1E1">
            <w:pPr>
              <w:pStyle w:val="14"/>
              <w:rPr>
                <w:sz w:val="24"/>
              </w:rPr>
            </w:pPr>
            <w:r>
              <w:rPr>
                <w:sz w:val="24"/>
              </w:rPr>
              <w:t xml:space="preserve">Manual </w:t>
            </w:r>
            <w:r>
              <w:rPr>
                <w:spacing w:val="-2"/>
                <w:sz w:val="24"/>
              </w:rPr>
              <w:t>translation</w:t>
            </w:r>
          </w:p>
        </w:tc>
        <w:tc>
          <w:tcPr>
            <w:tcW w:w="2149" w:type="dxa"/>
          </w:tcPr>
          <w:p w14:paraId="6B528F02">
            <w:pPr>
              <w:pStyle w:val="14"/>
              <w:spacing w:line="360" w:lineRule="auto"/>
              <w:ind w:left="116" w:right="582"/>
              <w:rPr>
                <w:sz w:val="24"/>
              </w:rPr>
            </w:pPr>
            <w:r>
              <w:rPr>
                <w:sz w:val="24"/>
              </w:rPr>
              <w:t>Accurate</w:t>
            </w:r>
            <w:r>
              <w:rPr>
                <w:spacing w:val="-15"/>
                <w:sz w:val="24"/>
              </w:rPr>
              <w:t xml:space="preserve"> </w:t>
            </w:r>
            <w:r>
              <w:rPr>
                <w:sz w:val="24"/>
              </w:rPr>
              <w:t xml:space="preserve">when performed by </w:t>
            </w:r>
            <w:r>
              <w:rPr>
                <w:spacing w:val="-2"/>
                <w:sz w:val="24"/>
              </w:rPr>
              <w:t>experts</w:t>
            </w:r>
          </w:p>
        </w:tc>
        <w:tc>
          <w:tcPr>
            <w:tcW w:w="2284" w:type="dxa"/>
          </w:tcPr>
          <w:p w14:paraId="78859C7B">
            <w:pPr>
              <w:pStyle w:val="14"/>
              <w:ind w:left="142"/>
              <w:rPr>
                <w:sz w:val="24"/>
              </w:rPr>
            </w:pPr>
            <w:r>
              <w:rPr>
                <w:sz w:val="24"/>
              </w:rPr>
              <w:t xml:space="preserve">Slow and </w:t>
            </w:r>
            <w:r>
              <w:rPr>
                <w:spacing w:val="-2"/>
                <w:sz w:val="24"/>
              </w:rPr>
              <w:t>expensive</w:t>
            </w:r>
          </w:p>
        </w:tc>
        <w:tc>
          <w:tcPr>
            <w:tcW w:w="2686" w:type="dxa"/>
          </w:tcPr>
          <w:p w14:paraId="5496A698">
            <w:pPr>
              <w:pStyle w:val="14"/>
              <w:spacing w:line="360" w:lineRule="auto"/>
              <w:ind w:left="198" w:right="463"/>
              <w:rPr>
                <w:sz w:val="24"/>
              </w:rPr>
            </w:pPr>
            <w:r>
              <w:rPr>
                <w:sz w:val="24"/>
              </w:rPr>
              <w:t>NLLB provides automatic</w:t>
            </w:r>
            <w:r>
              <w:rPr>
                <w:spacing w:val="-15"/>
                <w:sz w:val="24"/>
              </w:rPr>
              <w:t xml:space="preserve"> </w:t>
            </w:r>
            <w:r>
              <w:rPr>
                <w:sz w:val="24"/>
              </w:rPr>
              <w:t>translation</w:t>
            </w:r>
          </w:p>
        </w:tc>
      </w:tr>
      <w:tr w14:paraId="4D30C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8" w:hRule="atLeast"/>
        </w:trPr>
        <w:tc>
          <w:tcPr>
            <w:tcW w:w="2109" w:type="dxa"/>
          </w:tcPr>
          <w:p w14:paraId="3C9A97EE">
            <w:pPr>
              <w:pStyle w:val="14"/>
              <w:spacing w:before="19" w:line="410" w:lineRule="atLeast"/>
              <w:rPr>
                <w:sz w:val="24"/>
              </w:rPr>
            </w:pPr>
            <w:r>
              <w:rPr>
                <w:spacing w:val="-2"/>
                <w:sz w:val="24"/>
              </w:rPr>
              <w:t>Manual summarization</w:t>
            </w:r>
          </w:p>
        </w:tc>
        <w:tc>
          <w:tcPr>
            <w:tcW w:w="2149" w:type="dxa"/>
          </w:tcPr>
          <w:p w14:paraId="2A23E7F8">
            <w:pPr>
              <w:pStyle w:val="14"/>
              <w:spacing w:before="19" w:line="410" w:lineRule="atLeast"/>
              <w:ind w:left="116"/>
              <w:rPr>
                <w:sz w:val="24"/>
              </w:rPr>
            </w:pPr>
            <w:r>
              <w:rPr>
                <w:sz w:val="24"/>
              </w:rPr>
              <w:t>Can</w:t>
            </w:r>
            <w:r>
              <w:rPr>
                <w:spacing w:val="-15"/>
                <w:sz w:val="24"/>
              </w:rPr>
              <w:t xml:space="preserve"> </w:t>
            </w:r>
            <w:r>
              <w:rPr>
                <w:sz w:val="24"/>
              </w:rPr>
              <w:t>produce</w:t>
            </w:r>
            <w:r>
              <w:rPr>
                <w:spacing w:val="-15"/>
                <w:sz w:val="24"/>
              </w:rPr>
              <w:t xml:space="preserve"> </w:t>
            </w:r>
            <w:r>
              <w:rPr>
                <w:sz w:val="24"/>
              </w:rPr>
              <w:t xml:space="preserve">good </w:t>
            </w:r>
            <w:r>
              <w:rPr>
                <w:spacing w:val="-2"/>
                <w:sz w:val="24"/>
              </w:rPr>
              <w:t>summaries</w:t>
            </w:r>
          </w:p>
        </w:tc>
        <w:tc>
          <w:tcPr>
            <w:tcW w:w="2284" w:type="dxa"/>
          </w:tcPr>
          <w:p w14:paraId="3131D291">
            <w:pPr>
              <w:pStyle w:val="14"/>
              <w:ind w:left="142"/>
              <w:rPr>
                <w:sz w:val="24"/>
              </w:rPr>
            </w:pPr>
            <w:r>
              <w:rPr>
                <w:spacing w:val="-2"/>
                <w:sz w:val="24"/>
              </w:rPr>
              <w:t>Time-consuming</w:t>
            </w:r>
          </w:p>
        </w:tc>
        <w:tc>
          <w:tcPr>
            <w:tcW w:w="2686" w:type="dxa"/>
          </w:tcPr>
          <w:p w14:paraId="7CDDA67F">
            <w:pPr>
              <w:pStyle w:val="14"/>
              <w:spacing w:before="19" w:line="410" w:lineRule="atLeast"/>
              <w:ind w:left="198"/>
              <w:rPr>
                <w:sz w:val="24"/>
              </w:rPr>
            </w:pPr>
            <w:r>
              <w:rPr>
                <w:spacing w:val="-2"/>
                <w:sz w:val="24"/>
              </w:rPr>
              <w:t>BART</w:t>
            </w:r>
            <w:r>
              <w:rPr>
                <w:spacing w:val="-13"/>
                <w:sz w:val="24"/>
              </w:rPr>
              <w:t xml:space="preserve"> </w:t>
            </w:r>
            <w:r>
              <w:rPr>
                <w:spacing w:val="-2"/>
                <w:sz w:val="24"/>
              </w:rPr>
              <w:t>automates summarization</w:t>
            </w:r>
          </w:p>
        </w:tc>
      </w:tr>
    </w:tbl>
    <w:p w14:paraId="7D13BC66">
      <w:pPr>
        <w:pStyle w:val="14"/>
        <w:spacing w:after="0" w:line="410" w:lineRule="atLeast"/>
        <w:rPr>
          <w:sz w:val="24"/>
        </w:rPr>
        <w:sectPr>
          <w:pgSz w:w="12240" w:h="15840"/>
          <w:pgMar w:top="1380" w:right="720" w:bottom="1000" w:left="1080" w:header="0" w:footer="804" w:gutter="0"/>
          <w:cols w:space="720" w:num="1"/>
        </w:sectPr>
      </w:pPr>
    </w:p>
    <w:p w14:paraId="65580FE0">
      <w:pPr>
        <w:pStyle w:val="5"/>
        <w:numPr>
          <w:ilvl w:val="1"/>
          <w:numId w:val="10"/>
        </w:numPr>
        <w:tabs>
          <w:tab w:val="left" w:pos="777"/>
        </w:tabs>
        <w:spacing w:before="60" w:after="0" w:line="240" w:lineRule="auto"/>
        <w:ind w:left="777" w:right="0" w:hanging="417"/>
        <w:jc w:val="left"/>
      </w:pPr>
      <w:bookmarkStart w:id="79" w:name="2.4 Research / Engineering Gap "/>
      <w:bookmarkEnd w:id="79"/>
      <w:r>
        <w:t>Research</w:t>
      </w:r>
      <w:r>
        <w:rPr>
          <w:spacing w:val="-9"/>
        </w:rPr>
        <w:t xml:space="preserve"> </w:t>
      </w:r>
      <w:r>
        <w:t>/</w:t>
      </w:r>
      <w:r>
        <w:rPr>
          <w:spacing w:val="-8"/>
        </w:rPr>
        <w:t xml:space="preserve"> </w:t>
      </w:r>
      <w:r>
        <w:t>Engineering</w:t>
      </w:r>
      <w:r>
        <w:rPr>
          <w:spacing w:val="-8"/>
        </w:rPr>
        <w:t xml:space="preserve"> </w:t>
      </w:r>
      <w:r>
        <w:rPr>
          <w:spacing w:val="-5"/>
        </w:rPr>
        <w:t>Gap</w:t>
      </w:r>
    </w:p>
    <w:p w14:paraId="1EC0C188">
      <w:pPr>
        <w:pStyle w:val="11"/>
        <w:spacing w:before="79"/>
        <w:rPr>
          <w:b/>
          <w:sz w:val="28"/>
        </w:rPr>
      </w:pPr>
    </w:p>
    <w:p w14:paraId="6277D073">
      <w:pPr>
        <w:pStyle w:val="11"/>
        <w:spacing w:line="360" w:lineRule="auto"/>
        <w:ind w:left="360" w:right="720"/>
        <w:jc w:val="both"/>
      </w:pPr>
      <w:r>
        <w:t>Many existing complaint-management systems primarily provide facilities for complaint registration and status tracking. They do not combine multiple NLP capabilities into one integrated solution.</w:t>
      </w:r>
    </w:p>
    <w:p w14:paraId="2E704336">
      <w:pPr>
        <w:pStyle w:val="11"/>
        <w:spacing w:before="240"/>
        <w:ind w:left="360"/>
        <w:jc w:val="both"/>
      </w:pPr>
      <w:r>
        <w:t xml:space="preserve">Important gaps </w:t>
      </w:r>
      <w:r>
        <w:rPr>
          <w:spacing w:val="-2"/>
        </w:rPr>
        <w:t>include:</w:t>
      </w:r>
    </w:p>
    <w:p w14:paraId="20863A31">
      <w:pPr>
        <w:pStyle w:val="11"/>
        <w:spacing w:before="102"/>
      </w:pPr>
    </w:p>
    <w:p w14:paraId="5CF35B87">
      <w:pPr>
        <w:pStyle w:val="13"/>
        <w:numPr>
          <w:ilvl w:val="2"/>
          <w:numId w:val="10"/>
        </w:numPr>
        <w:tabs>
          <w:tab w:val="left" w:pos="1079"/>
        </w:tabs>
        <w:spacing w:before="0" w:after="0" w:line="240" w:lineRule="auto"/>
        <w:ind w:left="1079" w:right="0" w:hanging="359"/>
        <w:jc w:val="left"/>
        <w:rPr>
          <w:sz w:val="24"/>
        </w:rPr>
      </w:pPr>
      <w:r>
        <w:rPr>
          <w:sz w:val="24"/>
        </w:rPr>
        <w:t xml:space="preserve">Limited multilingual complaint </w:t>
      </w:r>
      <w:r>
        <w:rPr>
          <w:spacing w:val="-2"/>
          <w:sz w:val="24"/>
        </w:rPr>
        <w:t>handling.</w:t>
      </w:r>
    </w:p>
    <w:p w14:paraId="5C287CFA">
      <w:pPr>
        <w:pStyle w:val="13"/>
        <w:numPr>
          <w:ilvl w:val="2"/>
          <w:numId w:val="10"/>
        </w:numPr>
        <w:tabs>
          <w:tab w:val="left" w:pos="1079"/>
        </w:tabs>
        <w:spacing w:before="138" w:after="0" w:line="240" w:lineRule="auto"/>
        <w:ind w:left="1079" w:right="0" w:hanging="359"/>
        <w:jc w:val="left"/>
        <w:rPr>
          <w:sz w:val="24"/>
        </w:rPr>
      </w:pPr>
      <w:r>
        <w:rPr>
          <w:sz w:val="24"/>
        </w:rPr>
        <w:t xml:space="preserve">Dependence on manual complaint </w:t>
      </w:r>
      <w:r>
        <w:rPr>
          <w:spacing w:val="-2"/>
          <w:sz w:val="24"/>
        </w:rPr>
        <w:t>categorization.</w:t>
      </w:r>
    </w:p>
    <w:p w14:paraId="54C31DCF">
      <w:pPr>
        <w:pStyle w:val="13"/>
        <w:numPr>
          <w:ilvl w:val="2"/>
          <w:numId w:val="10"/>
        </w:numPr>
        <w:tabs>
          <w:tab w:val="left" w:pos="1079"/>
        </w:tabs>
        <w:spacing w:before="139" w:after="0" w:line="240" w:lineRule="auto"/>
        <w:ind w:left="1079" w:right="0" w:hanging="359"/>
        <w:jc w:val="left"/>
        <w:rPr>
          <w:sz w:val="24"/>
        </w:rPr>
      </w:pPr>
      <w:r>
        <w:rPr>
          <w:sz w:val="24"/>
        </w:rPr>
        <w:t xml:space="preserve">Limited automatic priority </w:t>
      </w:r>
      <w:r>
        <w:rPr>
          <w:spacing w:val="-2"/>
          <w:sz w:val="24"/>
        </w:rPr>
        <w:t>identification.</w:t>
      </w:r>
    </w:p>
    <w:p w14:paraId="29E9E2F6">
      <w:pPr>
        <w:pStyle w:val="13"/>
        <w:numPr>
          <w:ilvl w:val="2"/>
          <w:numId w:val="10"/>
        </w:numPr>
        <w:tabs>
          <w:tab w:val="left" w:pos="1079"/>
        </w:tabs>
        <w:spacing w:before="138" w:after="0" w:line="240" w:lineRule="auto"/>
        <w:ind w:left="1079" w:right="0" w:hanging="359"/>
        <w:jc w:val="left"/>
        <w:rPr>
          <w:sz w:val="24"/>
        </w:rPr>
      </w:pPr>
      <w:r>
        <w:rPr>
          <w:sz w:val="24"/>
        </w:rPr>
        <w:t>Weak</w:t>
      </w:r>
      <w:r>
        <w:rPr>
          <w:spacing w:val="-7"/>
          <w:sz w:val="24"/>
        </w:rPr>
        <w:t xml:space="preserve"> </w:t>
      </w:r>
      <w:r>
        <w:rPr>
          <w:sz w:val="24"/>
        </w:rPr>
        <w:t>semantic</w:t>
      </w:r>
      <w:r>
        <w:rPr>
          <w:spacing w:val="-7"/>
          <w:sz w:val="24"/>
        </w:rPr>
        <w:t xml:space="preserve"> </w:t>
      </w:r>
      <w:r>
        <w:rPr>
          <w:sz w:val="24"/>
        </w:rPr>
        <w:t>duplicate</w:t>
      </w:r>
      <w:r>
        <w:rPr>
          <w:spacing w:val="-6"/>
          <w:sz w:val="24"/>
        </w:rPr>
        <w:t xml:space="preserve"> </w:t>
      </w:r>
      <w:r>
        <w:rPr>
          <w:spacing w:val="-2"/>
          <w:sz w:val="24"/>
        </w:rPr>
        <w:t>detection.</w:t>
      </w:r>
    </w:p>
    <w:p w14:paraId="1942D72A">
      <w:pPr>
        <w:pStyle w:val="13"/>
        <w:numPr>
          <w:ilvl w:val="2"/>
          <w:numId w:val="10"/>
        </w:numPr>
        <w:tabs>
          <w:tab w:val="left" w:pos="1079"/>
        </w:tabs>
        <w:spacing w:before="139" w:after="0" w:line="240" w:lineRule="auto"/>
        <w:ind w:left="1079" w:right="0" w:hanging="359"/>
        <w:jc w:val="left"/>
        <w:rPr>
          <w:sz w:val="24"/>
        </w:rPr>
      </w:pPr>
      <w:r>
        <w:rPr>
          <w:sz w:val="24"/>
        </w:rPr>
        <w:t xml:space="preserve">Lack of automatic complaint </w:t>
      </w:r>
      <w:r>
        <w:rPr>
          <w:spacing w:val="-2"/>
          <w:sz w:val="24"/>
        </w:rPr>
        <w:t>summarization.</w:t>
      </w:r>
    </w:p>
    <w:p w14:paraId="7E8C08EE">
      <w:pPr>
        <w:pStyle w:val="13"/>
        <w:numPr>
          <w:ilvl w:val="2"/>
          <w:numId w:val="10"/>
        </w:numPr>
        <w:tabs>
          <w:tab w:val="left" w:pos="1079"/>
        </w:tabs>
        <w:spacing w:before="138" w:after="0" w:line="240" w:lineRule="auto"/>
        <w:ind w:left="1079" w:right="0" w:hanging="359"/>
        <w:jc w:val="left"/>
        <w:rPr>
          <w:sz w:val="24"/>
        </w:rPr>
      </w:pPr>
      <w:r>
        <w:rPr>
          <w:sz w:val="24"/>
        </w:rPr>
        <w:t xml:space="preserve">Lack of an integrated NLP </w:t>
      </w:r>
      <w:r>
        <w:rPr>
          <w:spacing w:val="-2"/>
          <w:sz w:val="24"/>
        </w:rPr>
        <w:t>pipeline.</w:t>
      </w:r>
    </w:p>
    <w:p w14:paraId="5DEBE8D0">
      <w:pPr>
        <w:pStyle w:val="11"/>
        <w:spacing w:before="223"/>
      </w:pPr>
    </w:p>
    <w:p w14:paraId="4922A619">
      <w:pPr>
        <w:pStyle w:val="5"/>
        <w:numPr>
          <w:ilvl w:val="1"/>
          <w:numId w:val="10"/>
        </w:numPr>
        <w:tabs>
          <w:tab w:val="left" w:pos="777"/>
        </w:tabs>
        <w:spacing w:before="0" w:after="0" w:line="240" w:lineRule="auto"/>
        <w:ind w:left="777" w:right="0" w:hanging="417"/>
        <w:jc w:val="left"/>
      </w:pPr>
      <w:bookmarkStart w:id="80" w:name="2.5 Proposed Contribution "/>
      <w:bookmarkEnd w:id="80"/>
      <w:r>
        <w:t>Proposed</w:t>
      </w:r>
      <w:r>
        <w:rPr>
          <w:spacing w:val="-15"/>
        </w:rPr>
        <w:t xml:space="preserve"> </w:t>
      </w:r>
      <w:r>
        <w:rPr>
          <w:spacing w:val="-2"/>
        </w:rPr>
        <w:t>Contribution</w:t>
      </w:r>
    </w:p>
    <w:p w14:paraId="29E11CA6">
      <w:pPr>
        <w:pStyle w:val="11"/>
        <w:spacing w:before="79"/>
        <w:rPr>
          <w:b/>
          <w:sz w:val="28"/>
        </w:rPr>
      </w:pPr>
    </w:p>
    <w:p w14:paraId="4F0FAD63">
      <w:pPr>
        <w:pStyle w:val="11"/>
        <w:spacing w:line="360" w:lineRule="auto"/>
        <w:ind w:left="360" w:right="727"/>
        <w:jc w:val="both"/>
      </w:pPr>
      <w:r>
        <w:t>The proposed project integrates several NLP and machine-learning techniques into a single citizen complaint-management system.</w:t>
      </w:r>
    </w:p>
    <w:p w14:paraId="29E4F854">
      <w:pPr>
        <w:pStyle w:val="11"/>
        <w:spacing w:before="240"/>
        <w:ind w:left="360"/>
        <w:jc w:val="both"/>
      </w:pPr>
      <w:r>
        <w:t xml:space="preserve">The major contribution is the combined processing </w:t>
      </w:r>
      <w:r>
        <w:rPr>
          <w:spacing w:val="-2"/>
        </w:rPr>
        <w:t>pipeline:</w:t>
      </w:r>
    </w:p>
    <w:p w14:paraId="58AC1FC2">
      <w:pPr>
        <w:pStyle w:val="11"/>
        <w:spacing w:before="102"/>
      </w:pPr>
    </w:p>
    <w:p w14:paraId="0EADF30B">
      <w:pPr>
        <w:pStyle w:val="11"/>
        <w:spacing w:line="360" w:lineRule="auto"/>
        <w:ind w:left="360" w:right="721"/>
        <w:jc w:val="both"/>
      </w:pPr>
      <w:r>
        <w:t>FastText → NLLB → BERT → Random Forest → SBERT → Cosine Similarity → BART → Department Routing</w:t>
      </w:r>
    </w:p>
    <w:p w14:paraId="18D95DB6">
      <w:pPr>
        <w:pStyle w:val="11"/>
        <w:spacing w:before="240" w:line="360" w:lineRule="auto"/>
        <w:ind w:left="360" w:right="730"/>
        <w:jc w:val="both"/>
      </w:pPr>
      <w:r>
        <w:t>This architecture enables the system to automatically understand, classify, prioritize, compare, summarize, and route citizen complaints.</w:t>
      </w:r>
    </w:p>
    <w:p w14:paraId="39A614CD">
      <w:pPr>
        <w:pStyle w:val="11"/>
      </w:pPr>
    </w:p>
    <w:p w14:paraId="7B219A65">
      <w:pPr>
        <w:pStyle w:val="11"/>
      </w:pPr>
    </w:p>
    <w:p w14:paraId="0394BBDD">
      <w:pPr>
        <w:pStyle w:val="11"/>
      </w:pPr>
    </w:p>
    <w:p w14:paraId="742B4EA3">
      <w:pPr>
        <w:pStyle w:val="11"/>
      </w:pPr>
    </w:p>
    <w:p w14:paraId="5B6A6174">
      <w:pPr>
        <w:pStyle w:val="11"/>
      </w:pPr>
    </w:p>
    <w:p w14:paraId="6668A981">
      <w:pPr>
        <w:pStyle w:val="11"/>
      </w:pPr>
    </w:p>
    <w:p w14:paraId="71E1D44B">
      <w:pPr>
        <w:pStyle w:val="11"/>
      </w:pPr>
    </w:p>
    <w:p w14:paraId="04737BA4">
      <w:pPr>
        <w:pStyle w:val="11"/>
        <w:spacing w:before="165"/>
      </w:pPr>
    </w:p>
    <w:p w14:paraId="4C4751C2">
      <w:pPr>
        <w:pStyle w:val="3"/>
      </w:pPr>
      <w:bookmarkStart w:id="81" w:name=" "/>
      <w:bookmarkEnd w:id="81"/>
      <w:bookmarkStart w:id="82" w:name="CHAPTER 3 "/>
      <w:bookmarkEnd w:id="82"/>
      <w:r>
        <w:t>CHAPTER</w:t>
      </w:r>
      <w:r>
        <w:rPr>
          <w:spacing w:val="-7"/>
        </w:rPr>
        <w:t xml:space="preserve"> </w:t>
      </w:r>
      <w:r>
        <w:rPr>
          <w:spacing w:val="-10"/>
        </w:rPr>
        <w:t>3</w:t>
      </w:r>
    </w:p>
    <w:p w14:paraId="02C79199">
      <w:pPr>
        <w:pStyle w:val="3"/>
        <w:spacing w:after="0"/>
        <w:sectPr>
          <w:pgSz w:w="12240" w:h="15840"/>
          <w:pgMar w:top="1380" w:right="720" w:bottom="1000" w:left="1080" w:header="0" w:footer="804" w:gutter="0"/>
          <w:cols w:space="720" w:num="1"/>
        </w:sectPr>
      </w:pPr>
    </w:p>
    <w:p w14:paraId="4405440A">
      <w:pPr>
        <w:spacing w:before="60" w:line="360" w:lineRule="auto"/>
        <w:ind w:left="2228" w:right="220" w:hanging="1695"/>
        <w:jc w:val="left"/>
        <w:rPr>
          <w:b/>
          <w:sz w:val="32"/>
        </w:rPr>
      </w:pPr>
      <w:bookmarkStart w:id="83" w:name="ENGINEERING DESIGN &amp; TRADE-OFFS, SUSTAIN"/>
      <w:bookmarkEnd w:id="83"/>
      <w:r>
        <w:rPr>
          <w:b/>
          <w:sz w:val="32"/>
        </w:rPr>
        <w:t>ENGINEERING</w:t>
      </w:r>
      <w:r>
        <w:rPr>
          <w:b/>
          <w:spacing w:val="-20"/>
          <w:sz w:val="32"/>
        </w:rPr>
        <w:t xml:space="preserve"> </w:t>
      </w:r>
      <w:r>
        <w:rPr>
          <w:b/>
          <w:sz w:val="32"/>
        </w:rPr>
        <w:t>DESIGN</w:t>
      </w:r>
      <w:r>
        <w:rPr>
          <w:b/>
          <w:spacing w:val="-20"/>
          <w:sz w:val="32"/>
        </w:rPr>
        <w:t xml:space="preserve"> </w:t>
      </w:r>
      <w:r>
        <w:rPr>
          <w:b/>
          <w:sz w:val="32"/>
        </w:rPr>
        <w:t>&amp;</w:t>
      </w:r>
      <w:r>
        <w:rPr>
          <w:b/>
          <w:spacing w:val="-20"/>
          <w:sz w:val="32"/>
        </w:rPr>
        <w:t xml:space="preserve"> </w:t>
      </w:r>
      <w:r>
        <w:rPr>
          <w:b/>
          <w:sz w:val="32"/>
        </w:rPr>
        <w:t>TRADE-OFFS,</w:t>
      </w:r>
      <w:r>
        <w:rPr>
          <w:b/>
          <w:spacing w:val="-20"/>
          <w:sz w:val="32"/>
        </w:rPr>
        <w:t xml:space="preserve"> </w:t>
      </w:r>
      <w:r>
        <w:rPr>
          <w:b/>
          <w:sz w:val="32"/>
        </w:rPr>
        <w:t>SUSTAINABILITY, ETHICS, SAFETY, RISK &amp; SECURITY</w:t>
      </w:r>
    </w:p>
    <w:p w14:paraId="15CF0D17">
      <w:pPr>
        <w:pStyle w:val="5"/>
        <w:numPr>
          <w:ilvl w:val="1"/>
          <w:numId w:val="11"/>
        </w:numPr>
        <w:tabs>
          <w:tab w:val="left" w:pos="777"/>
        </w:tabs>
        <w:spacing w:before="360" w:after="0" w:line="240" w:lineRule="auto"/>
        <w:ind w:left="777" w:right="0" w:hanging="417"/>
        <w:jc w:val="left"/>
      </w:pPr>
      <w:bookmarkStart w:id="84" w:name="3.1 Requirements "/>
      <w:bookmarkEnd w:id="84"/>
      <w:r>
        <w:rPr>
          <w:spacing w:val="-2"/>
        </w:rPr>
        <w:t>Requirements</w:t>
      </w:r>
    </w:p>
    <w:p w14:paraId="1D8F948A">
      <w:pPr>
        <w:pStyle w:val="11"/>
        <w:spacing w:before="119"/>
        <w:rPr>
          <w:b/>
          <w:sz w:val="28"/>
        </w:rPr>
      </w:pPr>
    </w:p>
    <w:p w14:paraId="44E8097E">
      <w:pPr>
        <w:pStyle w:val="8"/>
      </w:pPr>
      <w:bookmarkStart w:id="85" w:name="Stakeholder Requirements "/>
      <w:bookmarkEnd w:id="85"/>
      <w:r>
        <w:t xml:space="preserve">Stakeholder </w:t>
      </w:r>
      <w:r>
        <w:rPr>
          <w:spacing w:val="-2"/>
        </w:rPr>
        <w:t>Requirements</w:t>
      </w:r>
    </w:p>
    <w:p w14:paraId="4DC18C1F">
      <w:pPr>
        <w:pStyle w:val="11"/>
        <w:spacing w:before="102"/>
        <w:rPr>
          <w:b/>
        </w:rPr>
      </w:pPr>
    </w:p>
    <w:p w14:paraId="2C4D3F58">
      <w:pPr>
        <w:pStyle w:val="11"/>
        <w:spacing w:line="360" w:lineRule="auto"/>
        <w:ind w:left="360" w:right="718"/>
      </w:pPr>
      <w:r>
        <w:t>The</w:t>
      </w:r>
      <w:r>
        <w:rPr>
          <w:spacing w:val="80"/>
        </w:rPr>
        <w:t xml:space="preserve"> </w:t>
      </w:r>
      <w:r>
        <w:t>main</w:t>
      </w:r>
      <w:r>
        <w:rPr>
          <w:spacing w:val="80"/>
        </w:rPr>
        <w:t xml:space="preserve"> </w:t>
      </w:r>
      <w:r>
        <w:t>stakeholders</w:t>
      </w:r>
      <w:r>
        <w:rPr>
          <w:spacing w:val="80"/>
        </w:rPr>
        <w:t xml:space="preserve"> </w:t>
      </w:r>
      <w:r>
        <w:t>are</w:t>
      </w:r>
      <w:r>
        <w:rPr>
          <w:spacing w:val="80"/>
        </w:rPr>
        <w:t xml:space="preserve"> </w:t>
      </w:r>
      <w:r>
        <w:t>citizens,</w:t>
      </w:r>
      <w:r>
        <w:rPr>
          <w:spacing w:val="80"/>
        </w:rPr>
        <w:t xml:space="preserve"> </w:t>
      </w:r>
      <w:r>
        <w:t>system</w:t>
      </w:r>
      <w:r>
        <w:rPr>
          <w:spacing w:val="80"/>
        </w:rPr>
        <w:t xml:space="preserve"> </w:t>
      </w:r>
      <w:r>
        <w:t>administrators,</w:t>
      </w:r>
      <w:r>
        <w:rPr>
          <w:spacing w:val="80"/>
        </w:rPr>
        <w:t xml:space="preserve"> </w:t>
      </w:r>
      <w:r>
        <w:t>government</w:t>
      </w:r>
      <w:r>
        <w:rPr>
          <w:spacing w:val="80"/>
        </w:rPr>
        <w:t xml:space="preserve"> </w:t>
      </w:r>
      <w:r>
        <w:t>departments,</w:t>
      </w:r>
      <w:r>
        <w:rPr>
          <w:spacing w:val="80"/>
        </w:rPr>
        <w:t xml:space="preserve"> </w:t>
      </w:r>
      <w:r>
        <w:t>and complaint-management authorities.</w:t>
      </w:r>
    </w:p>
    <w:p w14:paraId="0CD89177">
      <w:pPr>
        <w:pStyle w:val="11"/>
        <w:spacing w:before="240"/>
        <w:ind w:left="360"/>
      </w:pPr>
      <w:r>
        <w:t xml:space="preserve">Citizens require an easy method for submitting complaints and checking complaint </w:t>
      </w:r>
      <w:r>
        <w:rPr>
          <w:spacing w:val="-2"/>
        </w:rPr>
        <w:t>status.</w:t>
      </w:r>
    </w:p>
    <w:p w14:paraId="0419CDFC">
      <w:pPr>
        <w:pStyle w:val="11"/>
        <w:spacing w:before="102"/>
      </w:pPr>
    </w:p>
    <w:p w14:paraId="73CE0312">
      <w:pPr>
        <w:pStyle w:val="11"/>
        <w:spacing w:line="360" w:lineRule="auto"/>
        <w:ind w:left="360" w:right="220"/>
      </w:pPr>
      <w:r>
        <w:t>Government departments require correctly categorized complaints, priority information, concise summaries, and tools for updating complaint status.</w:t>
      </w:r>
    </w:p>
    <w:p w14:paraId="0F00C102">
      <w:pPr>
        <w:pStyle w:val="11"/>
        <w:spacing w:before="240" w:line="360" w:lineRule="auto"/>
        <w:ind w:left="360" w:right="718"/>
      </w:pPr>
      <w:r>
        <w:t>Administrators require facilities for monitoring complaints,</w:t>
      </w:r>
      <w:r>
        <w:rPr>
          <w:spacing w:val="-4"/>
        </w:rPr>
        <w:t xml:space="preserve"> </w:t>
      </w:r>
      <w:r>
        <w:t>users,</w:t>
      </w:r>
      <w:r>
        <w:rPr>
          <w:spacing w:val="-4"/>
        </w:rPr>
        <w:t xml:space="preserve"> </w:t>
      </w:r>
      <w:r>
        <w:t>departments,</w:t>
      </w:r>
      <w:r>
        <w:rPr>
          <w:spacing w:val="-4"/>
        </w:rPr>
        <w:t xml:space="preserve"> </w:t>
      </w:r>
      <w:r>
        <w:t>system</w:t>
      </w:r>
      <w:r>
        <w:rPr>
          <w:spacing w:val="-4"/>
        </w:rPr>
        <w:t xml:space="preserve"> </w:t>
      </w:r>
      <w:r>
        <w:t>statistics, and model performance.</w:t>
      </w:r>
    </w:p>
    <w:p w14:paraId="090FA0AE">
      <w:pPr>
        <w:pStyle w:val="11"/>
        <w:spacing w:before="4"/>
      </w:pPr>
    </w:p>
    <w:p w14:paraId="71BAECB5">
      <w:pPr>
        <w:pStyle w:val="8"/>
      </w:pPr>
      <w:bookmarkStart w:id="86" w:name="Functional Requirements "/>
      <w:bookmarkEnd w:id="86"/>
      <w:r>
        <w:t xml:space="preserve">Functional </w:t>
      </w:r>
      <w:r>
        <w:rPr>
          <w:spacing w:val="-2"/>
        </w:rPr>
        <w:t>Requirements</w:t>
      </w:r>
    </w:p>
    <w:p w14:paraId="03E8EF6D">
      <w:pPr>
        <w:pStyle w:val="11"/>
        <w:spacing w:before="103"/>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444"/>
        <w:gridCol w:w="1251"/>
        <w:gridCol w:w="4092"/>
      </w:tblGrid>
      <w:tr w14:paraId="365EA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3444" w:type="dxa"/>
          </w:tcPr>
          <w:p w14:paraId="179AD72F">
            <w:pPr>
              <w:pStyle w:val="14"/>
              <w:spacing w:before="0" w:line="266" w:lineRule="exact"/>
              <w:ind w:left="1028"/>
              <w:rPr>
                <w:b/>
                <w:sz w:val="24"/>
              </w:rPr>
            </w:pPr>
            <w:r>
              <w:rPr>
                <w:b/>
                <w:spacing w:val="-2"/>
                <w:sz w:val="24"/>
              </w:rPr>
              <w:t>Requirement</w:t>
            </w:r>
          </w:p>
        </w:tc>
        <w:tc>
          <w:tcPr>
            <w:tcW w:w="1251" w:type="dxa"/>
          </w:tcPr>
          <w:p w14:paraId="6934F941">
            <w:pPr>
              <w:pStyle w:val="14"/>
              <w:spacing w:before="0" w:line="266" w:lineRule="exact"/>
              <w:ind w:left="16"/>
              <w:jc w:val="center"/>
              <w:rPr>
                <w:b/>
                <w:sz w:val="24"/>
              </w:rPr>
            </w:pPr>
            <w:r>
              <w:rPr>
                <w:b/>
                <w:spacing w:val="-4"/>
                <w:sz w:val="24"/>
              </w:rPr>
              <w:t>Type</w:t>
            </w:r>
          </w:p>
        </w:tc>
        <w:tc>
          <w:tcPr>
            <w:tcW w:w="4092" w:type="dxa"/>
          </w:tcPr>
          <w:p w14:paraId="39F23B96">
            <w:pPr>
              <w:pStyle w:val="14"/>
              <w:spacing w:before="0" w:line="266" w:lineRule="exact"/>
              <w:ind w:left="73"/>
              <w:jc w:val="center"/>
              <w:rPr>
                <w:b/>
                <w:sz w:val="24"/>
              </w:rPr>
            </w:pPr>
            <w:r>
              <w:rPr>
                <w:b/>
                <w:spacing w:val="-2"/>
                <w:sz w:val="24"/>
              </w:rPr>
              <w:t>Target</w:t>
            </w:r>
          </w:p>
        </w:tc>
      </w:tr>
      <w:tr w14:paraId="3425C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3444" w:type="dxa"/>
          </w:tcPr>
          <w:p w14:paraId="49726824">
            <w:pPr>
              <w:pStyle w:val="14"/>
              <w:rPr>
                <w:sz w:val="24"/>
              </w:rPr>
            </w:pPr>
            <w:r>
              <w:rPr>
                <w:sz w:val="24"/>
              </w:rPr>
              <w:t xml:space="preserve">Citizen complaint </w:t>
            </w:r>
            <w:r>
              <w:rPr>
                <w:spacing w:val="-2"/>
                <w:sz w:val="24"/>
              </w:rPr>
              <w:t>submission</w:t>
            </w:r>
          </w:p>
        </w:tc>
        <w:tc>
          <w:tcPr>
            <w:tcW w:w="1251" w:type="dxa"/>
          </w:tcPr>
          <w:p w14:paraId="0E59C3D3">
            <w:pPr>
              <w:pStyle w:val="14"/>
              <w:ind w:left="16" w:right="9"/>
              <w:jc w:val="center"/>
              <w:rPr>
                <w:sz w:val="24"/>
              </w:rPr>
            </w:pPr>
            <w:r>
              <w:rPr>
                <w:spacing w:val="-2"/>
                <w:sz w:val="24"/>
              </w:rPr>
              <w:t>Functional</w:t>
            </w:r>
          </w:p>
        </w:tc>
        <w:tc>
          <w:tcPr>
            <w:tcW w:w="4092" w:type="dxa"/>
          </w:tcPr>
          <w:p w14:paraId="1A056FE1">
            <w:pPr>
              <w:pStyle w:val="14"/>
              <w:ind w:left="110"/>
              <w:rPr>
                <w:sz w:val="24"/>
              </w:rPr>
            </w:pPr>
            <w:r>
              <w:rPr>
                <w:sz w:val="24"/>
              </w:rPr>
              <w:t xml:space="preserve">Complaint successfully </w:t>
            </w:r>
            <w:r>
              <w:rPr>
                <w:spacing w:val="-2"/>
                <w:sz w:val="24"/>
              </w:rPr>
              <w:t>registered</w:t>
            </w:r>
          </w:p>
        </w:tc>
      </w:tr>
      <w:tr w14:paraId="5D8E1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3444" w:type="dxa"/>
          </w:tcPr>
          <w:p w14:paraId="5A1F1B6D">
            <w:pPr>
              <w:pStyle w:val="14"/>
              <w:rPr>
                <w:sz w:val="24"/>
              </w:rPr>
            </w:pPr>
            <w:r>
              <w:rPr>
                <w:sz w:val="24"/>
              </w:rPr>
              <w:t xml:space="preserve">Automatic language </w:t>
            </w:r>
            <w:r>
              <w:rPr>
                <w:spacing w:val="-2"/>
                <w:sz w:val="24"/>
              </w:rPr>
              <w:t>identification</w:t>
            </w:r>
          </w:p>
        </w:tc>
        <w:tc>
          <w:tcPr>
            <w:tcW w:w="1251" w:type="dxa"/>
          </w:tcPr>
          <w:p w14:paraId="7AA43C6C">
            <w:pPr>
              <w:pStyle w:val="14"/>
              <w:ind w:left="16" w:right="9"/>
              <w:jc w:val="center"/>
              <w:rPr>
                <w:sz w:val="24"/>
              </w:rPr>
            </w:pPr>
            <w:r>
              <w:rPr>
                <w:spacing w:val="-2"/>
                <w:sz w:val="24"/>
              </w:rPr>
              <w:t>Functional</w:t>
            </w:r>
          </w:p>
        </w:tc>
        <w:tc>
          <w:tcPr>
            <w:tcW w:w="4092" w:type="dxa"/>
          </w:tcPr>
          <w:p w14:paraId="270E8056">
            <w:pPr>
              <w:pStyle w:val="14"/>
              <w:ind w:left="110"/>
              <w:rPr>
                <w:sz w:val="24"/>
              </w:rPr>
            </w:pPr>
            <w:r>
              <w:rPr>
                <w:sz w:val="24"/>
              </w:rPr>
              <w:t xml:space="preserve">Identify supported input </w:t>
            </w:r>
            <w:r>
              <w:rPr>
                <w:spacing w:val="-2"/>
                <w:sz w:val="24"/>
              </w:rPr>
              <w:t>language</w:t>
            </w:r>
          </w:p>
        </w:tc>
      </w:tr>
      <w:tr w14:paraId="3BB5E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3444" w:type="dxa"/>
          </w:tcPr>
          <w:p w14:paraId="368859C4">
            <w:pPr>
              <w:pStyle w:val="14"/>
              <w:rPr>
                <w:sz w:val="24"/>
              </w:rPr>
            </w:pPr>
            <w:r>
              <w:rPr>
                <w:sz w:val="24"/>
              </w:rPr>
              <w:t xml:space="preserve">Complaint </w:t>
            </w:r>
            <w:r>
              <w:rPr>
                <w:spacing w:val="-2"/>
                <w:sz w:val="24"/>
              </w:rPr>
              <w:t>translation</w:t>
            </w:r>
          </w:p>
        </w:tc>
        <w:tc>
          <w:tcPr>
            <w:tcW w:w="1251" w:type="dxa"/>
          </w:tcPr>
          <w:p w14:paraId="50052C8B">
            <w:pPr>
              <w:pStyle w:val="14"/>
              <w:ind w:left="16" w:right="9"/>
              <w:jc w:val="center"/>
              <w:rPr>
                <w:sz w:val="24"/>
              </w:rPr>
            </w:pPr>
            <w:r>
              <w:rPr>
                <w:spacing w:val="-2"/>
                <w:sz w:val="24"/>
              </w:rPr>
              <w:t>Functional</w:t>
            </w:r>
          </w:p>
        </w:tc>
        <w:tc>
          <w:tcPr>
            <w:tcW w:w="4092" w:type="dxa"/>
          </w:tcPr>
          <w:p w14:paraId="06CA198D">
            <w:pPr>
              <w:pStyle w:val="14"/>
              <w:ind w:left="110"/>
              <w:rPr>
                <w:sz w:val="24"/>
              </w:rPr>
            </w:pPr>
            <w:r>
              <w:rPr>
                <w:sz w:val="24"/>
              </w:rPr>
              <w:t xml:space="preserve">Convert supported language into </w:t>
            </w:r>
            <w:r>
              <w:rPr>
                <w:spacing w:val="-2"/>
                <w:sz w:val="24"/>
              </w:rPr>
              <w:t>English</w:t>
            </w:r>
          </w:p>
        </w:tc>
      </w:tr>
      <w:tr w14:paraId="6843E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3444" w:type="dxa"/>
          </w:tcPr>
          <w:p w14:paraId="1362B3BE">
            <w:pPr>
              <w:pStyle w:val="14"/>
              <w:rPr>
                <w:sz w:val="24"/>
              </w:rPr>
            </w:pPr>
            <w:r>
              <w:rPr>
                <w:sz w:val="24"/>
              </w:rPr>
              <w:t xml:space="preserve">Department </w:t>
            </w:r>
            <w:r>
              <w:rPr>
                <w:spacing w:val="-2"/>
                <w:sz w:val="24"/>
              </w:rPr>
              <w:t>classification</w:t>
            </w:r>
          </w:p>
        </w:tc>
        <w:tc>
          <w:tcPr>
            <w:tcW w:w="1251" w:type="dxa"/>
          </w:tcPr>
          <w:p w14:paraId="1F67CF81">
            <w:pPr>
              <w:pStyle w:val="14"/>
              <w:ind w:left="16" w:right="9"/>
              <w:jc w:val="center"/>
              <w:rPr>
                <w:sz w:val="24"/>
              </w:rPr>
            </w:pPr>
            <w:r>
              <w:rPr>
                <w:spacing w:val="-2"/>
                <w:sz w:val="24"/>
              </w:rPr>
              <w:t>Functional</w:t>
            </w:r>
          </w:p>
        </w:tc>
        <w:tc>
          <w:tcPr>
            <w:tcW w:w="4092" w:type="dxa"/>
          </w:tcPr>
          <w:p w14:paraId="3707AE80">
            <w:pPr>
              <w:pStyle w:val="14"/>
              <w:ind w:left="110"/>
              <w:rPr>
                <w:sz w:val="24"/>
              </w:rPr>
            </w:pPr>
            <w:r>
              <w:rPr>
                <w:sz w:val="24"/>
              </w:rPr>
              <w:t xml:space="preserve">Predict appropriate </w:t>
            </w:r>
            <w:r>
              <w:rPr>
                <w:spacing w:val="-2"/>
                <w:sz w:val="24"/>
              </w:rPr>
              <w:t>department</w:t>
            </w:r>
          </w:p>
        </w:tc>
      </w:tr>
      <w:tr w14:paraId="65746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3444" w:type="dxa"/>
          </w:tcPr>
          <w:p w14:paraId="7383F746">
            <w:pPr>
              <w:pStyle w:val="14"/>
              <w:rPr>
                <w:sz w:val="24"/>
              </w:rPr>
            </w:pPr>
            <w:r>
              <w:rPr>
                <w:sz w:val="24"/>
              </w:rPr>
              <w:t xml:space="preserve">Priority </w:t>
            </w:r>
            <w:r>
              <w:rPr>
                <w:spacing w:val="-2"/>
                <w:sz w:val="24"/>
              </w:rPr>
              <w:t>classification</w:t>
            </w:r>
          </w:p>
        </w:tc>
        <w:tc>
          <w:tcPr>
            <w:tcW w:w="1251" w:type="dxa"/>
          </w:tcPr>
          <w:p w14:paraId="5E5E72BB">
            <w:pPr>
              <w:pStyle w:val="14"/>
              <w:ind w:left="16" w:right="9"/>
              <w:jc w:val="center"/>
              <w:rPr>
                <w:sz w:val="24"/>
              </w:rPr>
            </w:pPr>
            <w:r>
              <w:rPr>
                <w:spacing w:val="-2"/>
                <w:sz w:val="24"/>
              </w:rPr>
              <w:t>Functional</w:t>
            </w:r>
          </w:p>
        </w:tc>
        <w:tc>
          <w:tcPr>
            <w:tcW w:w="4092" w:type="dxa"/>
          </w:tcPr>
          <w:p w14:paraId="2081E6F9">
            <w:pPr>
              <w:pStyle w:val="14"/>
              <w:ind w:left="110"/>
              <w:rPr>
                <w:sz w:val="24"/>
              </w:rPr>
            </w:pPr>
            <w:r>
              <w:rPr>
                <w:spacing w:val="-2"/>
                <w:sz w:val="24"/>
              </w:rPr>
              <w:t>Low/Medium/High/Critical</w:t>
            </w:r>
          </w:p>
        </w:tc>
      </w:tr>
      <w:tr w14:paraId="6496E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3444" w:type="dxa"/>
          </w:tcPr>
          <w:p w14:paraId="1582AB7E">
            <w:pPr>
              <w:pStyle w:val="14"/>
              <w:rPr>
                <w:sz w:val="24"/>
              </w:rPr>
            </w:pPr>
            <w:r>
              <w:rPr>
                <w:sz w:val="24"/>
              </w:rPr>
              <w:t xml:space="preserve">Duplicate </w:t>
            </w:r>
            <w:r>
              <w:rPr>
                <w:spacing w:val="-2"/>
                <w:sz w:val="24"/>
              </w:rPr>
              <w:t>detection</w:t>
            </w:r>
          </w:p>
        </w:tc>
        <w:tc>
          <w:tcPr>
            <w:tcW w:w="1251" w:type="dxa"/>
          </w:tcPr>
          <w:p w14:paraId="76737463">
            <w:pPr>
              <w:pStyle w:val="14"/>
              <w:ind w:left="16" w:right="9"/>
              <w:jc w:val="center"/>
              <w:rPr>
                <w:sz w:val="24"/>
              </w:rPr>
            </w:pPr>
            <w:r>
              <w:rPr>
                <w:spacing w:val="-2"/>
                <w:sz w:val="24"/>
              </w:rPr>
              <w:t>Functional</w:t>
            </w:r>
          </w:p>
        </w:tc>
        <w:tc>
          <w:tcPr>
            <w:tcW w:w="4092" w:type="dxa"/>
          </w:tcPr>
          <w:p w14:paraId="3EA03CC1">
            <w:pPr>
              <w:pStyle w:val="14"/>
              <w:ind w:left="110"/>
              <w:rPr>
                <w:sz w:val="24"/>
              </w:rPr>
            </w:pPr>
            <w:r>
              <w:rPr>
                <w:sz w:val="24"/>
              </w:rPr>
              <w:t xml:space="preserve">Identify semantically similar </w:t>
            </w:r>
            <w:r>
              <w:rPr>
                <w:spacing w:val="-2"/>
                <w:sz w:val="24"/>
              </w:rPr>
              <w:t>complaints</w:t>
            </w:r>
          </w:p>
        </w:tc>
      </w:tr>
      <w:tr w14:paraId="2569D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3444" w:type="dxa"/>
          </w:tcPr>
          <w:p w14:paraId="730FA1DA">
            <w:pPr>
              <w:pStyle w:val="14"/>
              <w:rPr>
                <w:sz w:val="24"/>
              </w:rPr>
            </w:pPr>
            <w:r>
              <w:rPr>
                <w:sz w:val="24"/>
              </w:rPr>
              <w:t xml:space="preserve">Complaint </w:t>
            </w:r>
            <w:r>
              <w:rPr>
                <w:spacing w:val="-2"/>
                <w:sz w:val="24"/>
              </w:rPr>
              <w:t>summarization</w:t>
            </w:r>
          </w:p>
        </w:tc>
        <w:tc>
          <w:tcPr>
            <w:tcW w:w="1251" w:type="dxa"/>
          </w:tcPr>
          <w:p w14:paraId="6A5E75E8">
            <w:pPr>
              <w:pStyle w:val="14"/>
              <w:ind w:left="16" w:right="9"/>
              <w:jc w:val="center"/>
              <w:rPr>
                <w:sz w:val="24"/>
              </w:rPr>
            </w:pPr>
            <w:r>
              <w:rPr>
                <w:spacing w:val="-2"/>
                <w:sz w:val="24"/>
              </w:rPr>
              <w:t>Functional</w:t>
            </w:r>
          </w:p>
        </w:tc>
        <w:tc>
          <w:tcPr>
            <w:tcW w:w="4092" w:type="dxa"/>
          </w:tcPr>
          <w:p w14:paraId="29A5791F">
            <w:pPr>
              <w:pStyle w:val="14"/>
              <w:ind w:left="110"/>
              <w:rPr>
                <w:sz w:val="24"/>
              </w:rPr>
            </w:pPr>
            <w:r>
              <w:rPr>
                <w:sz w:val="24"/>
              </w:rPr>
              <w:t xml:space="preserve">Generate short meaningful </w:t>
            </w:r>
            <w:r>
              <w:rPr>
                <w:spacing w:val="-2"/>
                <w:sz w:val="24"/>
              </w:rPr>
              <w:t>summary</w:t>
            </w:r>
          </w:p>
        </w:tc>
      </w:tr>
      <w:tr w14:paraId="34633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3444" w:type="dxa"/>
          </w:tcPr>
          <w:p w14:paraId="26B8516A">
            <w:pPr>
              <w:pStyle w:val="14"/>
              <w:spacing w:line="256" w:lineRule="exact"/>
              <w:rPr>
                <w:sz w:val="24"/>
              </w:rPr>
            </w:pPr>
            <w:r>
              <w:rPr>
                <w:sz w:val="24"/>
              </w:rPr>
              <w:t xml:space="preserve">Complaint </w:t>
            </w:r>
            <w:r>
              <w:rPr>
                <w:spacing w:val="-2"/>
                <w:sz w:val="24"/>
              </w:rPr>
              <w:t>tracking</w:t>
            </w:r>
          </w:p>
        </w:tc>
        <w:tc>
          <w:tcPr>
            <w:tcW w:w="1251" w:type="dxa"/>
          </w:tcPr>
          <w:p w14:paraId="2A9ADD66">
            <w:pPr>
              <w:pStyle w:val="14"/>
              <w:spacing w:line="256" w:lineRule="exact"/>
              <w:ind w:left="16" w:right="9"/>
              <w:jc w:val="center"/>
              <w:rPr>
                <w:sz w:val="24"/>
              </w:rPr>
            </w:pPr>
            <w:r>
              <w:rPr>
                <w:spacing w:val="-2"/>
                <w:sz w:val="24"/>
              </w:rPr>
              <w:t>Functional</w:t>
            </w:r>
          </w:p>
        </w:tc>
        <w:tc>
          <w:tcPr>
            <w:tcW w:w="4092" w:type="dxa"/>
          </w:tcPr>
          <w:p w14:paraId="591E3483">
            <w:pPr>
              <w:pStyle w:val="14"/>
              <w:spacing w:line="256" w:lineRule="exact"/>
              <w:ind w:left="110"/>
              <w:rPr>
                <w:sz w:val="24"/>
              </w:rPr>
            </w:pPr>
            <w:r>
              <w:rPr>
                <w:sz w:val="24"/>
              </w:rPr>
              <w:t xml:space="preserve">Display latest complaint </w:t>
            </w:r>
            <w:r>
              <w:rPr>
                <w:spacing w:val="-2"/>
                <w:sz w:val="24"/>
              </w:rPr>
              <w:t>status</w:t>
            </w:r>
          </w:p>
        </w:tc>
      </w:tr>
    </w:tbl>
    <w:p w14:paraId="5348F68D">
      <w:pPr>
        <w:pStyle w:val="14"/>
        <w:spacing w:after="0" w:line="256" w:lineRule="exact"/>
        <w:rPr>
          <w:sz w:val="24"/>
        </w:rPr>
        <w:sectPr>
          <w:pgSz w:w="12240" w:h="15840"/>
          <w:pgMar w:top="1380" w:right="720" w:bottom="1000" w:left="1080" w:header="0" w:footer="804" w:gutter="0"/>
          <w:cols w:space="720" w:num="1"/>
        </w:sectPr>
      </w:pPr>
    </w:p>
    <w:p w14:paraId="2955BEF0">
      <w:pPr>
        <w:pStyle w:val="8"/>
        <w:spacing w:before="60"/>
        <w:jc w:val="both"/>
      </w:pPr>
      <w:bookmarkStart w:id="87" w:name=" "/>
      <w:bookmarkEnd w:id="87"/>
      <w:bookmarkStart w:id="88" w:name="Non-Functional Requirements "/>
      <w:bookmarkEnd w:id="88"/>
      <w:bookmarkStart w:id="89" w:name=" "/>
      <w:bookmarkEnd w:id="89"/>
      <w:bookmarkStart w:id="90" w:name=" "/>
      <w:bookmarkEnd w:id="90"/>
      <w:bookmarkStart w:id="91" w:name=" "/>
      <w:bookmarkEnd w:id="91"/>
      <w:r>
        <w:t xml:space="preserve">Non-Functional </w:t>
      </w:r>
      <w:r>
        <w:rPr>
          <w:spacing w:val="-2"/>
        </w:rPr>
        <w:t>Requirements</w:t>
      </w:r>
    </w:p>
    <w:p w14:paraId="3322F8FE">
      <w:pPr>
        <w:pStyle w:val="11"/>
        <w:spacing w:before="103"/>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71"/>
        <w:gridCol w:w="1744"/>
        <w:gridCol w:w="4712"/>
      </w:tblGrid>
      <w:tr w14:paraId="2F62A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1571" w:type="dxa"/>
          </w:tcPr>
          <w:p w14:paraId="7654B52E">
            <w:pPr>
              <w:pStyle w:val="14"/>
              <w:spacing w:before="0" w:line="266" w:lineRule="exact"/>
              <w:ind w:left="91"/>
              <w:rPr>
                <w:b/>
                <w:sz w:val="24"/>
              </w:rPr>
            </w:pPr>
            <w:r>
              <w:rPr>
                <w:b/>
                <w:spacing w:val="-2"/>
                <w:sz w:val="24"/>
              </w:rPr>
              <w:t>Requirement</w:t>
            </w:r>
          </w:p>
        </w:tc>
        <w:tc>
          <w:tcPr>
            <w:tcW w:w="1744" w:type="dxa"/>
          </w:tcPr>
          <w:p w14:paraId="66E12E97">
            <w:pPr>
              <w:pStyle w:val="14"/>
              <w:spacing w:before="0" w:line="266" w:lineRule="exact"/>
              <w:ind w:left="14"/>
              <w:jc w:val="center"/>
              <w:rPr>
                <w:b/>
                <w:sz w:val="24"/>
              </w:rPr>
            </w:pPr>
            <w:r>
              <w:rPr>
                <w:b/>
                <w:spacing w:val="-4"/>
                <w:sz w:val="24"/>
              </w:rPr>
              <w:t>Type</w:t>
            </w:r>
          </w:p>
        </w:tc>
        <w:tc>
          <w:tcPr>
            <w:tcW w:w="4712" w:type="dxa"/>
          </w:tcPr>
          <w:p w14:paraId="302A39F4">
            <w:pPr>
              <w:pStyle w:val="14"/>
              <w:spacing w:before="0" w:line="266" w:lineRule="exact"/>
              <w:ind w:left="68"/>
              <w:jc w:val="center"/>
              <w:rPr>
                <w:b/>
                <w:sz w:val="24"/>
              </w:rPr>
            </w:pPr>
            <w:r>
              <w:rPr>
                <w:b/>
                <w:spacing w:val="-2"/>
                <w:sz w:val="24"/>
              </w:rPr>
              <w:t>Target</w:t>
            </w:r>
          </w:p>
        </w:tc>
      </w:tr>
      <w:tr w14:paraId="0E39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1571" w:type="dxa"/>
          </w:tcPr>
          <w:p w14:paraId="2E46D99A">
            <w:pPr>
              <w:pStyle w:val="14"/>
              <w:rPr>
                <w:sz w:val="24"/>
              </w:rPr>
            </w:pPr>
            <w:r>
              <w:rPr>
                <w:spacing w:val="-2"/>
                <w:sz w:val="24"/>
              </w:rPr>
              <w:t>Accuracy</w:t>
            </w:r>
          </w:p>
        </w:tc>
        <w:tc>
          <w:tcPr>
            <w:tcW w:w="1744" w:type="dxa"/>
          </w:tcPr>
          <w:p w14:paraId="46CDA0D3">
            <w:pPr>
              <w:pStyle w:val="14"/>
              <w:ind w:left="3"/>
              <w:jc w:val="center"/>
              <w:rPr>
                <w:sz w:val="24"/>
              </w:rPr>
            </w:pPr>
            <w:r>
              <w:rPr>
                <w:sz w:val="24"/>
              </w:rPr>
              <w:t>Non-</w:t>
            </w:r>
            <w:r>
              <w:rPr>
                <w:spacing w:val="-2"/>
                <w:sz w:val="24"/>
              </w:rPr>
              <w:t>Functional</w:t>
            </w:r>
          </w:p>
        </w:tc>
        <w:tc>
          <w:tcPr>
            <w:tcW w:w="4712" w:type="dxa"/>
          </w:tcPr>
          <w:p w14:paraId="7FE3AD30">
            <w:pPr>
              <w:pStyle w:val="14"/>
              <w:ind w:left="110"/>
              <w:rPr>
                <w:sz w:val="24"/>
              </w:rPr>
            </w:pPr>
            <w:r>
              <w:rPr>
                <w:sz w:val="24"/>
              </w:rPr>
              <w:t xml:space="preserve">High classification </w:t>
            </w:r>
            <w:r>
              <w:rPr>
                <w:spacing w:val="-2"/>
                <w:sz w:val="24"/>
              </w:rPr>
              <w:t>accuracy</w:t>
            </w:r>
          </w:p>
        </w:tc>
      </w:tr>
      <w:tr w14:paraId="6E8CE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1571" w:type="dxa"/>
          </w:tcPr>
          <w:p w14:paraId="49C48D77">
            <w:pPr>
              <w:pStyle w:val="14"/>
              <w:rPr>
                <w:sz w:val="24"/>
              </w:rPr>
            </w:pPr>
            <w:r>
              <w:rPr>
                <w:sz w:val="24"/>
              </w:rPr>
              <w:t xml:space="preserve">Response </w:t>
            </w:r>
            <w:r>
              <w:rPr>
                <w:spacing w:val="-4"/>
                <w:sz w:val="24"/>
              </w:rPr>
              <w:t>time</w:t>
            </w:r>
          </w:p>
        </w:tc>
        <w:tc>
          <w:tcPr>
            <w:tcW w:w="1744" w:type="dxa"/>
          </w:tcPr>
          <w:p w14:paraId="44001A05">
            <w:pPr>
              <w:pStyle w:val="14"/>
              <w:ind w:left="3"/>
              <w:jc w:val="center"/>
              <w:rPr>
                <w:sz w:val="24"/>
              </w:rPr>
            </w:pPr>
            <w:r>
              <w:rPr>
                <w:sz w:val="24"/>
              </w:rPr>
              <w:t>Non-</w:t>
            </w:r>
            <w:r>
              <w:rPr>
                <w:spacing w:val="-2"/>
                <w:sz w:val="24"/>
              </w:rPr>
              <w:t>Functional</w:t>
            </w:r>
          </w:p>
        </w:tc>
        <w:tc>
          <w:tcPr>
            <w:tcW w:w="4712" w:type="dxa"/>
          </w:tcPr>
          <w:p w14:paraId="5F2D749C">
            <w:pPr>
              <w:pStyle w:val="14"/>
              <w:ind w:left="110"/>
              <w:rPr>
                <w:sz w:val="24"/>
              </w:rPr>
            </w:pPr>
            <w:r>
              <w:rPr>
                <w:sz w:val="24"/>
              </w:rPr>
              <w:t xml:space="preserve">Reasonable processing </w:t>
            </w:r>
            <w:r>
              <w:rPr>
                <w:spacing w:val="-4"/>
                <w:sz w:val="24"/>
              </w:rPr>
              <w:t>time</w:t>
            </w:r>
          </w:p>
        </w:tc>
      </w:tr>
      <w:tr w14:paraId="5DDE8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1571" w:type="dxa"/>
          </w:tcPr>
          <w:p w14:paraId="7DE92F22">
            <w:pPr>
              <w:pStyle w:val="14"/>
              <w:rPr>
                <w:sz w:val="24"/>
              </w:rPr>
            </w:pPr>
            <w:r>
              <w:rPr>
                <w:spacing w:val="-2"/>
                <w:sz w:val="24"/>
              </w:rPr>
              <w:t>Security</w:t>
            </w:r>
          </w:p>
        </w:tc>
        <w:tc>
          <w:tcPr>
            <w:tcW w:w="1744" w:type="dxa"/>
          </w:tcPr>
          <w:p w14:paraId="62D33EDE">
            <w:pPr>
              <w:pStyle w:val="14"/>
              <w:ind w:left="3"/>
              <w:jc w:val="center"/>
              <w:rPr>
                <w:sz w:val="24"/>
              </w:rPr>
            </w:pPr>
            <w:r>
              <w:rPr>
                <w:sz w:val="24"/>
              </w:rPr>
              <w:t>Non-</w:t>
            </w:r>
            <w:r>
              <w:rPr>
                <w:spacing w:val="-2"/>
                <w:sz w:val="24"/>
              </w:rPr>
              <w:t>Functional</w:t>
            </w:r>
          </w:p>
        </w:tc>
        <w:tc>
          <w:tcPr>
            <w:tcW w:w="4712" w:type="dxa"/>
          </w:tcPr>
          <w:p w14:paraId="6ED6DF5F">
            <w:pPr>
              <w:pStyle w:val="14"/>
              <w:ind w:left="110"/>
              <w:rPr>
                <w:sz w:val="24"/>
              </w:rPr>
            </w:pPr>
            <w:r>
              <w:rPr>
                <w:sz w:val="24"/>
              </w:rPr>
              <w:t xml:space="preserve">Authorized access to administrative </w:t>
            </w:r>
            <w:r>
              <w:rPr>
                <w:spacing w:val="-2"/>
                <w:sz w:val="24"/>
              </w:rPr>
              <w:t>functions</w:t>
            </w:r>
          </w:p>
        </w:tc>
      </w:tr>
      <w:tr w14:paraId="2DA99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1571" w:type="dxa"/>
          </w:tcPr>
          <w:p w14:paraId="33905721">
            <w:pPr>
              <w:pStyle w:val="14"/>
              <w:rPr>
                <w:sz w:val="24"/>
              </w:rPr>
            </w:pPr>
            <w:r>
              <w:rPr>
                <w:spacing w:val="-2"/>
                <w:sz w:val="24"/>
              </w:rPr>
              <w:t>Reliability</w:t>
            </w:r>
          </w:p>
        </w:tc>
        <w:tc>
          <w:tcPr>
            <w:tcW w:w="1744" w:type="dxa"/>
          </w:tcPr>
          <w:p w14:paraId="0FC4E624">
            <w:pPr>
              <w:pStyle w:val="14"/>
              <w:ind w:left="3"/>
              <w:jc w:val="center"/>
              <w:rPr>
                <w:sz w:val="24"/>
              </w:rPr>
            </w:pPr>
            <w:r>
              <w:rPr>
                <w:sz w:val="24"/>
              </w:rPr>
              <w:t>Non-</w:t>
            </w:r>
            <w:r>
              <w:rPr>
                <w:spacing w:val="-2"/>
                <w:sz w:val="24"/>
              </w:rPr>
              <w:t>Functional</w:t>
            </w:r>
          </w:p>
        </w:tc>
        <w:tc>
          <w:tcPr>
            <w:tcW w:w="4712" w:type="dxa"/>
          </w:tcPr>
          <w:p w14:paraId="0A93256F">
            <w:pPr>
              <w:pStyle w:val="14"/>
              <w:ind w:left="110"/>
              <w:rPr>
                <w:sz w:val="24"/>
              </w:rPr>
            </w:pPr>
            <w:r>
              <w:rPr>
                <w:sz w:val="24"/>
              </w:rPr>
              <w:t xml:space="preserve">Stable complaint storage and </w:t>
            </w:r>
            <w:r>
              <w:rPr>
                <w:spacing w:val="-2"/>
                <w:sz w:val="24"/>
              </w:rPr>
              <w:t>processing</w:t>
            </w:r>
          </w:p>
        </w:tc>
      </w:tr>
      <w:tr w14:paraId="19453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1571" w:type="dxa"/>
          </w:tcPr>
          <w:p w14:paraId="4917416B">
            <w:pPr>
              <w:pStyle w:val="14"/>
              <w:rPr>
                <w:sz w:val="24"/>
              </w:rPr>
            </w:pPr>
            <w:r>
              <w:rPr>
                <w:spacing w:val="-2"/>
                <w:sz w:val="24"/>
              </w:rPr>
              <w:t>Usability</w:t>
            </w:r>
          </w:p>
        </w:tc>
        <w:tc>
          <w:tcPr>
            <w:tcW w:w="1744" w:type="dxa"/>
          </w:tcPr>
          <w:p w14:paraId="4CC7EBE2">
            <w:pPr>
              <w:pStyle w:val="14"/>
              <w:ind w:left="3"/>
              <w:jc w:val="center"/>
              <w:rPr>
                <w:sz w:val="24"/>
              </w:rPr>
            </w:pPr>
            <w:r>
              <w:rPr>
                <w:sz w:val="24"/>
              </w:rPr>
              <w:t>Non-</w:t>
            </w:r>
            <w:r>
              <w:rPr>
                <w:spacing w:val="-2"/>
                <w:sz w:val="24"/>
              </w:rPr>
              <w:t>Functional</w:t>
            </w:r>
          </w:p>
        </w:tc>
        <w:tc>
          <w:tcPr>
            <w:tcW w:w="4712" w:type="dxa"/>
          </w:tcPr>
          <w:p w14:paraId="208A8A52">
            <w:pPr>
              <w:pStyle w:val="14"/>
              <w:ind w:left="110"/>
              <w:rPr>
                <w:sz w:val="24"/>
              </w:rPr>
            </w:pPr>
            <w:r>
              <w:rPr>
                <w:sz w:val="24"/>
              </w:rPr>
              <w:t xml:space="preserve">Simple user </w:t>
            </w:r>
            <w:r>
              <w:rPr>
                <w:spacing w:val="-2"/>
                <w:sz w:val="24"/>
              </w:rPr>
              <w:t>interface</w:t>
            </w:r>
          </w:p>
        </w:tc>
      </w:tr>
      <w:tr w14:paraId="265AA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1571" w:type="dxa"/>
          </w:tcPr>
          <w:p w14:paraId="044130A8">
            <w:pPr>
              <w:pStyle w:val="14"/>
              <w:spacing w:line="256" w:lineRule="exact"/>
              <w:rPr>
                <w:sz w:val="24"/>
              </w:rPr>
            </w:pPr>
            <w:r>
              <w:rPr>
                <w:spacing w:val="-2"/>
                <w:sz w:val="24"/>
              </w:rPr>
              <w:t>Scalability</w:t>
            </w:r>
          </w:p>
        </w:tc>
        <w:tc>
          <w:tcPr>
            <w:tcW w:w="1744" w:type="dxa"/>
          </w:tcPr>
          <w:p w14:paraId="2FC32834">
            <w:pPr>
              <w:pStyle w:val="14"/>
              <w:spacing w:line="256" w:lineRule="exact"/>
              <w:ind w:left="3"/>
              <w:jc w:val="center"/>
              <w:rPr>
                <w:sz w:val="24"/>
              </w:rPr>
            </w:pPr>
            <w:r>
              <w:rPr>
                <w:sz w:val="24"/>
              </w:rPr>
              <w:t>Non-</w:t>
            </w:r>
            <w:r>
              <w:rPr>
                <w:spacing w:val="-2"/>
                <w:sz w:val="24"/>
              </w:rPr>
              <w:t>Functional</w:t>
            </w:r>
          </w:p>
        </w:tc>
        <w:tc>
          <w:tcPr>
            <w:tcW w:w="4712" w:type="dxa"/>
          </w:tcPr>
          <w:p w14:paraId="722B76D9">
            <w:pPr>
              <w:pStyle w:val="14"/>
              <w:spacing w:line="256" w:lineRule="exact"/>
              <w:ind w:left="110"/>
              <w:rPr>
                <w:sz w:val="24"/>
              </w:rPr>
            </w:pPr>
            <w:r>
              <w:rPr>
                <w:sz w:val="24"/>
              </w:rPr>
              <w:t xml:space="preserve">Ability to process increasing complaint </w:t>
            </w:r>
            <w:r>
              <w:rPr>
                <w:spacing w:val="-2"/>
                <w:sz w:val="24"/>
              </w:rPr>
              <w:t>volume</w:t>
            </w:r>
          </w:p>
        </w:tc>
      </w:tr>
    </w:tbl>
    <w:p w14:paraId="6AD60E42">
      <w:pPr>
        <w:pStyle w:val="11"/>
        <w:rPr>
          <w:b/>
        </w:rPr>
      </w:pPr>
    </w:p>
    <w:p w14:paraId="69CFC965">
      <w:pPr>
        <w:pStyle w:val="11"/>
        <w:spacing w:before="57"/>
        <w:rPr>
          <w:b/>
        </w:rPr>
      </w:pPr>
    </w:p>
    <w:p w14:paraId="38C4E685">
      <w:pPr>
        <w:pStyle w:val="5"/>
        <w:numPr>
          <w:ilvl w:val="1"/>
          <w:numId w:val="11"/>
        </w:numPr>
        <w:tabs>
          <w:tab w:val="left" w:pos="777"/>
        </w:tabs>
        <w:spacing w:before="0" w:after="0" w:line="240" w:lineRule="auto"/>
        <w:ind w:left="777" w:right="0" w:hanging="417"/>
        <w:jc w:val="left"/>
      </w:pPr>
      <w:bookmarkStart w:id="92" w:name="3.2 Constraints &amp; Applicable Standards "/>
      <w:bookmarkEnd w:id="92"/>
      <w:r>
        <w:t>Constraints</w:t>
      </w:r>
      <w:r>
        <w:rPr>
          <w:spacing w:val="-8"/>
        </w:rPr>
        <w:t xml:space="preserve"> </w:t>
      </w:r>
      <w:r>
        <w:t>&amp;</w:t>
      </w:r>
      <w:r>
        <w:rPr>
          <w:spacing w:val="-7"/>
        </w:rPr>
        <w:t xml:space="preserve"> </w:t>
      </w:r>
      <w:r>
        <w:t>Applicable</w:t>
      </w:r>
      <w:r>
        <w:rPr>
          <w:spacing w:val="-7"/>
        </w:rPr>
        <w:t xml:space="preserve"> </w:t>
      </w:r>
      <w:r>
        <w:rPr>
          <w:spacing w:val="-2"/>
        </w:rPr>
        <w:t>Standards</w:t>
      </w:r>
    </w:p>
    <w:p w14:paraId="356C1B42">
      <w:pPr>
        <w:pStyle w:val="11"/>
        <w:spacing w:before="79"/>
        <w:rPr>
          <w:b/>
          <w:sz w:val="28"/>
        </w:rPr>
      </w:pPr>
    </w:p>
    <w:p w14:paraId="3AD9711E">
      <w:pPr>
        <w:pStyle w:val="11"/>
        <w:spacing w:line="360" w:lineRule="auto"/>
        <w:ind w:left="360" w:right="720"/>
        <w:jc w:val="both"/>
      </w:pPr>
      <w:r>
        <w:t>The important project constraints include computational resources, availability of labelled complaint datasets, model inference time, multilingual translation quality, privacy of citizen information, and storage requirements.</w:t>
      </w:r>
    </w:p>
    <w:p w14:paraId="7CB6ED1C">
      <w:pPr>
        <w:pStyle w:val="11"/>
        <w:spacing w:before="240" w:line="360" w:lineRule="auto"/>
        <w:ind w:left="360" w:right="730"/>
        <w:jc w:val="both"/>
      </w:pPr>
      <w:r>
        <w:t>The system must also follow responsible AI practices by avoiding unnecessary collection of personal information and restricting administrative access.</w:t>
      </w:r>
    </w:p>
    <w:p w14:paraId="4BC51B3B">
      <w:pPr>
        <w:pStyle w:val="11"/>
        <w:spacing w:before="240" w:line="360" w:lineRule="auto"/>
        <w:ind w:left="360" w:right="730"/>
        <w:jc w:val="both"/>
      </w:pPr>
      <w:r>
        <w:t>Where applicable, standard software-development practices, secure authentication methods,</w:t>
      </w:r>
      <w:r>
        <w:rPr>
          <w:spacing w:val="40"/>
        </w:rPr>
        <w:t xml:space="preserve"> </w:t>
      </w:r>
      <w:r>
        <w:t>data-protection principles, and recognized software documentation practices should be followed.</w:t>
      </w:r>
    </w:p>
    <w:p w14:paraId="3C847739">
      <w:pPr>
        <w:pStyle w:val="11"/>
        <w:spacing w:after="0" w:line="360" w:lineRule="auto"/>
        <w:jc w:val="both"/>
        <w:sectPr>
          <w:pgSz w:w="12240" w:h="15840"/>
          <w:pgMar w:top="1380" w:right="720" w:bottom="1000" w:left="1080" w:header="0" w:footer="804" w:gutter="0"/>
          <w:cols w:space="720" w:num="1"/>
        </w:sectPr>
      </w:pPr>
    </w:p>
    <w:p w14:paraId="584808F0">
      <w:pPr>
        <w:pStyle w:val="5"/>
        <w:numPr>
          <w:ilvl w:val="1"/>
          <w:numId w:val="11"/>
        </w:numPr>
        <w:tabs>
          <w:tab w:val="left" w:pos="777"/>
        </w:tabs>
        <w:spacing w:before="60" w:after="0" w:line="240" w:lineRule="auto"/>
        <w:ind w:left="777" w:right="0" w:hanging="417"/>
        <w:jc w:val="left"/>
      </w:pPr>
      <w:bookmarkStart w:id="93" w:name="3.3 Design Specifications "/>
      <w:bookmarkEnd w:id="93"/>
      <w:bookmarkStart w:id="94" w:name=" "/>
      <w:bookmarkEnd w:id="94"/>
      <w:bookmarkStart w:id="95" w:name=" "/>
      <w:bookmarkEnd w:id="95"/>
      <w:bookmarkStart w:id="96" w:name=" "/>
      <w:bookmarkEnd w:id="96"/>
      <w:bookmarkStart w:id="97" w:name=" "/>
      <w:bookmarkEnd w:id="97"/>
      <w:bookmarkStart w:id="98" w:name=" "/>
      <w:bookmarkEnd w:id="98"/>
      <w:bookmarkStart w:id="99" w:name=" "/>
      <w:bookmarkEnd w:id="99"/>
      <w:r>
        <w:t>Design</w:t>
      </w:r>
      <w:r>
        <w:rPr>
          <w:spacing w:val="-6"/>
        </w:rPr>
        <w:t xml:space="preserve"> </w:t>
      </w:r>
      <w:r>
        <w:rPr>
          <w:spacing w:val="-2"/>
        </w:rPr>
        <w:t>Specifications</w:t>
      </w:r>
    </w:p>
    <w:p w14:paraId="5FC14716">
      <w:pPr>
        <w:pStyle w:val="11"/>
        <w:spacing w:before="126"/>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25"/>
        <w:gridCol w:w="3578"/>
      </w:tblGrid>
      <w:tr w14:paraId="0824B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2725" w:type="dxa"/>
          </w:tcPr>
          <w:p w14:paraId="2D9B69B9">
            <w:pPr>
              <w:pStyle w:val="14"/>
              <w:spacing w:before="0" w:line="266" w:lineRule="exact"/>
              <w:ind w:left="793"/>
              <w:rPr>
                <w:b/>
                <w:sz w:val="24"/>
              </w:rPr>
            </w:pPr>
            <w:r>
              <w:rPr>
                <w:b/>
                <w:spacing w:val="-2"/>
                <w:sz w:val="24"/>
              </w:rPr>
              <w:t>Parameter</w:t>
            </w:r>
          </w:p>
        </w:tc>
        <w:tc>
          <w:tcPr>
            <w:tcW w:w="3578" w:type="dxa"/>
          </w:tcPr>
          <w:p w14:paraId="73201662">
            <w:pPr>
              <w:pStyle w:val="14"/>
              <w:spacing w:before="0" w:line="266" w:lineRule="exact"/>
              <w:ind w:left="72"/>
              <w:jc w:val="center"/>
              <w:rPr>
                <w:b/>
                <w:sz w:val="24"/>
              </w:rPr>
            </w:pPr>
            <w:r>
              <w:rPr>
                <w:b/>
                <w:spacing w:val="-2"/>
                <w:sz w:val="24"/>
              </w:rPr>
              <w:t>Target</w:t>
            </w:r>
          </w:p>
        </w:tc>
      </w:tr>
      <w:tr w14:paraId="01176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0D7D6C0C">
            <w:pPr>
              <w:pStyle w:val="14"/>
              <w:rPr>
                <w:sz w:val="24"/>
              </w:rPr>
            </w:pPr>
            <w:r>
              <w:rPr>
                <w:sz w:val="24"/>
              </w:rPr>
              <w:t xml:space="preserve">Supported complaint </w:t>
            </w:r>
            <w:r>
              <w:rPr>
                <w:spacing w:val="-2"/>
                <w:sz w:val="24"/>
              </w:rPr>
              <w:t>input</w:t>
            </w:r>
          </w:p>
        </w:tc>
        <w:tc>
          <w:tcPr>
            <w:tcW w:w="3578" w:type="dxa"/>
          </w:tcPr>
          <w:p w14:paraId="6B8919C0">
            <w:pPr>
              <w:pStyle w:val="14"/>
              <w:ind w:left="115"/>
              <w:rPr>
                <w:sz w:val="24"/>
              </w:rPr>
            </w:pPr>
            <w:r>
              <w:rPr>
                <w:spacing w:val="-4"/>
                <w:sz w:val="24"/>
              </w:rPr>
              <w:t>Text</w:t>
            </w:r>
          </w:p>
        </w:tc>
      </w:tr>
      <w:tr w14:paraId="77930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3538549D">
            <w:pPr>
              <w:pStyle w:val="14"/>
              <w:rPr>
                <w:sz w:val="24"/>
              </w:rPr>
            </w:pPr>
            <w:r>
              <w:rPr>
                <w:sz w:val="24"/>
              </w:rPr>
              <w:t xml:space="preserve">Language </w:t>
            </w:r>
            <w:r>
              <w:rPr>
                <w:spacing w:val="-2"/>
                <w:sz w:val="24"/>
              </w:rPr>
              <w:t>identification</w:t>
            </w:r>
          </w:p>
        </w:tc>
        <w:tc>
          <w:tcPr>
            <w:tcW w:w="3578" w:type="dxa"/>
          </w:tcPr>
          <w:p w14:paraId="430E8673">
            <w:pPr>
              <w:pStyle w:val="14"/>
              <w:ind w:left="115"/>
              <w:rPr>
                <w:sz w:val="24"/>
              </w:rPr>
            </w:pPr>
            <w:r>
              <w:rPr>
                <w:spacing w:val="-2"/>
                <w:sz w:val="24"/>
              </w:rPr>
              <w:t>FastText</w:t>
            </w:r>
          </w:p>
        </w:tc>
      </w:tr>
      <w:tr w14:paraId="5F070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43ECA4E9">
            <w:pPr>
              <w:pStyle w:val="14"/>
              <w:rPr>
                <w:sz w:val="24"/>
              </w:rPr>
            </w:pPr>
            <w:r>
              <w:rPr>
                <w:spacing w:val="-2"/>
                <w:sz w:val="24"/>
              </w:rPr>
              <w:t>Translation</w:t>
            </w:r>
          </w:p>
        </w:tc>
        <w:tc>
          <w:tcPr>
            <w:tcW w:w="3578" w:type="dxa"/>
          </w:tcPr>
          <w:p w14:paraId="3C90D640">
            <w:pPr>
              <w:pStyle w:val="14"/>
              <w:ind w:left="115"/>
              <w:rPr>
                <w:sz w:val="24"/>
              </w:rPr>
            </w:pPr>
            <w:r>
              <w:rPr>
                <w:spacing w:val="-4"/>
                <w:sz w:val="24"/>
              </w:rPr>
              <w:t>NLLB</w:t>
            </w:r>
          </w:p>
        </w:tc>
      </w:tr>
      <w:tr w14:paraId="27605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2A69721D">
            <w:pPr>
              <w:pStyle w:val="14"/>
              <w:rPr>
                <w:sz w:val="24"/>
              </w:rPr>
            </w:pPr>
            <w:r>
              <w:rPr>
                <w:sz w:val="24"/>
              </w:rPr>
              <w:t xml:space="preserve">Department </w:t>
            </w:r>
            <w:r>
              <w:rPr>
                <w:spacing w:val="-2"/>
                <w:sz w:val="24"/>
              </w:rPr>
              <w:t>classification</w:t>
            </w:r>
          </w:p>
        </w:tc>
        <w:tc>
          <w:tcPr>
            <w:tcW w:w="3578" w:type="dxa"/>
          </w:tcPr>
          <w:p w14:paraId="07B4C54F">
            <w:pPr>
              <w:pStyle w:val="14"/>
              <w:ind w:left="115"/>
              <w:rPr>
                <w:sz w:val="24"/>
              </w:rPr>
            </w:pPr>
            <w:r>
              <w:rPr>
                <w:spacing w:val="-4"/>
                <w:sz w:val="24"/>
              </w:rPr>
              <w:t>BERT</w:t>
            </w:r>
          </w:p>
        </w:tc>
      </w:tr>
      <w:tr w14:paraId="1468A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1E6C9578">
            <w:pPr>
              <w:pStyle w:val="14"/>
              <w:rPr>
                <w:sz w:val="24"/>
              </w:rPr>
            </w:pPr>
            <w:r>
              <w:rPr>
                <w:sz w:val="24"/>
              </w:rPr>
              <w:t xml:space="preserve">Priority </w:t>
            </w:r>
            <w:r>
              <w:rPr>
                <w:spacing w:val="-2"/>
                <w:sz w:val="24"/>
              </w:rPr>
              <w:t>levels</w:t>
            </w:r>
          </w:p>
        </w:tc>
        <w:tc>
          <w:tcPr>
            <w:tcW w:w="3578" w:type="dxa"/>
          </w:tcPr>
          <w:p w14:paraId="7F744072">
            <w:pPr>
              <w:pStyle w:val="14"/>
              <w:ind w:left="115"/>
              <w:rPr>
                <w:sz w:val="24"/>
              </w:rPr>
            </w:pPr>
            <w:r>
              <w:rPr>
                <w:sz w:val="24"/>
              </w:rPr>
              <w:t>Low,</w:t>
            </w:r>
            <w:r>
              <w:rPr>
                <w:spacing w:val="-8"/>
                <w:sz w:val="24"/>
              </w:rPr>
              <w:t xml:space="preserve"> </w:t>
            </w:r>
            <w:r>
              <w:rPr>
                <w:sz w:val="24"/>
              </w:rPr>
              <w:t>Medium,</w:t>
            </w:r>
            <w:r>
              <w:rPr>
                <w:spacing w:val="-5"/>
                <w:sz w:val="24"/>
              </w:rPr>
              <w:t xml:space="preserve"> </w:t>
            </w:r>
            <w:r>
              <w:rPr>
                <w:sz w:val="24"/>
              </w:rPr>
              <w:t>High,</w:t>
            </w:r>
            <w:r>
              <w:rPr>
                <w:spacing w:val="-5"/>
                <w:sz w:val="24"/>
              </w:rPr>
              <w:t xml:space="preserve"> </w:t>
            </w:r>
            <w:r>
              <w:rPr>
                <w:spacing w:val="-2"/>
                <w:sz w:val="24"/>
              </w:rPr>
              <w:t>Critical</w:t>
            </w:r>
          </w:p>
        </w:tc>
      </w:tr>
      <w:tr w14:paraId="54E1E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1BE0A307">
            <w:pPr>
              <w:pStyle w:val="14"/>
              <w:rPr>
                <w:sz w:val="24"/>
              </w:rPr>
            </w:pPr>
            <w:r>
              <w:rPr>
                <w:sz w:val="24"/>
              </w:rPr>
              <w:t xml:space="preserve">Priority </w:t>
            </w:r>
            <w:r>
              <w:rPr>
                <w:spacing w:val="-2"/>
                <w:sz w:val="24"/>
              </w:rPr>
              <w:t>algorithm</w:t>
            </w:r>
          </w:p>
        </w:tc>
        <w:tc>
          <w:tcPr>
            <w:tcW w:w="3578" w:type="dxa"/>
          </w:tcPr>
          <w:p w14:paraId="29A7345C">
            <w:pPr>
              <w:pStyle w:val="14"/>
              <w:ind w:left="115"/>
              <w:rPr>
                <w:sz w:val="24"/>
              </w:rPr>
            </w:pPr>
            <w:r>
              <w:rPr>
                <w:sz w:val="24"/>
              </w:rPr>
              <w:t xml:space="preserve">Random </w:t>
            </w:r>
            <w:r>
              <w:rPr>
                <w:spacing w:val="-2"/>
                <w:sz w:val="24"/>
              </w:rPr>
              <w:t>Forest</w:t>
            </w:r>
          </w:p>
        </w:tc>
      </w:tr>
      <w:tr w14:paraId="0B2C3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484C9A5A">
            <w:pPr>
              <w:pStyle w:val="14"/>
              <w:rPr>
                <w:sz w:val="24"/>
              </w:rPr>
            </w:pPr>
            <w:r>
              <w:rPr>
                <w:sz w:val="24"/>
              </w:rPr>
              <w:t xml:space="preserve">Duplicate </w:t>
            </w:r>
            <w:r>
              <w:rPr>
                <w:spacing w:val="-2"/>
                <w:sz w:val="24"/>
              </w:rPr>
              <w:t>detection</w:t>
            </w:r>
          </w:p>
        </w:tc>
        <w:tc>
          <w:tcPr>
            <w:tcW w:w="3578" w:type="dxa"/>
          </w:tcPr>
          <w:p w14:paraId="0B183720">
            <w:pPr>
              <w:pStyle w:val="14"/>
              <w:ind w:left="115"/>
              <w:rPr>
                <w:sz w:val="24"/>
              </w:rPr>
            </w:pPr>
            <w:r>
              <w:rPr>
                <w:sz w:val="24"/>
              </w:rPr>
              <w:t>SBERT</w:t>
            </w:r>
            <w:r>
              <w:rPr>
                <w:spacing w:val="-5"/>
                <w:sz w:val="24"/>
              </w:rPr>
              <w:t xml:space="preserve"> </w:t>
            </w:r>
            <w:r>
              <w:rPr>
                <w:sz w:val="24"/>
              </w:rPr>
              <w:t>+</w:t>
            </w:r>
            <w:r>
              <w:rPr>
                <w:spacing w:val="-5"/>
                <w:sz w:val="24"/>
              </w:rPr>
              <w:t xml:space="preserve"> </w:t>
            </w:r>
            <w:r>
              <w:rPr>
                <w:sz w:val="24"/>
              </w:rPr>
              <w:t>Cosine</w:t>
            </w:r>
            <w:r>
              <w:rPr>
                <w:spacing w:val="-5"/>
                <w:sz w:val="24"/>
              </w:rPr>
              <w:t xml:space="preserve"> </w:t>
            </w:r>
            <w:r>
              <w:rPr>
                <w:spacing w:val="-2"/>
                <w:sz w:val="24"/>
              </w:rPr>
              <w:t>Similarity</w:t>
            </w:r>
          </w:p>
        </w:tc>
      </w:tr>
      <w:tr w14:paraId="3BF83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313BC13A">
            <w:pPr>
              <w:pStyle w:val="14"/>
              <w:rPr>
                <w:sz w:val="24"/>
              </w:rPr>
            </w:pPr>
            <w:r>
              <w:rPr>
                <w:spacing w:val="-2"/>
                <w:sz w:val="24"/>
              </w:rPr>
              <w:t>Summarization</w:t>
            </w:r>
          </w:p>
        </w:tc>
        <w:tc>
          <w:tcPr>
            <w:tcW w:w="3578" w:type="dxa"/>
          </w:tcPr>
          <w:p w14:paraId="6714FEFF">
            <w:pPr>
              <w:pStyle w:val="14"/>
              <w:ind w:left="115"/>
              <w:rPr>
                <w:sz w:val="24"/>
              </w:rPr>
            </w:pPr>
            <w:r>
              <w:rPr>
                <w:spacing w:val="-4"/>
                <w:sz w:val="24"/>
              </w:rPr>
              <w:t>BART</w:t>
            </w:r>
          </w:p>
        </w:tc>
      </w:tr>
      <w:tr w14:paraId="5AE1B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20AA7AAD">
            <w:pPr>
              <w:pStyle w:val="14"/>
              <w:rPr>
                <w:sz w:val="24"/>
              </w:rPr>
            </w:pPr>
            <w:r>
              <w:rPr>
                <w:spacing w:val="-2"/>
                <w:sz w:val="24"/>
              </w:rPr>
              <w:t>Database</w:t>
            </w:r>
          </w:p>
        </w:tc>
        <w:tc>
          <w:tcPr>
            <w:tcW w:w="3578" w:type="dxa"/>
          </w:tcPr>
          <w:p w14:paraId="6FDD6FC9">
            <w:pPr>
              <w:pStyle w:val="14"/>
              <w:ind w:left="115"/>
              <w:rPr>
                <w:sz w:val="24"/>
              </w:rPr>
            </w:pPr>
            <w:r>
              <w:rPr>
                <w:spacing w:val="-2"/>
                <w:sz w:val="24"/>
              </w:rPr>
              <w:t>MySQL/PostgreSQL</w:t>
            </w:r>
          </w:p>
        </w:tc>
      </w:tr>
      <w:tr w14:paraId="2D1BA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25" w:type="dxa"/>
          </w:tcPr>
          <w:p w14:paraId="6FB69747">
            <w:pPr>
              <w:pStyle w:val="14"/>
              <w:rPr>
                <w:sz w:val="24"/>
              </w:rPr>
            </w:pPr>
            <w:r>
              <w:rPr>
                <w:sz w:val="24"/>
              </w:rPr>
              <w:t xml:space="preserve">User </w:t>
            </w:r>
            <w:r>
              <w:rPr>
                <w:spacing w:val="-2"/>
                <w:sz w:val="24"/>
              </w:rPr>
              <w:t>interface</w:t>
            </w:r>
          </w:p>
        </w:tc>
        <w:tc>
          <w:tcPr>
            <w:tcW w:w="3578" w:type="dxa"/>
          </w:tcPr>
          <w:p w14:paraId="320086A6">
            <w:pPr>
              <w:pStyle w:val="14"/>
              <w:ind w:left="115"/>
              <w:rPr>
                <w:sz w:val="24"/>
              </w:rPr>
            </w:pPr>
            <w:r>
              <w:rPr>
                <w:spacing w:val="-5"/>
                <w:sz w:val="24"/>
              </w:rPr>
              <w:t>Web-</w:t>
            </w:r>
            <w:r>
              <w:rPr>
                <w:spacing w:val="-2"/>
                <w:sz w:val="24"/>
              </w:rPr>
              <w:t>based</w:t>
            </w:r>
          </w:p>
        </w:tc>
      </w:tr>
      <w:tr w14:paraId="4D830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2725" w:type="dxa"/>
          </w:tcPr>
          <w:p w14:paraId="5C0BAD26">
            <w:pPr>
              <w:pStyle w:val="14"/>
              <w:spacing w:line="256" w:lineRule="exact"/>
              <w:rPr>
                <w:sz w:val="24"/>
              </w:rPr>
            </w:pPr>
            <w:r>
              <w:rPr>
                <w:spacing w:val="-2"/>
                <w:sz w:val="24"/>
              </w:rPr>
              <w:t>Access</w:t>
            </w:r>
          </w:p>
        </w:tc>
        <w:tc>
          <w:tcPr>
            <w:tcW w:w="3578" w:type="dxa"/>
          </w:tcPr>
          <w:p w14:paraId="7DFE3B74">
            <w:pPr>
              <w:pStyle w:val="14"/>
              <w:spacing w:line="256" w:lineRule="exact"/>
              <w:ind w:left="115"/>
              <w:rPr>
                <w:sz w:val="24"/>
              </w:rPr>
            </w:pPr>
            <w:r>
              <w:rPr>
                <w:sz w:val="24"/>
              </w:rPr>
              <w:t xml:space="preserve">Citizen, Department, </w:t>
            </w:r>
            <w:r>
              <w:rPr>
                <w:spacing w:val="-2"/>
                <w:sz w:val="24"/>
              </w:rPr>
              <w:t>Administrator</w:t>
            </w:r>
          </w:p>
        </w:tc>
      </w:tr>
    </w:tbl>
    <w:p w14:paraId="55E03B10">
      <w:pPr>
        <w:pStyle w:val="14"/>
        <w:spacing w:after="0" w:line="256" w:lineRule="exact"/>
        <w:rPr>
          <w:sz w:val="24"/>
        </w:rPr>
        <w:sectPr>
          <w:pgSz w:w="12240" w:h="15840"/>
          <w:pgMar w:top="1380" w:right="720" w:bottom="1000" w:left="1080" w:header="0" w:footer="804" w:gutter="0"/>
          <w:cols w:space="720" w:num="1"/>
        </w:sectPr>
      </w:pPr>
    </w:p>
    <w:p w14:paraId="5FCCEA3C">
      <w:pPr>
        <w:pStyle w:val="5"/>
        <w:numPr>
          <w:ilvl w:val="1"/>
          <w:numId w:val="11"/>
        </w:numPr>
        <w:tabs>
          <w:tab w:val="left" w:pos="777"/>
        </w:tabs>
        <w:spacing w:before="60" w:after="0" w:line="240" w:lineRule="auto"/>
        <w:ind w:left="777" w:right="0" w:hanging="417"/>
        <w:jc w:val="left"/>
      </w:pPr>
      <w:bookmarkStart w:id="100" w:name="3.4 Alternative Solutions &amp; Evaluation "/>
      <w:bookmarkEnd w:id="100"/>
      <w:r>
        <w:t>Alternative</w:t>
      </w:r>
      <w:r>
        <w:rPr>
          <w:spacing w:val="-9"/>
        </w:rPr>
        <w:t xml:space="preserve"> </w:t>
      </w:r>
      <w:r>
        <w:t>Solutions</w:t>
      </w:r>
      <w:r>
        <w:rPr>
          <w:spacing w:val="-7"/>
        </w:rPr>
        <w:t xml:space="preserve"> </w:t>
      </w:r>
      <w:r>
        <w:t>&amp;</w:t>
      </w:r>
      <w:r>
        <w:rPr>
          <w:spacing w:val="-7"/>
        </w:rPr>
        <w:t xml:space="preserve"> </w:t>
      </w:r>
      <w:r>
        <w:rPr>
          <w:spacing w:val="-2"/>
        </w:rPr>
        <w:t>Evaluation</w:t>
      </w:r>
    </w:p>
    <w:p w14:paraId="3E07E58A">
      <w:pPr>
        <w:pStyle w:val="11"/>
        <w:spacing w:before="119"/>
        <w:rPr>
          <w:b/>
          <w:sz w:val="28"/>
        </w:rPr>
      </w:pPr>
    </w:p>
    <w:p w14:paraId="50D2991E">
      <w:pPr>
        <w:pStyle w:val="8"/>
      </w:pPr>
      <w:bookmarkStart w:id="101" w:name="Alternative 1 – Rule-Based System "/>
      <w:bookmarkEnd w:id="101"/>
      <w:r>
        <w:t xml:space="preserve">Alternative 1 – Rule-Based </w:t>
      </w:r>
      <w:r>
        <w:rPr>
          <w:spacing w:val="-2"/>
        </w:rPr>
        <w:t>System</w:t>
      </w:r>
    </w:p>
    <w:p w14:paraId="44C200D3">
      <w:pPr>
        <w:pStyle w:val="11"/>
        <w:spacing w:before="102"/>
        <w:rPr>
          <w:b/>
        </w:rPr>
      </w:pPr>
    </w:p>
    <w:p w14:paraId="4DC927C4">
      <w:pPr>
        <w:pStyle w:val="11"/>
        <w:spacing w:line="360" w:lineRule="auto"/>
        <w:ind w:left="360" w:right="720"/>
        <w:jc w:val="both"/>
      </w:pPr>
      <w:r>
        <w:t>The</w:t>
      </w:r>
      <w:r>
        <w:rPr>
          <w:spacing w:val="-3"/>
        </w:rPr>
        <w:t xml:space="preserve"> </w:t>
      </w:r>
      <w:r>
        <w:t>system</w:t>
      </w:r>
      <w:r>
        <w:rPr>
          <w:spacing w:val="-3"/>
        </w:rPr>
        <w:t xml:space="preserve"> </w:t>
      </w:r>
      <w:r>
        <w:t>can</w:t>
      </w:r>
      <w:r>
        <w:rPr>
          <w:spacing w:val="-3"/>
        </w:rPr>
        <w:t xml:space="preserve"> </w:t>
      </w:r>
      <w:r>
        <w:t>classify</w:t>
      </w:r>
      <w:r>
        <w:rPr>
          <w:spacing w:val="-3"/>
        </w:rPr>
        <w:t xml:space="preserve"> </w:t>
      </w:r>
      <w:r>
        <w:t>complaints</w:t>
      </w:r>
      <w:r>
        <w:rPr>
          <w:spacing w:val="-3"/>
        </w:rPr>
        <w:t xml:space="preserve"> </w:t>
      </w:r>
      <w:r>
        <w:t>using</w:t>
      </w:r>
      <w:r>
        <w:rPr>
          <w:spacing w:val="-3"/>
        </w:rPr>
        <w:t xml:space="preserve"> </w:t>
      </w:r>
      <w:r>
        <w:t>predefined</w:t>
      </w:r>
      <w:r>
        <w:rPr>
          <w:spacing w:val="-3"/>
        </w:rPr>
        <w:t xml:space="preserve"> </w:t>
      </w:r>
      <w:r>
        <w:t>keywords</w:t>
      </w:r>
      <w:r>
        <w:rPr>
          <w:spacing w:val="-3"/>
        </w:rPr>
        <w:t xml:space="preserve"> </w:t>
      </w:r>
      <w:r>
        <w:t>and</w:t>
      </w:r>
      <w:r>
        <w:rPr>
          <w:spacing w:val="-3"/>
        </w:rPr>
        <w:t xml:space="preserve"> </w:t>
      </w:r>
      <w:r>
        <w:t>rules.</w:t>
      </w:r>
      <w:r>
        <w:rPr>
          <w:spacing w:val="-3"/>
        </w:rPr>
        <w:t xml:space="preserve"> </w:t>
      </w:r>
      <w:r>
        <w:t>It</w:t>
      </w:r>
      <w:r>
        <w:rPr>
          <w:spacing w:val="-3"/>
        </w:rPr>
        <w:t xml:space="preserve"> </w:t>
      </w:r>
      <w:r>
        <w:t>is</w:t>
      </w:r>
      <w:r>
        <w:rPr>
          <w:spacing w:val="-3"/>
        </w:rPr>
        <w:t xml:space="preserve"> </w:t>
      </w:r>
      <w:r>
        <w:t>simple</w:t>
      </w:r>
      <w:r>
        <w:rPr>
          <w:spacing w:val="-3"/>
        </w:rPr>
        <w:t xml:space="preserve"> </w:t>
      </w:r>
      <w:r>
        <w:t>and</w:t>
      </w:r>
      <w:r>
        <w:rPr>
          <w:spacing w:val="-3"/>
        </w:rPr>
        <w:t xml:space="preserve"> </w:t>
      </w:r>
      <w:r>
        <w:t>fast</w:t>
      </w:r>
      <w:r>
        <w:rPr>
          <w:spacing w:val="-3"/>
        </w:rPr>
        <w:t xml:space="preserve"> </w:t>
      </w:r>
      <w:r>
        <w:t>but performs poorly when complaints contain ambiguous or context-dependent language.</w:t>
      </w:r>
    </w:p>
    <w:p w14:paraId="27CB6B04">
      <w:pPr>
        <w:pStyle w:val="11"/>
        <w:spacing w:before="4"/>
      </w:pPr>
    </w:p>
    <w:p w14:paraId="4B595017">
      <w:pPr>
        <w:pStyle w:val="8"/>
      </w:pPr>
      <w:bookmarkStart w:id="102" w:name="Alternative 2 – Traditional Machine-Lear"/>
      <w:bookmarkEnd w:id="102"/>
      <w:r>
        <w:t>Alternative</w:t>
      </w:r>
      <w:r>
        <w:rPr>
          <w:spacing w:val="-4"/>
        </w:rPr>
        <w:t xml:space="preserve"> </w:t>
      </w:r>
      <w:r>
        <w:t>2</w:t>
      </w:r>
      <w:r>
        <w:rPr>
          <w:spacing w:val="-4"/>
        </w:rPr>
        <w:t xml:space="preserve"> </w:t>
      </w:r>
      <w:r>
        <w:t>–</w:t>
      </w:r>
      <w:r>
        <w:rPr>
          <w:spacing w:val="-3"/>
        </w:rPr>
        <w:t xml:space="preserve"> </w:t>
      </w:r>
      <w:r>
        <w:t>Traditional</w:t>
      </w:r>
      <w:r>
        <w:rPr>
          <w:spacing w:val="-4"/>
        </w:rPr>
        <w:t xml:space="preserve"> </w:t>
      </w:r>
      <w:r>
        <w:t>Machine-Learning</w:t>
      </w:r>
      <w:r>
        <w:rPr>
          <w:spacing w:val="-3"/>
        </w:rPr>
        <w:t xml:space="preserve"> </w:t>
      </w:r>
      <w:r>
        <w:rPr>
          <w:spacing w:val="-2"/>
        </w:rPr>
        <w:t>System</w:t>
      </w:r>
    </w:p>
    <w:p w14:paraId="554DBEC0">
      <w:pPr>
        <w:pStyle w:val="11"/>
        <w:spacing w:before="102"/>
        <w:rPr>
          <w:b/>
        </w:rPr>
      </w:pPr>
    </w:p>
    <w:p w14:paraId="62542E8D">
      <w:pPr>
        <w:pStyle w:val="11"/>
        <w:spacing w:line="360" w:lineRule="auto"/>
        <w:ind w:left="360" w:right="727"/>
        <w:jc w:val="both"/>
      </w:pPr>
      <w:r>
        <w:t>Algorithms such as Naive Bayes, SVM, and Random Forest can classify complaints. These approaches provide reasonable performance but usually require feature engineering.</w:t>
      </w:r>
    </w:p>
    <w:p w14:paraId="0A93BC93">
      <w:pPr>
        <w:pStyle w:val="11"/>
        <w:spacing w:before="4"/>
      </w:pPr>
    </w:p>
    <w:p w14:paraId="24A7296F">
      <w:pPr>
        <w:pStyle w:val="8"/>
      </w:pPr>
      <w:bookmarkStart w:id="103" w:name="Alternative 3 – Transformer-Based NLP Sy"/>
      <w:bookmarkEnd w:id="103"/>
      <w:r>
        <w:t>Alternative</w:t>
      </w:r>
      <w:r>
        <w:rPr>
          <w:spacing w:val="-6"/>
        </w:rPr>
        <w:t xml:space="preserve"> </w:t>
      </w:r>
      <w:r>
        <w:t>3</w:t>
      </w:r>
      <w:r>
        <w:rPr>
          <w:spacing w:val="-5"/>
        </w:rPr>
        <w:t xml:space="preserve"> </w:t>
      </w:r>
      <w:r>
        <w:t>–</w:t>
      </w:r>
      <w:r>
        <w:rPr>
          <w:spacing w:val="-6"/>
        </w:rPr>
        <w:t xml:space="preserve"> </w:t>
      </w:r>
      <w:r>
        <w:t>Transformer-Based</w:t>
      </w:r>
      <w:r>
        <w:rPr>
          <w:spacing w:val="-5"/>
        </w:rPr>
        <w:t xml:space="preserve"> </w:t>
      </w:r>
      <w:r>
        <w:t>NLP</w:t>
      </w:r>
      <w:r>
        <w:rPr>
          <w:spacing w:val="-5"/>
        </w:rPr>
        <w:t xml:space="preserve"> </w:t>
      </w:r>
      <w:r>
        <w:rPr>
          <w:spacing w:val="-2"/>
        </w:rPr>
        <w:t>System</w:t>
      </w:r>
    </w:p>
    <w:p w14:paraId="40191AFD">
      <w:pPr>
        <w:pStyle w:val="11"/>
        <w:spacing w:before="102"/>
        <w:rPr>
          <w:b/>
        </w:rPr>
      </w:pPr>
    </w:p>
    <w:p w14:paraId="0CAF6F96">
      <w:pPr>
        <w:pStyle w:val="11"/>
        <w:spacing w:line="360" w:lineRule="auto"/>
        <w:ind w:left="360" w:right="720"/>
        <w:jc w:val="both"/>
      </w:pPr>
      <w:r>
        <w:t>Transformer models provide</w:t>
      </w:r>
      <w:r>
        <w:rPr>
          <w:spacing w:val="-5"/>
        </w:rPr>
        <w:t xml:space="preserve"> </w:t>
      </w:r>
      <w:r>
        <w:t>contextual</w:t>
      </w:r>
      <w:r>
        <w:rPr>
          <w:spacing w:val="-5"/>
        </w:rPr>
        <w:t xml:space="preserve"> </w:t>
      </w:r>
      <w:r>
        <w:t>understanding</w:t>
      </w:r>
      <w:r>
        <w:rPr>
          <w:spacing w:val="-5"/>
        </w:rPr>
        <w:t xml:space="preserve"> </w:t>
      </w:r>
      <w:r>
        <w:t>and</w:t>
      </w:r>
      <w:r>
        <w:rPr>
          <w:spacing w:val="-5"/>
        </w:rPr>
        <w:t xml:space="preserve"> </w:t>
      </w:r>
      <w:r>
        <w:t>can</w:t>
      </w:r>
      <w:r>
        <w:rPr>
          <w:spacing w:val="-5"/>
        </w:rPr>
        <w:t xml:space="preserve"> </w:t>
      </w:r>
      <w:r>
        <w:t>effectively</w:t>
      </w:r>
      <w:r>
        <w:rPr>
          <w:spacing w:val="-5"/>
        </w:rPr>
        <w:t xml:space="preserve"> </w:t>
      </w:r>
      <w:r>
        <w:t>perform</w:t>
      </w:r>
      <w:r>
        <w:rPr>
          <w:spacing w:val="-5"/>
        </w:rPr>
        <w:t xml:space="preserve"> </w:t>
      </w:r>
      <w:r>
        <w:t>classification, translation, semantic comparison, and summarization. Their primary disadvantages are larger computational and memory requirements.</w:t>
      </w:r>
    </w:p>
    <w:p w14:paraId="3EDCECDF">
      <w:pPr>
        <w:pStyle w:val="11"/>
        <w:spacing w:before="240" w:line="360" w:lineRule="auto"/>
        <w:ind w:left="360" w:right="725"/>
        <w:jc w:val="both"/>
      </w:pPr>
      <w:r>
        <w:t>The proposed system therefore combines Transformer models with traditional machine learning where each is most suitable.</w:t>
      </w:r>
    </w:p>
    <w:p w14:paraId="7768A875">
      <w:pPr>
        <w:pStyle w:val="11"/>
        <w:spacing w:before="84"/>
      </w:pPr>
    </w:p>
    <w:p w14:paraId="7544EC3D">
      <w:pPr>
        <w:pStyle w:val="5"/>
        <w:numPr>
          <w:ilvl w:val="1"/>
          <w:numId w:val="11"/>
        </w:numPr>
        <w:tabs>
          <w:tab w:val="left" w:pos="777"/>
        </w:tabs>
        <w:spacing w:before="0" w:after="0" w:line="240" w:lineRule="auto"/>
        <w:ind w:left="777" w:right="0" w:hanging="417"/>
        <w:jc w:val="left"/>
      </w:pPr>
      <w:bookmarkStart w:id="104" w:name="3.5 Selected Design &amp; Detailed Design "/>
      <w:bookmarkEnd w:id="104"/>
      <w:r>
        <w:t>Selected</w:t>
      </w:r>
      <w:r>
        <w:rPr>
          <w:spacing w:val="-8"/>
        </w:rPr>
        <w:t xml:space="preserve"> </w:t>
      </w:r>
      <w:r>
        <w:t>Design</w:t>
      </w:r>
      <w:r>
        <w:rPr>
          <w:spacing w:val="-6"/>
        </w:rPr>
        <w:t xml:space="preserve"> </w:t>
      </w:r>
      <w:r>
        <w:t>&amp;</w:t>
      </w:r>
      <w:r>
        <w:rPr>
          <w:spacing w:val="-6"/>
        </w:rPr>
        <w:t xml:space="preserve"> </w:t>
      </w:r>
      <w:r>
        <w:t>Detailed</w:t>
      </w:r>
      <w:r>
        <w:rPr>
          <w:spacing w:val="-5"/>
        </w:rPr>
        <w:t xml:space="preserve"> </w:t>
      </w:r>
      <w:r>
        <w:rPr>
          <w:spacing w:val="-2"/>
        </w:rPr>
        <w:t>Design</w:t>
      </w:r>
    </w:p>
    <w:p w14:paraId="470FED48">
      <w:pPr>
        <w:pStyle w:val="11"/>
        <w:spacing w:before="79"/>
        <w:rPr>
          <w:b/>
          <w:sz w:val="28"/>
        </w:rPr>
      </w:pPr>
    </w:p>
    <w:p w14:paraId="495FAAD3">
      <w:pPr>
        <w:pStyle w:val="11"/>
        <w:ind w:left="360"/>
      </w:pPr>
      <w:r>
        <w:t xml:space="preserve">The selected system follows a modular </w:t>
      </w:r>
      <w:r>
        <w:rPr>
          <w:spacing w:val="-2"/>
        </w:rPr>
        <w:t>architecture.</w:t>
      </w:r>
    </w:p>
    <w:p w14:paraId="7614200B">
      <w:pPr>
        <w:pStyle w:val="11"/>
        <w:spacing w:before="142"/>
      </w:pPr>
    </w:p>
    <w:p w14:paraId="2EB81515">
      <w:pPr>
        <w:pStyle w:val="8"/>
      </w:pPr>
      <w:bookmarkStart w:id="105" w:name="Step 1 – Complaint Submission "/>
      <w:bookmarkEnd w:id="105"/>
      <w:r>
        <w:t xml:space="preserve">Step 1 – Complaint </w:t>
      </w:r>
      <w:r>
        <w:rPr>
          <w:spacing w:val="-2"/>
        </w:rPr>
        <w:t>Submission</w:t>
      </w:r>
    </w:p>
    <w:p w14:paraId="34928F5B">
      <w:pPr>
        <w:pStyle w:val="11"/>
        <w:spacing w:before="102"/>
        <w:rPr>
          <w:b/>
        </w:rPr>
      </w:pPr>
    </w:p>
    <w:p w14:paraId="425327F2">
      <w:pPr>
        <w:pStyle w:val="11"/>
        <w:ind w:left="360"/>
      </w:pPr>
      <w:r>
        <w:t xml:space="preserve">A citizen enters complaint details through the web </w:t>
      </w:r>
      <w:r>
        <w:rPr>
          <w:spacing w:val="-2"/>
        </w:rPr>
        <w:t>interface.</w:t>
      </w:r>
    </w:p>
    <w:p w14:paraId="3C001C12">
      <w:pPr>
        <w:pStyle w:val="11"/>
        <w:spacing w:before="142"/>
      </w:pPr>
    </w:p>
    <w:p w14:paraId="50AEA604">
      <w:pPr>
        <w:pStyle w:val="8"/>
      </w:pPr>
      <w:bookmarkStart w:id="106" w:name="Step 2 – Language Detection "/>
      <w:bookmarkEnd w:id="106"/>
      <w:r>
        <w:t xml:space="preserve">Step 2 – Language </w:t>
      </w:r>
      <w:r>
        <w:rPr>
          <w:spacing w:val="-2"/>
        </w:rPr>
        <w:t>Detection</w:t>
      </w:r>
    </w:p>
    <w:p w14:paraId="42754BC0">
      <w:pPr>
        <w:pStyle w:val="11"/>
        <w:spacing w:before="102"/>
        <w:rPr>
          <w:b/>
        </w:rPr>
      </w:pPr>
    </w:p>
    <w:p w14:paraId="0B24255E">
      <w:pPr>
        <w:pStyle w:val="11"/>
        <w:ind w:left="360"/>
      </w:pPr>
      <w:r>
        <w:t>FastText</w:t>
      </w:r>
      <w:r>
        <w:rPr>
          <w:spacing w:val="-3"/>
        </w:rPr>
        <w:t xml:space="preserve"> </w:t>
      </w:r>
      <w:r>
        <w:t>analyzes</w:t>
      </w:r>
      <w:r>
        <w:rPr>
          <w:spacing w:val="-2"/>
        </w:rPr>
        <w:t xml:space="preserve"> </w:t>
      </w:r>
      <w:r>
        <w:t>the</w:t>
      </w:r>
      <w:r>
        <w:rPr>
          <w:spacing w:val="-2"/>
        </w:rPr>
        <w:t xml:space="preserve"> </w:t>
      </w:r>
      <w:r>
        <w:t>input</w:t>
      </w:r>
      <w:r>
        <w:rPr>
          <w:spacing w:val="-2"/>
        </w:rPr>
        <w:t xml:space="preserve"> </w:t>
      </w:r>
      <w:r>
        <w:t>and</w:t>
      </w:r>
      <w:r>
        <w:rPr>
          <w:spacing w:val="-2"/>
        </w:rPr>
        <w:t xml:space="preserve"> </w:t>
      </w:r>
      <w:r>
        <w:t>identifies</w:t>
      </w:r>
      <w:r>
        <w:rPr>
          <w:spacing w:val="-2"/>
        </w:rPr>
        <w:t xml:space="preserve"> </w:t>
      </w:r>
      <w:r>
        <w:t>the</w:t>
      </w:r>
      <w:r>
        <w:rPr>
          <w:spacing w:val="-2"/>
        </w:rPr>
        <w:t xml:space="preserve"> </w:t>
      </w:r>
      <w:r>
        <w:t>complaint</w:t>
      </w:r>
      <w:r>
        <w:rPr>
          <w:spacing w:val="-2"/>
        </w:rPr>
        <w:t xml:space="preserve"> language.</w:t>
      </w:r>
    </w:p>
    <w:p w14:paraId="2F7A10C8">
      <w:pPr>
        <w:pStyle w:val="11"/>
        <w:spacing w:before="142"/>
      </w:pPr>
    </w:p>
    <w:p w14:paraId="6B28F1BE">
      <w:pPr>
        <w:pStyle w:val="8"/>
      </w:pPr>
      <w:bookmarkStart w:id="107" w:name="Step 3 – Translation "/>
      <w:bookmarkEnd w:id="107"/>
      <w:r>
        <w:t xml:space="preserve">Step 3 – </w:t>
      </w:r>
      <w:r>
        <w:rPr>
          <w:spacing w:val="-2"/>
        </w:rPr>
        <w:t>Translation</w:t>
      </w:r>
    </w:p>
    <w:p w14:paraId="337E798E">
      <w:pPr>
        <w:pStyle w:val="11"/>
        <w:spacing w:before="102"/>
        <w:rPr>
          <w:b/>
        </w:rPr>
      </w:pPr>
    </w:p>
    <w:p w14:paraId="71BB8F81">
      <w:pPr>
        <w:pStyle w:val="11"/>
        <w:ind w:left="360"/>
      </w:pPr>
      <w:r>
        <w:t xml:space="preserve">If the complaint is not already in English, NLLB translates it into </w:t>
      </w:r>
      <w:r>
        <w:rPr>
          <w:spacing w:val="-2"/>
        </w:rPr>
        <w:t>English.</w:t>
      </w:r>
    </w:p>
    <w:p w14:paraId="220AEBA0">
      <w:pPr>
        <w:pStyle w:val="11"/>
        <w:spacing w:after="0"/>
        <w:sectPr>
          <w:pgSz w:w="12240" w:h="15840"/>
          <w:pgMar w:top="1380" w:right="720" w:bottom="1000" w:left="1080" w:header="0" w:footer="804" w:gutter="0"/>
          <w:cols w:space="720" w:num="1"/>
        </w:sectPr>
      </w:pPr>
    </w:p>
    <w:p w14:paraId="04840C7B">
      <w:pPr>
        <w:pStyle w:val="8"/>
        <w:spacing w:before="60"/>
      </w:pPr>
      <w:bookmarkStart w:id="108" w:name=" "/>
      <w:bookmarkEnd w:id="108"/>
      <w:bookmarkStart w:id="109" w:name="Step 4 – Department Classification "/>
      <w:bookmarkEnd w:id="109"/>
      <w:bookmarkStart w:id="110" w:name=" "/>
      <w:bookmarkEnd w:id="110"/>
      <w:bookmarkStart w:id="111" w:name=" "/>
      <w:bookmarkEnd w:id="111"/>
      <w:bookmarkStart w:id="112" w:name=" "/>
      <w:bookmarkEnd w:id="112"/>
      <w:r>
        <w:t xml:space="preserve">Step 4 – Department </w:t>
      </w:r>
      <w:r>
        <w:rPr>
          <w:spacing w:val="-2"/>
        </w:rPr>
        <w:t>Classification</w:t>
      </w:r>
    </w:p>
    <w:p w14:paraId="44C187D0">
      <w:pPr>
        <w:pStyle w:val="11"/>
        <w:spacing w:before="102"/>
        <w:rPr>
          <w:b/>
        </w:rPr>
      </w:pPr>
    </w:p>
    <w:p w14:paraId="37284276">
      <w:pPr>
        <w:pStyle w:val="11"/>
        <w:ind w:left="360"/>
      </w:pPr>
      <w:r>
        <w:t>BERT</w:t>
      </w:r>
      <w:r>
        <w:rPr>
          <w:spacing w:val="-2"/>
        </w:rPr>
        <w:t xml:space="preserve"> </w:t>
      </w:r>
      <w:r>
        <w:t>analyzes</w:t>
      </w:r>
      <w:r>
        <w:rPr>
          <w:spacing w:val="-2"/>
        </w:rPr>
        <w:t xml:space="preserve"> </w:t>
      </w:r>
      <w:r>
        <w:t>the</w:t>
      </w:r>
      <w:r>
        <w:rPr>
          <w:spacing w:val="-1"/>
        </w:rPr>
        <w:t xml:space="preserve"> </w:t>
      </w:r>
      <w:r>
        <w:t>complaint</w:t>
      </w:r>
      <w:r>
        <w:rPr>
          <w:spacing w:val="-2"/>
        </w:rPr>
        <w:t xml:space="preserve"> </w:t>
      </w:r>
      <w:r>
        <w:t>meaning</w:t>
      </w:r>
      <w:r>
        <w:rPr>
          <w:spacing w:val="-2"/>
        </w:rPr>
        <w:t xml:space="preserve"> </w:t>
      </w:r>
      <w:r>
        <w:t>and</w:t>
      </w:r>
      <w:r>
        <w:rPr>
          <w:spacing w:val="-1"/>
        </w:rPr>
        <w:t xml:space="preserve"> </w:t>
      </w:r>
      <w:r>
        <w:t>predicts</w:t>
      </w:r>
      <w:r>
        <w:rPr>
          <w:spacing w:val="-2"/>
        </w:rPr>
        <w:t xml:space="preserve"> </w:t>
      </w:r>
      <w:r>
        <w:t>the</w:t>
      </w:r>
      <w:r>
        <w:rPr>
          <w:spacing w:val="-2"/>
        </w:rPr>
        <w:t xml:space="preserve"> </w:t>
      </w:r>
      <w:r>
        <w:t>responsible</w:t>
      </w:r>
      <w:r>
        <w:rPr>
          <w:spacing w:val="-1"/>
        </w:rPr>
        <w:t xml:space="preserve"> </w:t>
      </w:r>
      <w:r>
        <w:rPr>
          <w:spacing w:val="-2"/>
        </w:rPr>
        <w:t>department.</w:t>
      </w:r>
    </w:p>
    <w:p w14:paraId="1E57B65B">
      <w:pPr>
        <w:pStyle w:val="11"/>
        <w:spacing w:before="142"/>
      </w:pPr>
    </w:p>
    <w:p w14:paraId="4180E242">
      <w:pPr>
        <w:pStyle w:val="8"/>
      </w:pPr>
      <w:bookmarkStart w:id="113" w:name="Step 5 – Priority Classification "/>
      <w:bookmarkEnd w:id="113"/>
      <w:r>
        <w:t xml:space="preserve">Step 5 – Priority </w:t>
      </w:r>
      <w:r>
        <w:rPr>
          <w:spacing w:val="-2"/>
        </w:rPr>
        <w:t>Classification</w:t>
      </w:r>
    </w:p>
    <w:p w14:paraId="3EA7B8D0">
      <w:pPr>
        <w:pStyle w:val="11"/>
        <w:spacing w:before="102"/>
        <w:rPr>
          <w:b/>
        </w:rPr>
      </w:pPr>
    </w:p>
    <w:p w14:paraId="5B3C3FFC">
      <w:pPr>
        <w:pStyle w:val="11"/>
        <w:spacing w:line="360" w:lineRule="auto"/>
        <w:ind w:left="360" w:right="220"/>
      </w:pPr>
      <w:r>
        <w:t>Random</w:t>
      </w:r>
      <w:r>
        <w:rPr>
          <w:spacing w:val="40"/>
        </w:rPr>
        <w:t xml:space="preserve"> </w:t>
      </w:r>
      <w:r>
        <w:t>Forest</w:t>
      </w:r>
      <w:r>
        <w:rPr>
          <w:spacing w:val="40"/>
        </w:rPr>
        <w:t xml:space="preserve"> </w:t>
      </w:r>
      <w:r>
        <w:t>evaluates</w:t>
      </w:r>
      <w:r>
        <w:rPr>
          <w:spacing w:val="40"/>
        </w:rPr>
        <w:t xml:space="preserve"> </w:t>
      </w:r>
      <w:r>
        <w:t>severity-related</w:t>
      </w:r>
      <w:r>
        <w:rPr>
          <w:spacing w:val="40"/>
        </w:rPr>
        <w:t xml:space="preserve"> </w:t>
      </w:r>
      <w:r>
        <w:t>information</w:t>
      </w:r>
      <w:r>
        <w:rPr>
          <w:spacing w:val="40"/>
        </w:rPr>
        <w:t xml:space="preserve"> </w:t>
      </w:r>
      <w:r>
        <w:t>and</w:t>
      </w:r>
      <w:r>
        <w:rPr>
          <w:spacing w:val="40"/>
        </w:rPr>
        <w:t xml:space="preserve"> </w:t>
      </w:r>
      <w:r>
        <w:t>classifies</w:t>
      </w:r>
      <w:r>
        <w:rPr>
          <w:spacing w:val="40"/>
        </w:rPr>
        <w:t xml:space="preserve"> </w:t>
      </w:r>
      <w:r>
        <w:t>the</w:t>
      </w:r>
      <w:r>
        <w:rPr>
          <w:spacing w:val="40"/>
        </w:rPr>
        <w:t xml:space="preserve"> </w:t>
      </w:r>
      <w:r>
        <w:t>complaint</w:t>
      </w:r>
      <w:r>
        <w:rPr>
          <w:spacing w:val="40"/>
        </w:rPr>
        <w:t xml:space="preserve"> </w:t>
      </w:r>
      <w:r>
        <w:t>as</w:t>
      </w:r>
      <w:r>
        <w:rPr>
          <w:spacing w:val="40"/>
        </w:rPr>
        <w:t xml:space="preserve"> </w:t>
      </w:r>
      <w:r>
        <w:t>Low,</w:t>
      </w:r>
      <w:r>
        <w:rPr>
          <w:spacing w:val="40"/>
        </w:rPr>
        <w:t xml:space="preserve"> </w:t>
      </w:r>
      <w:r>
        <w:t>Medium, High, or Critical.</w:t>
      </w:r>
    </w:p>
    <w:p w14:paraId="77CB4059">
      <w:pPr>
        <w:pStyle w:val="8"/>
        <w:spacing w:before="240"/>
      </w:pPr>
      <w:r>
        <w:t xml:space="preserve">Step 6 – Duplicate </w:t>
      </w:r>
      <w:r>
        <w:rPr>
          <w:spacing w:val="-2"/>
        </w:rPr>
        <w:t>Detection</w:t>
      </w:r>
    </w:p>
    <w:p w14:paraId="201B3A48">
      <w:pPr>
        <w:pStyle w:val="11"/>
        <w:spacing w:before="102"/>
        <w:rPr>
          <w:b/>
        </w:rPr>
      </w:pPr>
    </w:p>
    <w:p w14:paraId="3CAF8790">
      <w:pPr>
        <w:pStyle w:val="11"/>
        <w:spacing w:line="360" w:lineRule="auto"/>
        <w:ind w:left="360" w:right="220"/>
      </w:pPr>
      <w:r>
        <w:t>SBERT</w:t>
      </w:r>
      <w:r>
        <w:rPr>
          <w:spacing w:val="40"/>
        </w:rPr>
        <w:t xml:space="preserve"> </w:t>
      </w:r>
      <w:r>
        <w:t>converts</w:t>
      </w:r>
      <w:r>
        <w:rPr>
          <w:spacing w:val="39"/>
        </w:rPr>
        <w:t xml:space="preserve"> </w:t>
      </w:r>
      <w:r>
        <w:t>complaints</w:t>
      </w:r>
      <w:r>
        <w:rPr>
          <w:spacing w:val="39"/>
        </w:rPr>
        <w:t xml:space="preserve"> </w:t>
      </w:r>
      <w:r>
        <w:t>into</w:t>
      </w:r>
      <w:r>
        <w:rPr>
          <w:spacing w:val="39"/>
        </w:rPr>
        <w:t xml:space="preserve"> </w:t>
      </w:r>
      <w:r>
        <w:t>sentence</w:t>
      </w:r>
      <w:r>
        <w:rPr>
          <w:spacing w:val="39"/>
        </w:rPr>
        <w:t xml:space="preserve"> </w:t>
      </w:r>
      <w:r>
        <w:t>embeddings.</w:t>
      </w:r>
      <w:r>
        <w:rPr>
          <w:spacing w:val="39"/>
        </w:rPr>
        <w:t xml:space="preserve"> </w:t>
      </w:r>
      <w:r>
        <w:t>Cosine</w:t>
      </w:r>
      <w:r>
        <w:rPr>
          <w:spacing w:val="39"/>
        </w:rPr>
        <w:t xml:space="preserve"> </w:t>
      </w:r>
      <w:r>
        <w:t>Similarity</w:t>
      </w:r>
      <w:r>
        <w:rPr>
          <w:spacing w:val="39"/>
        </w:rPr>
        <w:t xml:space="preserve"> </w:t>
      </w:r>
      <w:r>
        <w:t>measures</w:t>
      </w:r>
      <w:r>
        <w:rPr>
          <w:spacing w:val="39"/>
        </w:rPr>
        <w:t xml:space="preserve"> </w:t>
      </w:r>
      <w:r>
        <w:t>semantic similarity between the new complaint and existing complaints.</w:t>
      </w:r>
    </w:p>
    <w:p w14:paraId="49B5EBBC">
      <w:pPr>
        <w:pStyle w:val="11"/>
        <w:spacing w:before="4"/>
      </w:pPr>
    </w:p>
    <w:p w14:paraId="15189F33">
      <w:pPr>
        <w:pStyle w:val="8"/>
      </w:pPr>
      <w:bookmarkStart w:id="114" w:name="Step 7 – Summarization "/>
      <w:bookmarkEnd w:id="114"/>
      <w:r>
        <w:t xml:space="preserve">Step 7 – </w:t>
      </w:r>
      <w:r>
        <w:rPr>
          <w:spacing w:val="-2"/>
        </w:rPr>
        <w:t>Summarization</w:t>
      </w:r>
    </w:p>
    <w:p w14:paraId="35A55730">
      <w:pPr>
        <w:pStyle w:val="11"/>
        <w:spacing w:before="102"/>
        <w:rPr>
          <w:b/>
        </w:rPr>
      </w:pPr>
    </w:p>
    <w:p w14:paraId="737C08F7">
      <w:pPr>
        <w:pStyle w:val="11"/>
        <w:ind w:left="360"/>
      </w:pPr>
      <w:r>
        <w:t>BART</w:t>
      </w:r>
      <w:r>
        <w:rPr>
          <w:spacing w:val="-2"/>
        </w:rPr>
        <w:t xml:space="preserve"> </w:t>
      </w:r>
      <w:r>
        <w:t>generates</w:t>
      </w:r>
      <w:r>
        <w:rPr>
          <w:spacing w:val="-2"/>
        </w:rPr>
        <w:t xml:space="preserve"> </w:t>
      </w:r>
      <w:r>
        <w:t>a</w:t>
      </w:r>
      <w:r>
        <w:rPr>
          <w:spacing w:val="-1"/>
        </w:rPr>
        <w:t xml:space="preserve"> </w:t>
      </w:r>
      <w:r>
        <w:t>short</w:t>
      </w:r>
      <w:r>
        <w:rPr>
          <w:spacing w:val="-2"/>
        </w:rPr>
        <w:t xml:space="preserve"> </w:t>
      </w:r>
      <w:r>
        <w:t>summary</w:t>
      </w:r>
      <w:r>
        <w:rPr>
          <w:spacing w:val="-2"/>
        </w:rPr>
        <w:t xml:space="preserve"> </w:t>
      </w:r>
      <w:r>
        <w:t>containing</w:t>
      </w:r>
      <w:r>
        <w:rPr>
          <w:spacing w:val="-1"/>
        </w:rPr>
        <w:t xml:space="preserve"> </w:t>
      </w:r>
      <w:r>
        <w:t>the</w:t>
      </w:r>
      <w:r>
        <w:rPr>
          <w:spacing w:val="-2"/>
        </w:rPr>
        <w:t xml:space="preserve"> </w:t>
      </w:r>
      <w:r>
        <w:t>main</w:t>
      </w:r>
      <w:r>
        <w:rPr>
          <w:spacing w:val="-2"/>
        </w:rPr>
        <w:t xml:space="preserve"> </w:t>
      </w:r>
      <w:r>
        <w:t>complaint</w:t>
      </w:r>
      <w:r>
        <w:rPr>
          <w:spacing w:val="-1"/>
        </w:rPr>
        <w:t xml:space="preserve"> </w:t>
      </w:r>
      <w:r>
        <w:rPr>
          <w:spacing w:val="-2"/>
        </w:rPr>
        <w:t>information.</w:t>
      </w:r>
    </w:p>
    <w:p w14:paraId="7AFC8EEF">
      <w:pPr>
        <w:pStyle w:val="11"/>
        <w:spacing w:before="142"/>
      </w:pPr>
    </w:p>
    <w:p w14:paraId="5D994BC6">
      <w:pPr>
        <w:pStyle w:val="8"/>
      </w:pPr>
      <w:bookmarkStart w:id="115" w:name="Step 8 – Routing "/>
      <w:bookmarkEnd w:id="115"/>
      <w:r>
        <w:t xml:space="preserve">Step 8 – </w:t>
      </w:r>
      <w:r>
        <w:rPr>
          <w:spacing w:val="-2"/>
        </w:rPr>
        <w:t>Routing</w:t>
      </w:r>
    </w:p>
    <w:p w14:paraId="379CF7F8">
      <w:pPr>
        <w:pStyle w:val="11"/>
        <w:spacing w:before="102"/>
        <w:rPr>
          <w:b/>
        </w:rPr>
      </w:pPr>
    </w:p>
    <w:p w14:paraId="01BC7A62">
      <w:pPr>
        <w:pStyle w:val="11"/>
        <w:ind w:left="360"/>
      </w:pPr>
      <w:r>
        <w:t xml:space="preserve">The complaint is stored and forwarded to the predicted </w:t>
      </w:r>
      <w:r>
        <w:rPr>
          <w:spacing w:val="-2"/>
        </w:rPr>
        <w:t>department.</w:t>
      </w:r>
    </w:p>
    <w:p w14:paraId="4CE802B7">
      <w:pPr>
        <w:pStyle w:val="11"/>
        <w:spacing w:before="142"/>
      </w:pPr>
    </w:p>
    <w:p w14:paraId="58F812B2">
      <w:pPr>
        <w:pStyle w:val="8"/>
      </w:pPr>
      <w:bookmarkStart w:id="116" w:name="System Flow "/>
      <w:bookmarkEnd w:id="116"/>
      <w:r>
        <w:t xml:space="preserve">System </w:t>
      </w:r>
      <w:r>
        <w:rPr>
          <w:spacing w:val="-4"/>
        </w:rPr>
        <w:t>Flow</w:t>
      </w:r>
    </w:p>
    <w:p w14:paraId="0CE06ED6">
      <w:pPr>
        <w:pStyle w:val="11"/>
        <w:spacing w:before="102"/>
        <w:rPr>
          <w:b/>
        </w:rPr>
      </w:pPr>
    </w:p>
    <w:p w14:paraId="0A852A70">
      <w:pPr>
        <w:pStyle w:val="11"/>
        <w:ind w:left="360"/>
      </w:pPr>
      <w:r>
        <w:t>Citizen</w:t>
      </w:r>
      <w:r>
        <w:rPr>
          <w:spacing w:val="12"/>
        </w:rPr>
        <w:t xml:space="preserve"> </w:t>
      </w:r>
      <w:r>
        <w:t>→</w:t>
      </w:r>
      <w:r>
        <w:rPr>
          <w:spacing w:val="12"/>
        </w:rPr>
        <w:t xml:space="preserve"> </w:t>
      </w:r>
      <w:r>
        <w:t>Complaint</w:t>
      </w:r>
      <w:r>
        <w:rPr>
          <w:spacing w:val="12"/>
        </w:rPr>
        <w:t xml:space="preserve"> </w:t>
      </w:r>
      <w:r>
        <w:t>Submission</w:t>
      </w:r>
      <w:r>
        <w:rPr>
          <w:spacing w:val="-2"/>
        </w:rPr>
        <w:t xml:space="preserve"> </w:t>
      </w:r>
      <w:r>
        <w:t>→</w:t>
      </w:r>
      <w:r>
        <w:rPr>
          <w:spacing w:val="-2"/>
        </w:rPr>
        <w:t xml:space="preserve"> </w:t>
      </w:r>
      <w:r>
        <w:t>FastText</w:t>
      </w:r>
      <w:r>
        <w:rPr>
          <w:spacing w:val="-2"/>
        </w:rPr>
        <w:t xml:space="preserve"> </w:t>
      </w:r>
      <w:r>
        <w:t>→</w:t>
      </w:r>
      <w:r>
        <w:rPr>
          <w:spacing w:val="-2"/>
        </w:rPr>
        <w:t xml:space="preserve"> </w:t>
      </w:r>
      <w:r>
        <w:t>NLLB</w:t>
      </w:r>
      <w:r>
        <w:rPr>
          <w:spacing w:val="-2"/>
        </w:rPr>
        <w:t xml:space="preserve"> </w:t>
      </w:r>
      <w:r>
        <w:t>→</w:t>
      </w:r>
      <w:r>
        <w:rPr>
          <w:spacing w:val="-3"/>
        </w:rPr>
        <w:t xml:space="preserve"> </w:t>
      </w:r>
      <w:r>
        <w:t>BERT</w:t>
      </w:r>
      <w:r>
        <w:rPr>
          <w:spacing w:val="-2"/>
        </w:rPr>
        <w:t xml:space="preserve"> </w:t>
      </w:r>
      <w:r>
        <w:t>→</w:t>
      </w:r>
      <w:r>
        <w:rPr>
          <w:spacing w:val="-2"/>
        </w:rPr>
        <w:t xml:space="preserve"> </w:t>
      </w:r>
      <w:r>
        <w:t>Random</w:t>
      </w:r>
      <w:r>
        <w:rPr>
          <w:spacing w:val="-2"/>
        </w:rPr>
        <w:t xml:space="preserve"> </w:t>
      </w:r>
      <w:r>
        <w:t>Forest</w:t>
      </w:r>
      <w:r>
        <w:rPr>
          <w:spacing w:val="-2"/>
        </w:rPr>
        <w:t xml:space="preserve"> </w:t>
      </w:r>
      <w:r>
        <w:t>→</w:t>
      </w:r>
      <w:r>
        <w:rPr>
          <w:spacing w:val="-2"/>
        </w:rPr>
        <w:t xml:space="preserve"> SBERT</w:t>
      </w:r>
    </w:p>
    <w:p w14:paraId="1C421B03">
      <w:pPr>
        <w:pStyle w:val="11"/>
        <w:spacing w:before="138"/>
        <w:ind w:left="360"/>
      </w:pPr>
      <w:r>
        <w:t>+</w:t>
      </w:r>
      <w:r>
        <w:rPr>
          <w:spacing w:val="-2"/>
        </w:rPr>
        <w:t xml:space="preserve"> </w:t>
      </w:r>
      <w:r>
        <w:t>Cosine</w:t>
      </w:r>
      <w:r>
        <w:rPr>
          <w:spacing w:val="-2"/>
        </w:rPr>
        <w:t xml:space="preserve"> </w:t>
      </w:r>
      <w:r>
        <w:t>Similarity</w:t>
      </w:r>
      <w:r>
        <w:rPr>
          <w:spacing w:val="-1"/>
        </w:rPr>
        <w:t xml:space="preserve"> </w:t>
      </w:r>
      <w:r>
        <w:t>→</w:t>
      </w:r>
      <w:r>
        <w:rPr>
          <w:spacing w:val="-2"/>
        </w:rPr>
        <w:t xml:space="preserve"> </w:t>
      </w:r>
      <w:r>
        <w:t>BART</w:t>
      </w:r>
      <w:r>
        <w:rPr>
          <w:spacing w:val="-2"/>
        </w:rPr>
        <w:t xml:space="preserve"> </w:t>
      </w:r>
      <w:r>
        <w:t>→</w:t>
      </w:r>
      <w:r>
        <w:rPr>
          <w:spacing w:val="-1"/>
        </w:rPr>
        <w:t xml:space="preserve"> </w:t>
      </w:r>
      <w:r>
        <w:t>Database</w:t>
      </w:r>
      <w:r>
        <w:rPr>
          <w:spacing w:val="-2"/>
        </w:rPr>
        <w:t xml:space="preserve"> </w:t>
      </w:r>
      <w:r>
        <w:t>→</w:t>
      </w:r>
      <w:r>
        <w:rPr>
          <w:spacing w:val="-2"/>
        </w:rPr>
        <w:t xml:space="preserve"> </w:t>
      </w:r>
      <w:r>
        <w:t>Department</w:t>
      </w:r>
      <w:r>
        <w:rPr>
          <w:spacing w:val="-1"/>
        </w:rPr>
        <w:t xml:space="preserve"> </w:t>
      </w:r>
      <w:r>
        <w:rPr>
          <w:spacing w:val="-2"/>
        </w:rPr>
        <w:t>Dashboard</w:t>
      </w:r>
    </w:p>
    <w:p w14:paraId="686E7FC6">
      <w:pPr>
        <w:pStyle w:val="11"/>
        <w:spacing w:after="0"/>
        <w:sectPr>
          <w:pgSz w:w="12240" w:h="15840"/>
          <w:pgMar w:top="1380" w:right="720" w:bottom="1000" w:left="1080" w:header="0" w:footer="804" w:gutter="0"/>
          <w:cols w:space="720" w:num="1"/>
        </w:sectPr>
      </w:pPr>
    </w:p>
    <w:p w14:paraId="395510D4">
      <w:pPr>
        <w:pStyle w:val="5"/>
        <w:numPr>
          <w:ilvl w:val="1"/>
          <w:numId w:val="11"/>
        </w:numPr>
        <w:tabs>
          <w:tab w:val="left" w:pos="777"/>
        </w:tabs>
        <w:spacing w:before="60" w:after="0" w:line="240" w:lineRule="auto"/>
        <w:ind w:left="777" w:right="0" w:hanging="417"/>
        <w:jc w:val="left"/>
      </w:pPr>
      <w:bookmarkStart w:id="117" w:name="3.6 Trade-off Analysis "/>
      <w:bookmarkEnd w:id="117"/>
      <w:r>
        <w:rPr>
          <w:spacing w:val="-2"/>
        </w:rPr>
        <w:t>Trade-off</w:t>
      </w:r>
      <w:r>
        <w:rPr>
          <w:spacing w:val="-11"/>
        </w:rPr>
        <w:t xml:space="preserve"> </w:t>
      </w:r>
      <w:r>
        <w:rPr>
          <w:spacing w:val="-2"/>
        </w:rPr>
        <w:t>Analysis</w:t>
      </w:r>
    </w:p>
    <w:p w14:paraId="069EFE80">
      <w:pPr>
        <w:pStyle w:val="11"/>
        <w:spacing w:before="126"/>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4"/>
        <w:gridCol w:w="1538"/>
        <w:gridCol w:w="2236"/>
        <w:gridCol w:w="1983"/>
        <w:gridCol w:w="1917"/>
      </w:tblGrid>
      <w:tr w14:paraId="1536C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2" w:hRule="atLeast"/>
        </w:trPr>
        <w:tc>
          <w:tcPr>
            <w:tcW w:w="1904" w:type="dxa"/>
          </w:tcPr>
          <w:p w14:paraId="07A2D9A0">
            <w:pPr>
              <w:pStyle w:val="14"/>
              <w:spacing w:before="0" w:line="266" w:lineRule="exact"/>
              <w:ind w:left="0" w:right="18"/>
              <w:jc w:val="center"/>
              <w:rPr>
                <w:b/>
                <w:sz w:val="24"/>
              </w:rPr>
            </w:pPr>
            <w:r>
              <w:rPr>
                <w:b/>
                <w:sz w:val="24"/>
              </w:rPr>
              <w:t xml:space="preserve">Design </w:t>
            </w:r>
            <w:r>
              <w:rPr>
                <w:b/>
                <w:spacing w:val="-2"/>
                <w:sz w:val="24"/>
              </w:rPr>
              <w:t>Decision</w:t>
            </w:r>
          </w:p>
        </w:tc>
        <w:tc>
          <w:tcPr>
            <w:tcW w:w="1538" w:type="dxa"/>
          </w:tcPr>
          <w:p w14:paraId="0AE914A5">
            <w:pPr>
              <w:pStyle w:val="14"/>
              <w:spacing w:before="0" w:line="266" w:lineRule="exact"/>
              <w:ind w:left="228"/>
              <w:rPr>
                <w:b/>
                <w:sz w:val="24"/>
              </w:rPr>
            </w:pPr>
            <w:r>
              <w:rPr>
                <w:b/>
                <w:spacing w:val="-2"/>
                <w:sz w:val="24"/>
              </w:rPr>
              <w:t>Alternative</w:t>
            </w:r>
          </w:p>
        </w:tc>
        <w:tc>
          <w:tcPr>
            <w:tcW w:w="2236" w:type="dxa"/>
          </w:tcPr>
          <w:p w14:paraId="751C9320">
            <w:pPr>
              <w:pStyle w:val="14"/>
              <w:spacing w:before="0" w:line="266" w:lineRule="exact"/>
              <w:ind w:left="786"/>
              <w:rPr>
                <w:b/>
                <w:sz w:val="24"/>
              </w:rPr>
            </w:pPr>
            <w:r>
              <w:rPr>
                <w:b/>
                <w:spacing w:val="-2"/>
                <w:sz w:val="24"/>
              </w:rPr>
              <w:t>Benefit</w:t>
            </w:r>
          </w:p>
        </w:tc>
        <w:tc>
          <w:tcPr>
            <w:tcW w:w="1983" w:type="dxa"/>
          </w:tcPr>
          <w:p w14:paraId="459EFB12">
            <w:pPr>
              <w:pStyle w:val="14"/>
              <w:spacing w:before="0" w:line="266" w:lineRule="exact"/>
              <w:ind w:left="346"/>
              <w:rPr>
                <w:b/>
                <w:sz w:val="24"/>
              </w:rPr>
            </w:pPr>
            <w:r>
              <w:rPr>
                <w:b/>
                <w:spacing w:val="-2"/>
                <w:sz w:val="24"/>
              </w:rPr>
              <w:t>Disadvantage</w:t>
            </w:r>
          </w:p>
        </w:tc>
        <w:tc>
          <w:tcPr>
            <w:tcW w:w="1917" w:type="dxa"/>
          </w:tcPr>
          <w:p w14:paraId="1B26D4B2">
            <w:pPr>
              <w:pStyle w:val="14"/>
              <w:spacing w:before="0" w:line="266" w:lineRule="exact"/>
              <w:ind w:left="403"/>
              <w:rPr>
                <w:b/>
                <w:sz w:val="24"/>
              </w:rPr>
            </w:pPr>
            <w:r>
              <w:rPr>
                <w:b/>
                <w:sz w:val="24"/>
              </w:rPr>
              <w:t xml:space="preserve">Final </w:t>
            </w:r>
            <w:r>
              <w:rPr>
                <w:b/>
                <w:spacing w:val="-2"/>
                <w:sz w:val="24"/>
              </w:rPr>
              <w:t>Decision</w:t>
            </w:r>
          </w:p>
        </w:tc>
      </w:tr>
      <w:tr w14:paraId="54DA9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15" w:hRule="atLeast"/>
        </w:trPr>
        <w:tc>
          <w:tcPr>
            <w:tcW w:w="1904" w:type="dxa"/>
          </w:tcPr>
          <w:p w14:paraId="623DD564">
            <w:pPr>
              <w:pStyle w:val="14"/>
              <w:spacing w:before="247"/>
              <w:rPr>
                <w:sz w:val="24"/>
              </w:rPr>
            </w:pPr>
            <w:r>
              <w:rPr>
                <w:spacing w:val="-4"/>
                <w:sz w:val="24"/>
              </w:rPr>
              <w:t>BERT</w:t>
            </w:r>
          </w:p>
          <w:p w14:paraId="5BBD8D23">
            <w:pPr>
              <w:pStyle w:val="14"/>
              <w:spacing w:before="138"/>
              <w:rPr>
                <w:sz w:val="24"/>
              </w:rPr>
            </w:pPr>
            <w:r>
              <w:rPr>
                <w:spacing w:val="-2"/>
                <w:sz w:val="24"/>
              </w:rPr>
              <w:t>classification</w:t>
            </w:r>
          </w:p>
        </w:tc>
        <w:tc>
          <w:tcPr>
            <w:tcW w:w="1538" w:type="dxa"/>
          </w:tcPr>
          <w:p w14:paraId="05FA99E0">
            <w:pPr>
              <w:pStyle w:val="14"/>
              <w:spacing w:before="247" w:line="360" w:lineRule="auto"/>
              <w:ind w:left="141" w:right="497"/>
              <w:rPr>
                <w:sz w:val="24"/>
              </w:rPr>
            </w:pPr>
            <w:r>
              <w:rPr>
                <w:spacing w:val="-2"/>
                <w:sz w:val="24"/>
              </w:rPr>
              <w:t>Keyword rules</w:t>
            </w:r>
          </w:p>
        </w:tc>
        <w:tc>
          <w:tcPr>
            <w:tcW w:w="2236" w:type="dxa"/>
          </w:tcPr>
          <w:p w14:paraId="61AA3872">
            <w:pPr>
              <w:pStyle w:val="14"/>
              <w:spacing w:before="247" w:line="360" w:lineRule="auto"/>
              <w:ind w:left="148" w:right="436"/>
              <w:rPr>
                <w:sz w:val="24"/>
              </w:rPr>
            </w:pPr>
            <w:r>
              <w:rPr>
                <w:sz w:val="24"/>
              </w:rPr>
              <w:t>Better</w:t>
            </w:r>
            <w:r>
              <w:rPr>
                <w:spacing w:val="-15"/>
                <w:sz w:val="24"/>
              </w:rPr>
              <w:t xml:space="preserve"> </w:t>
            </w:r>
            <w:r>
              <w:rPr>
                <w:sz w:val="24"/>
              </w:rPr>
              <w:t xml:space="preserve">contextual </w:t>
            </w:r>
            <w:r>
              <w:rPr>
                <w:spacing w:val="-2"/>
                <w:sz w:val="24"/>
              </w:rPr>
              <w:t>understanding</w:t>
            </w:r>
          </w:p>
        </w:tc>
        <w:tc>
          <w:tcPr>
            <w:tcW w:w="1983" w:type="dxa"/>
          </w:tcPr>
          <w:p w14:paraId="3C96175D">
            <w:pPr>
              <w:pStyle w:val="14"/>
              <w:spacing w:before="247" w:line="360" w:lineRule="auto"/>
              <w:ind w:left="132" w:right="173"/>
              <w:rPr>
                <w:sz w:val="24"/>
              </w:rPr>
            </w:pPr>
            <w:r>
              <w:rPr>
                <w:spacing w:val="-2"/>
                <w:sz w:val="24"/>
              </w:rPr>
              <w:t>Higher computation</w:t>
            </w:r>
          </w:p>
        </w:tc>
        <w:tc>
          <w:tcPr>
            <w:tcW w:w="1917" w:type="dxa"/>
          </w:tcPr>
          <w:p w14:paraId="5623A8A1">
            <w:pPr>
              <w:pStyle w:val="14"/>
              <w:spacing w:before="247"/>
              <w:ind w:left="174"/>
              <w:rPr>
                <w:sz w:val="24"/>
              </w:rPr>
            </w:pPr>
            <w:r>
              <w:rPr>
                <w:sz w:val="24"/>
              </w:rPr>
              <w:t>BERT</w:t>
            </w:r>
            <w:r>
              <w:rPr>
                <w:spacing w:val="-15"/>
                <w:sz w:val="24"/>
              </w:rPr>
              <w:t xml:space="preserve"> </w:t>
            </w:r>
            <w:r>
              <w:rPr>
                <w:spacing w:val="-2"/>
                <w:sz w:val="24"/>
              </w:rPr>
              <w:t>selected</w:t>
            </w:r>
          </w:p>
        </w:tc>
      </w:tr>
      <w:tr w14:paraId="0900F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41" w:hRule="atLeast"/>
        </w:trPr>
        <w:tc>
          <w:tcPr>
            <w:tcW w:w="1904" w:type="dxa"/>
          </w:tcPr>
          <w:p w14:paraId="63C78FF0">
            <w:pPr>
              <w:pStyle w:val="14"/>
              <w:spacing w:line="360" w:lineRule="auto"/>
              <w:ind w:right="375"/>
              <w:rPr>
                <w:sz w:val="24"/>
              </w:rPr>
            </w:pPr>
            <w:r>
              <w:rPr>
                <w:sz w:val="24"/>
              </w:rPr>
              <w:t>Random</w:t>
            </w:r>
            <w:r>
              <w:rPr>
                <w:spacing w:val="-15"/>
                <w:sz w:val="24"/>
              </w:rPr>
              <w:t xml:space="preserve"> </w:t>
            </w:r>
            <w:r>
              <w:rPr>
                <w:sz w:val="24"/>
              </w:rPr>
              <w:t xml:space="preserve">Forest </w:t>
            </w:r>
            <w:r>
              <w:rPr>
                <w:spacing w:val="-2"/>
                <w:sz w:val="24"/>
              </w:rPr>
              <w:t>priority</w:t>
            </w:r>
          </w:p>
        </w:tc>
        <w:tc>
          <w:tcPr>
            <w:tcW w:w="1538" w:type="dxa"/>
          </w:tcPr>
          <w:p w14:paraId="798407B3">
            <w:pPr>
              <w:pStyle w:val="14"/>
              <w:ind w:left="141"/>
              <w:rPr>
                <w:sz w:val="24"/>
              </w:rPr>
            </w:pPr>
            <w:r>
              <w:rPr>
                <w:spacing w:val="-2"/>
                <w:sz w:val="24"/>
              </w:rPr>
              <w:t>Rules</w:t>
            </w:r>
          </w:p>
        </w:tc>
        <w:tc>
          <w:tcPr>
            <w:tcW w:w="2236" w:type="dxa"/>
          </w:tcPr>
          <w:p w14:paraId="3A9B02A3">
            <w:pPr>
              <w:pStyle w:val="14"/>
              <w:spacing w:line="360" w:lineRule="auto"/>
              <w:ind w:left="148" w:right="436"/>
              <w:rPr>
                <w:sz w:val="24"/>
              </w:rPr>
            </w:pPr>
            <w:r>
              <w:rPr>
                <w:sz w:val="24"/>
              </w:rPr>
              <w:t>Handles</w:t>
            </w:r>
            <w:r>
              <w:rPr>
                <w:spacing w:val="-15"/>
                <w:sz w:val="24"/>
              </w:rPr>
              <w:t xml:space="preserve"> </w:t>
            </w:r>
            <w:r>
              <w:rPr>
                <w:sz w:val="24"/>
              </w:rPr>
              <w:t>multiple severity features</w:t>
            </w:r>
          </w:p>
        </w:tc>
        <w:tc>
          <w:tcPr>
            <w:tcW w:w="1983" w:type="dxa"/>
          </w:tcPr>
          <w:p w14:paraId="1708093C">
            <w:pPr>
              <w:pStyle w:val="14"/>
              <w:spacing w:line="360" w:lineRule="auto"/>
              <w:ind w:left="132" w:right="173"/>
              <w:rPr>
                <w:sz w:val="24"/>
              </w:rPr>
            </w:pPr>
            <w:r>
              <w:rPr>
                <w:sz w:val="24"/>
              </w:rPr>
              <w:t>Requires</w:t>
            </w:r>
            <w:r>
              <w:rPr>
                <w:spacing w:val="-15"/>
                <w:sz w:val="24"/>
              </w:rPr>
              <w:t xml:space="preserve"> </w:t>
            </w:r>
            <w:r>
              <w:rPr>
                <w:sz w:val="24"/>
              </w:rPr>
              <w:t xml:space="preserve">labelled </w:t>
            </w:r>
            <w:r>
              <w:rPr>
                <w:spacing w:val="-4"/>
                <w:sz w:val="24"/>
              </w:rPr>
              <w:t>data</w:t>
            </w:r>
          </w:p>
        </w:tc>
        <w:tc>
          <w:tcPr>
            <w:tcW w:w="1917" w:type="dxa"/>
          </w:tcPr>
          <w:p w14:paraId="2479EB87">
            <w:pPr>
              <w:pStyle w:val="14"/>
              <w:spacing w:line="360" w:lineRule="auto"/>
              <w:ind w:left="174" w:right="264"/>
              <w:rPr>
                <w:sz w:val="24"/>
              </w:rPr>
            </w:pPr>
            <w:r>
              <w:rPr>
                <w:sz w:val="24"/>
              </w:rPr>
              <w:t>Random</w:t>
            </w:r>
            <w:r>
              <w:rPr>
                <w:spacing w:val="-15"/>
                <w:sz w:val="24"/>
              </w:rPr>
              <w:t xml:space="preserve"> </w:t>
            </w:r>
            <w:r>
              <w:rPr>
                <w:sz w:val="24"/>
              </w:rPr>
              <w:t xml:space="preserve">Forest </w:t>
            </w:r>
            <w:r>
              <w:rPr>
                <w:spacing w:val="-2"/>
                <w:sz w:val="24"/>
              </w:rPr>
              <w:t>selected</w:t>
            </w:r>
          </w:p>
        </w:tc>
      </w:tr>
      <w:tr w14:paraId="2B0E8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41" w:hRule="atLeast"/>
        </w:trPr>
        <w:tc>
          <w:tcPr>
            <w:tcW w:w="1904" w:type="dxa"/>
          </w:tcPr>
          <w:p w14:paraId="51A58779">
            <w:pPr>
              <w:pStyle w:val="14"/>
              <w:spacing w:before="272"/>
              <w:ind w:left="13" w:right="102"/>
              <w:jc w:val="center"/>
              <w:rPr>
                <w:sz w:val="24"/>
              </w:rPr>
            </w:pPr>
            <w:r>
              <w:rPr>
                <w:sz w:val="24"/>
              </w:rPr>
              <w:t>SBERT</w:t>
            </w:r>
            <w:r>
              <w:rPr>
                <w:spacing w:val="-15"/>
                <w:sz w:val="24"/>
              </w:rPr>
              <w:t xml:space="preserve"> </w:t>
            </w:r>
            <w:r>
              <w:rPr>
                <w:spacing w:val="-2"/>
                <w:sz w:val="24"/>
              </w:rPr>
              <w:t>similarity</w:t>
            </w:r>
          </w:p>
        </w:tc>
        <w:tc>
          <w:tcPr>
            <w:tcW w:w="1538" w:type="dxa"/>
          </w:tcPr>
          <w:p w14:paraId="617CBB5D">
            <w:pPr>
              <w:pStyle w:val="14"/>
              <w:spacing w:before="272" w:line="360" w:lineRule="auto"/>
              <w:ind w:left="141" w:right="499"/>
              <w:rPr>
                <w:sz w:val="24"/>
              </w:rPr>
            </w:pPr>
            <w:r>
              <w:rPr>
                <w:spacing w:val="-2"/>
                <w:sz w:val="24"/>
              </w:rPr>
              <w:t>Exact matching</w:t>
            </w:r>
          </w:p>
        </w:tc>
        <w:tc>
          <w:tcPr>
            <w:tcW w:w="2236" w:type="dxa"/>
          </w:tcPr>
          <w:p w14:paraId="2DE55840">
            <w:pPr>
              <w:pStyle w:val="14"/>
              <w:spacing w:before="272" w:line="360" w:lineRule="auto"/>
              <w:ind w:left="148" w:right="436"/>
              <w:rPr>
                <w:sz w:val="24"/>
              </w:rPr>
            </w:pPr>
            <w:r>
              <w:rPr>
                <w:spacing w:val="-2"/>
                <w:sz w:val="24"/>
              </w:rPr>
              <w:t>Semantic comparison</w:t>
            </w:r>
          </w:p>
        </w:tc>
        <w:tc>
          <w:tcPr>
            <w:tcW w:w="1983" w:type="dxa"/>
          </w:tcPr>
          <w:p w14:paraId="719649A2">
            <w:pPr>
              <w:pStyle w:val="14"/>
              <w:spacing w:before="272" w:line="360" w:lineRule="auto"/>
              <w:ind w:left="132"/>
              <w:rPr>
                <w:sz w:val="24"/>
              </w:rPr>
            </w:pPr>
            <w:r>
              <w:rPr>
                <w:spacing w:val="-2"/>
                <w:sz w:val="24"/>
              </w:rPr>
              <w:t>Additional computation</w:t>
            </w:r>
          </w:p>
        </w:tc>
        <w:tc>
          <w:tcPr>
            <w:tcW w:w="1917" w:type="dxa"/>
          </w:tcPr>
          <w:p w14:paraId="621D6C00">
            <w:pPr>
              <w:pStyle w:val="14"/>
              <w:spacing w:before="272"/>
              <w:ind w:left="174"/>
              <w:rPr>
                <w:sz w:val="24"/>
              </w:rPr>
            </w:pPr>
            <w:r>
              <w:rPr>
                <w:sz w:val="24"/>
              </w:rPr>
              <w:t>SBERT</w:t>
            </w:r>
            <w:r>
              <w:rPr>
                <w:spacing w:val="-15"/>
                <w:sz w:val="24"/>
              </w:rPr>
              <w:t xml:space="preserve"> </w:t>
            </w:r>
            <w:r>
              <w:rPr>
                <w:spacing w:val="-2"/>
                <w:sz w:val="24"/>
              </w:rPr>
              <w:t>selected</w:t>
            </w:r>
          </w:p>
        </w:tc>
      </w:tr>
      <w:tr w14:paraId="2079E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7" w:hRule="atLeast"/>
        </w:trPr>
        <w:tc>
          <w:tcPr>
            <w:tcW w:w="1904" w:type="dxa"/>
          </w:tcPr>
          <w:p w14:paraId="4EC5C5FB">
            <w:pPr>
              <w:pStyle w:val="14"/>
              <w:ind w:left="0" w:right="102"/>
              <w:jc w:val="center"/>
              <w:rPr>
                <w:sz w:val="24"/>
              </w:rPr>
            </w:pPr>
            <w:r>
              <w:rPr>
                <w:sz w:val="24"/>
              </w:rPr>
              <w:t xml:space="preserve">NLLB </w:t>
            </w:r>
            <w:r>
              <w:rPr>
                <w:spacing w:val="-2"/>
                <w:sz w:val="24"/>
              </w:rPr>
              <w:t>translation</w:t>
            </w:r>
          </w:p>
        </w:tc>
        <w:tc>
          <w:tcPr>
            <w:tcW w:w="1538" w:type="dxa"/>
          </w:tcPr>
          <w:p w14:paraId="0F2A3EBB">
            <w:pPr>
              <w:pStyle w:val="14"/>
              <w:spacing w:line="360" w:lineRule="auto"/>
              <w:ind w:left="141"/>
              <w:rPr>
                <w:sz w:val="24"/>
              </w:rPr>
            </w:pPr>
            <w:r>
              <w:rPr>
                <w:spacing w:val="-2"/>
                <w:sz w:val="24"/>
              </w:rPr>
              <w:t>Manual translation</w:t>
            </w:r>
          </w:p>
        </w:tc>
        <w:tc>
          <w:tcPr>
            <w:tcW w:w="2236" w:type="dxa"/>
          </w:tcPr>
          <w:p w14:paraId="409F0237">
            <w:pPr>
              <w:pStyle w:val="14"/>
              <w:spacing w:line="360" w:lineRule="auto"/>
              <w:ind w:left="148" w:right="129"/>
              <w:rPr>
                <w:sz w:val="24"/>
              </w:rPr>
            </w:pPr>
            <w:r>
              <w:rPr>
                <w:spacing w:val="-2"/>
                <w:sz w:val="24"/>
              </w:rPr>
              <w:t xml:space="preserve">Automatic </w:t>
            </w:r>
            <w:r>
              <w:rPr>
                <w:sz w:val="24"/>
              </w:rPr>
              <w:t>multilingual</w:t>
            </w:r>
            <w:r>
              <w:rPr>
                <w:spacing w:val="-15"/>
                <w:sz w:val="24"/>
              </w:rPr>
              <w:t xml:space="preserve"> </w:t>
            </w:r>
            <w:r>
              <w:rPr>
                <w:sz w:val="24"/>
              </w:rPr>
              <w:t>support</w:t>
            </w:r>
          </w:p>
        </w:tc>
        <w:tc>
          <w:tcPr>
            <w:tcW w:w="1983" w:type="dxa"/>
          </w:tcPr>
          <w:p w14:paraId="3BC7EE13">
            <w:pPr>
              <w:pStyle w:val="14"/>
              <w:ind w:left="132"/>
              <w:rPr>
                <w:sz w:val="24"/>
              </w:rPr>
            </w:pPr>
            <w:r>
              <w:rPr>
                <w:sz w:val="24"/>
              </w:rPr>
              <w:t xml:space="preserve">Model </w:t>
            </w:r>
            <w:r>
              <w:rPr>
                <w:spacing w:val="-4"/>
                <w:sz w:val="24"/>
              </w:rPr>
              <w:t>size</w:t>
            </w:r>
          </w:p>
        </w:tc>
        <w:tc>
          <w:tcPr>
            <w:tcW w:w="1917" w:type="dxa"/>
          </w:tcPr>
          <w:p w14:paraId="29261E34">
            <w:pPr>
              <w:pStyle w:val="14"/>
              <w:ind w:left="174"/>
              <w:rPr>
                <w:sz w:val="24"/>
              </w:rPr>
            </w:pPr>
            <w:r>
              <w:rPr>
                <w:sz w:val="24"/>
              </w:rPr>
              <w:t xml:space="preserve">NLLB </w:t>
            </w:r>
            <w:r>
              <w:rPr>
                <w:spacing w:val="-2"/>
                <w:sz w:val="24"/>
              </w:rPr>
              <w:t>selected</w:t>
            </w:r>
          </w:p>
        </w:tc>
      </w:tr>
      <w:tr w14:paraId="6DFE2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8" w:hRule="atLeast"/>
        </w:trPr>
        <w:tc>
          <w:tcPr>
            <w:tcW w:w="1904" w:type="dxa"/>
          </w:tcPr>
          <w:p w14:paraId="7F2CA228">
            <w:pPr>
              <w:pStyle w:val="14"/>
              <w:rPr>
                <w:sz w:val="24"/>
              </w:rPr>
            </w:pPr>
            <w:r>
              <w:rPr>
                <w:spacing w:val="-4"/>
                <w:sz w:val="24"/>
              </w:rPr>
              <w:t>BART</w:t>
            </w:r>
          </w:p>
          <w:p w14:paraId="4E6E1BF4">
            <w:pPr>
              <w:pStyle w:val="14"/>
              <w:spacing w:before="138" w:line="256" w:lineRule="exact"/>
              <w:rPr>
                <w:sz w:val="24"/>
              </w:rPr>
            </w:pPr>
            <w:r>
              <w:rPr>
                <w:spacing w:val="-2"/>
                <w:sz w:val="24"/>
              </w:rPr>
              <w:t>summarization</w:t>
            </w:r>
          </w:p>
        </w:tc>
        <w:tc>
          <w:tcPr>
            <w:tcW w:w="1538" w:type="dxa"/>
          </w:tcPr>
          <w:p w14:paraId="199C80B3">
            <w:pPr>
              <w:pStyle w:val="14"/>
              <w:spacing w:before="19" w:line="410" w:lineRule="atLeast"/>
              <w:ind w:left="141" w:right="252"/>
              <w:rPr>
                <w:sz w:val="24"/>
              </w:rPr>
            </w:pPr>
            <w:r>
              <w:rPr>
                <w:sz w:val="24"/>
              </w:rPr>
              <w:t>Extract</w:t>
            </w:r>
            <w:r>
              <w:rPr>
                <w:spacing w:val="-15"/>
                <w:sz w:val="24"/>
              </w:rPr>
              <w:t xml:space="preserve"> </w:t>
            </w:r>
            <w:r>
              <w:rPr>
                <w:sz w:val="24"/>
              </w:rPr>
              <w:t xml:space="preserve">first </w:t>
            </w:r>
            <w:r>
              <w:rPr>
                <w:spacing w:val="-2"/>
                <w:sz w:val="24"/>
              </w:rPr>
              <w:t>sentence</w:t>
            </w:r>
          </w:p>
        </w:tc>
        <w:tc>
          <w:tcPr>
            <w:tcW w:w="2236" w:type="dxa"/>
          </w:tcPr>
          <w:p w14:paraId="15D328EA">
            <w:pPr>
              <w:pStyle w:val="14"/>
              <w:ind w:left="148"/>
              <w:rPr>
                <w:sz w:val="24"/>
              </w:rPr>
            </w:pPr>
            <w:r>
              <w:rPr>
                <w:sz w:val="24"/>
              </w:rPr>
              <w:t xml:space="preserve">Better </w:t>
            </w:r>
            <w:r>
              <w:rPr>
                <w:spacing w:val="-2"/>
                <w:sz w:val="24"/>
              </w:rPr>
              <w:t>summaries</w:t>
            </w:r>
          </w:p>
        </w:tc>
        <w:tc>
          <w:tcPr>
            <w:tcW w:w="1983" w:type="dxa"/>
          </w:tcPr>
          <w:p w14:paraId="52BE3790">
            <w:pPr>
              <w:pStyle w:val="14"/>
              <w:spacing w:before="19" w:line="410" w:lineRule="atLeast"/>
              <w:ind w:left="132"/>
              <w:rPr>
                <w:sz w:val="24"/>
              </w:rPr>
            </w:pPr>
            <w:r>
              <w:rPr>
                <w:spacing w:val="-2"/>
                <w:sz w:val="24"/>
              </w:rPr>
              <w:t>Computational requirement</w:t>
            </w:r>
          </w:p>
        </w:tc>
        <w:tc>
          <w:tcPr>
            <w:tcW w:w="1917" w:type="dxa"/>
          </w:tcPr>
          <w:p w14:paraId="332326CC">
            <w:pPr>
              <w:pStyle w:val="14"/>
              <w:ind w:left="174"/>
              <w:rPr>
                <w:sz w:val="24"/>
              </w:rPr>
            </w:pPr>
            <w:r>
              <w:rPr>
                <w:sz w:val="24"/>
              </w:rPr>
              <w:t>BART</w:t>
            </w:r>
            <w:r>
              <w:rPr>
                <w:spacing w:val="-15"/>
                <w:sz w:val="24"/>
              </w:rPr>
              <w:t xml:space="preserve"> </w:t>
            </w:r>
            <w:r>
              <w:rPr>
                <w:spacing w:val="-2"/>
                <w:sz w:val="24"/>
              </w:rPr>
              <w:t>selected</w:t>
            </w:r>
          </w:p>
        </w:tc>
      </w:tr>
    </w:tbl>
    <w:p w14:paraId="5CC62041">
      <w:pPr>
        <w:pStyle w:val="11"/>
        <w:spacing w:before="285"/>
        <w:rPr>
          <w:b/>
          <w:sz w:val="28"/>
        </w:rPr>
      </w:pPr>
    </w:p>
    <w:p w14:paraId="195ACF08">
      <w:pPr>
        <w:pStyle w:val="5"/>
        <w:numPr>
          <w:ilvl w:val="1"/>
          <w:numId w:val="11"/>
        </w:numPr>
        <w:tabs>
          <w:tab w:val="left" w:pos="777"/>
        </w:tabs>
        <w:spacing w:before="0" w:after="0" w:line="240" w:lineRule="auto"/>
        <w:ind w:left="777" w:right="0" w:hanging="417"/>
        <w:jc w:val="left"/>
      </w:pPr>
      <w:bookmarkStart w:id="118" w:name="3.7 Sustainability, Ethics, Safety, Risk"/>
      <w:bookmarkEnd w:id="118"/>
      <w:r>
        <w:t>Sustainability,</w:t>
      </w:r>
      <w:r>
        <w:rPr>
          <w:spacing w:val="-15"/>
        </w:rPr>
        <w:t xml:space="preserve"> </w:t>
      </w:r>
      <w:r>
        <w:t>Ethics,</w:t>
      </w:r>
      <w:r>
        <w:rPr>
          <w:spacing w:val="-13"/>
        </w:rPr>
        <w:t xml:space="preserve"> </w:t>
      </w:r>
      <w:r>
        <w:t>Safety,</w:t>
      </w:r>
      <w:r>
        <w:rPr>
          <w:spacing w:val="-13"/>
        </w:rPr>
        <w:t xml:space="preserve"> </w:t>
      </w:r>
      <w:r>
        <w:t>Risk</w:t>
      </w:r>
      <w:r>
        <w:rPr>
          <w:spacing w:val="-13"/>
        </w:rPr>
        <w:t xml:space="preserve"> </w:t>
      </w:r>
      <w:r>
        <w:t>&amp;</w:t>
      </w:r>
      <w:r>
        <w:rPr>
          <w:spacing w:val="-12"/>
        </w:rPr>
        <w:t xml:space="preserve"> </w:t>
      </w:r>
      <w:r>
        <w:rPr>
          <w:spacing w:val="-2"/>
        </w:rPr>
        <w:t>Security</w:t>
      </w:r>
    </w:p>
    <w:p w14:paraId="1FCC99BB">
      <w:pPr>
        <w:pStyle w:val="11"/>
        <w:spacing w:before="119"/>
        <w:rPr>
          <w:b/>
          <w:sz w:val="28"/>
        </w:rPr>
      </w:pPr>
    </w:p>
    <w:p w14:paraId="717C6EB9">
      <w:pPr>
        <w:pStyle w:val="8"/>
      </w:pPr>
      <w:bookmarkStart w:id="119" w:name="Sustainability "/>
      <w:bookmarkEnd w:id="119"/>
      <w:r>
        <w:rPr>
          <w:spacing w:val="-2"/>
        </w:rPr>
        <w:t>Sustainability</w:t>
      </w:r>
    </w:p>
    <w:p w14:paraId="68189AD3">
      <w:pPr>
        <w:pStyle w:val="11"/>
        <w:spacing w:before="102"/>
        <w:rPr>
          <w:b/>
        </w:rPr>
      </w:pPr>
    </w:p>
    <w:p w14:paraId="484C0973">
      <w:pPr>
        <w:pStyle w:val="11"/>
        <w:spacing w:line="360" w:lineRule="auto"/>
        <w:ind w:left="360" w:right="220"/>
      </w:pPr>
      <w:r>
        <w:t>The proposed digital</w:t>
      </w:r>
      <w:r>
        <w:rPr>
          <w:spacing w:val="-4"/>
        </w:rPr>
        <w:t xml:space="preserve"> </w:t>
      </w:r>
      <w:r>
        <w:t>system</w:t>
      </w:r>
      <w:r>
        <w:rPr>
          <w:spacing w:val="-4"/>
        </w:rPr>
        <w:t xml:space="preserve"> </w:t>
      </w:r>
      <w:r>
        <w:t>reduces</w:t>
      </w:r>
      <w:r>
        <w:rPr>
          <w:spacing w:val="-4"/>
        </w:rPr>
        <w:t xml:space="preserve"> </w:t>
      </w:r>
      <w:r>
        <w:t>dependence</w:t>
      </w:r>
      <w:r>
        <w:rPr>
          <w:spacing w:val="-4"/>
        </w:rPr>
        <w:t xml:space="preserve"> </w:t>
      </w:r>
      <w:r>
        <w:t>on</w:t>
      </w:r>
      <w:r>
        <w:rPr>
          <w:spacing w:val="-4"/>
        </w:rPr>
        <w:t xml:space="preserve"> </w:t>
      </w:r>
      <w:r>
        <w:t>paper-based</w:t>
      </w:r>
      <w:r>
        <w:rPr>
          <w:spacing w:val="-4"/>
        </w:rPr>
        <w:t xml:space="preserve"> </w:t>
      </w:r>
      <w:r>
        <w:t>complaint</w:t>
      </w:r>
      <w:r>
        <w:rPr>
          <w:spacing w:val="-4"/>
        </w:rPr>
        <w:t xml:space="preserve"> </w:t>
      </w:r>
      <w:r>
        <w:t>management</w:t>
      </w:r>
      <w:r>
        <w:rPr>
          <w:spacing w:val="-4"/>
        </w:rPr>
        <w:t xml:space="preserve"> </w:t>
      </w:r>
      <w:r>
        <w:t>and</w:t>
      </w:r>
      <w:r>
        <w:rPr>
          <w:spacing w:val="-4"/>
        </w:rPr>
        <w:t xml:space="preserve"> </w:t>
      </w:r>
      <w:r>
        <w:t>can automate repetitive administrative activities.</w:t>
      </w:r>
    </w:p>
    <w:p w14:paraId="39505F45">
      <w:pPr>
        <w:pStyle w:val="11"/>
        <w:spacing w:before="4"/>
      </w:pPr>
    </w:p>
    <w:p w14:paraId="5D5A8221">
      <w:pPr>
        <w:pStyle w:val="8"/>
      </w:pPr>
      <w:bookmarkStart w:id="120" w:name="Ethics "/>
      <w:bookmarkEnd w:id="120"/>
      <w:r>
        <w:rPr>
          <w:spacing w:val="-2"/>
        </w:rPr>
        <w:t>Ethics</w:t>
      </w:r>
    </w:p>
    <w:p w14:paraId="6C8C3664">
      <w:pPr>
        <w:pStyle w:val="11"/>
        <w:spacing w:before="102"/>
        <w:rPr>
          <w:b/>
        </w:rPr>
      </w:pPr>
    </w:p>
    <w:p w14:paraId="7D9BA1A7">
      <w:pPr>
        <w:pStyle w:val="11"/>
        <w:spacing w:line="360" w:lineRule="auto"/>
        <w:ind w:left="360" w:right="220"/>
      </w:pPr>
      <w:r>
        <w:t>Citizen</w:t>
      </w:r>
      <w:r>
        <w:rPr>
          <w:spacing w:val="80"/>
        </w:rPr>
        <w:t xml:space="preserve"> </w:t>
      </w:r>
      <w:r>
        <w:t>information</w:t>
      </w:r>
      <w:r>
        <w:rPr>
          <w:spacing w:val="80"/>
        </w:rPr>
        <w:t xml:space="preserve"> </w:t>
      </w:r>
      <w:r>
        <w:t>should</w:t>
      </w:r>
      <w:r>
        <w:rPr>
          <w:spacing w:val="71"/>
        </w:rPr>
        <w:t xml:space="preserve"> </w:t>
      </w:r>
      <w:r>
        <w:t>be</w:t>
      </w:r>
      <w:r>
        <w:rPr>
          <w:spacing w:val="71"/>
        </w:rPr>
        <w:t xml:space="preserve"> </w:t>
      </w:r>
      <w:r>
        <w:t>collected</w:t>
      </w:r>
      <w:r>
        <w:rPr>
          <w:spacing w:val="71"/>
        </w:rPr>
        <w:t xml:space="preserve"> </w:t>
      </w:r>
      <w:r>
        <w:t>only</w:t>
      </w:r>
      <w:r>
        <w:rPr>
          <w:spacing w:val="71"/>
        </w:rPr>
        <w:t xml:space="preserve"> </w:t>
      </w:r>
      <w:r>
        <w:t>when</w:t>
      </w:r>
      <w:r>
        <w:rPr>
          <w:spacing w:val="71"/>
        </w:rPr>
        <w:t xml:space="preserve"> </w:t>
      </w:r>
      <w:r>
        <w:t>required.</w:t>
      </w:r>
      <w:r>
        <w:rPr>
          <w:spacing w:val="71"/>
        </w:rPr>
        <w:t xml:space="preserve"> </w:t>
      </w:r>
      <w:r>
        <w:t>AI</w:t>
      </w:r>
      <w:r>
        <w:rPr>
          <w:spacing w:val="71"/>
        </w:rPr>
        <w:t xml:space="preserve"> </w:t>
      </w:r>
      <w:r>
        <w:t>predictions</w:t>
      </w:r>
      <w:r>
        <w:rPr>
          <w:spacing w:val="71"/>
        </w:rPr>
        <w:t xml:space="preserve"> </w:t>
      </w:r>
      <w:r>
        <w:t>should</w:t>
      </w:r>
      <w:r>
        <w:rPr>
          <w:spacing w:val="71"/>
        </w:rPr>
        <w:t xml:space="preserve"> </w:t>
      </w:r>
      <w:r>
        <w:t>assist authorities rather than blindly replace responsible administrative decision-making.</w:t>
      </w:r>
    </w:p>
    <w:p w14:paraId="1CF1EFA6">
      <w:pPr>
        <w:pStyle w:val="11"/>
        <w:spacing w:before="4"/>
      </w:pPr>
    </w:p>
    <w:p w14:paraId="6A4EEFF2">
      <w:pPr>
        <w:pStyle w:val="8"/>
      </w:pPr>
      <w:bookmarkStart w:id="121" w:name="Health and Safety "/>
      <w:bookmarkEnd w:id="121"/>
      <w:r>
        <w:t xml:space="preserve">Health and </w:t>
      </w:r>
      <w:r>
        <w:rPr>
          <w:spacing w:val="-2"/>
        </w:rPr>
        <w:t>Safety</w:t>
      </w:r>
    </w:p>
    <w:p w14:paraId="184D6B50">
      <w:pPr>
        <w:pStyle w:val="11"/>
        <w:spacing w:before="102"/>
        <w:rPr>
          <w:b/>
        </w:rPr>
      </w:pPr>
    </w:p>
    <w:p w14:paraId="048F8BC8">
      <w:pPr>
        <w:pStyle w:val="11"/>
        <w:spacing w:line="360" w:lineRule="auto"/>
        <w:ind w:left="360" w:right="220"/>
      </w:pPr>
      <w:r>
        <w:t>Complaints</w:t>
      </w:r>
      <w:r>
        <w:rPr>
          <w:spacing w:val="39"/>
        </w:rPr>
        <w:t xml:space="preserve"> </w:t>
      </w:r>
      <w:r>
        <w:t>involving dangerous infrastructure, electrical hazards, severe water contamination, accidents, or similar risks should receive appropriate priority.</w:t>
      </w:r>
    </w:p>
    <w:p w14:paraId="037ECEB1">
      <w:pPr>
        <w:pStyle w:val="11"/>
        <w:spacing w:after="0" w:line="360" w:lineRule="auto"/>
        <w:sectPr>
          <w:pgSz w:w="12240" w:h="15840"/>
          <w:pgMar w:top="1380" w:right="720" w:bottom="1000" w:left="1080" w:header="0" w:footer="804" w:gutter="0"/>
          <w:cols w:space="720" w:num="1"/>
        </w:sectPr>
      </w:pPr>
    </w:p>
    <w:p w14:paraId="1DE2CDDF">
      <w:pPr>
        <w:pStyle w:val="8"/>
        <w:spacing w:before="60"/>
      </w:pPr>
      <w:bookmarkStart w:id="122" w:name=" "/>
      <w:bookmarkEnd w:id="122"/>
      <w:bookmarkStart w:id="123" w:name=" "/>
      <w:bookmarkEnd w:id="123"/>
      <w:bookmarkStart w:id="124" w:name=" "/>
      <w:bookmarkEnd w:id="124"/>
      <w:bookmarkStart w:id="125" w:name="Security "/>
      <w:bookmarkEnd w:id="125"/>
      <w:r>
        <w:rPr>
          <w:spacing w:val="-2"/>
        </w:rPr>
        <w:t>Security</w:t>
      </w:r>
    </w:p>
    <w:p w14:paraId="13CA5A6D">
      <w:pPr>
        <w:pStyle w:val="11"/>
        <w:spacing w:before="102"/>
        <w:rPr>
          <w:b/>
        </w:rPr>
      </w:pPr>
    </w:p>
    <w:p w14:paraId="0850B9FF">
      <w:pPr>
        <w:pStyle w:val="11"/>
        <w:spacing w:line="360" w:lineRule="auto"/>
        <w:ind w:left="360" w:right="220"/>
      </w:pPr>
      <w:r>
        <w:t>The</w:t>
      </w:r>
      <w:r>
        <w:rPr>
          <w:spacing w:val="71"/>
        </w:rPr>
        <w:t xml:space="preserve"> </w:t>
      </w:r>
      <w:r>
        <w:t>system</w:t>
      </w:r>
      <w:r>
        <w:rPr>
          <w:spacing w:val="71"/>
        </w:rPr>
        <w:t xml:space="preserve"> </w:t>
      </w:r>
      <w:r>
        <w:t>should</w:t>
      </w:r>
      <w:r>
        <w:rPr>
          <w:spacing w:val="71"/>
        </w:rPr>
        <w:t xml:space="preserve"> </w:t>
      </w:r>
      <w:r>
        <w:t>provide</w:t>
      </w:r>
      <w:r>
        <w:rPr>
          <w:spacing w:val="71"/>
        </w:rPr>
        <w:t xml:space="preserve"> </w:t>
      </w:r>
      <w:r>
        <w:t>secure</w:t>
      </w:r>
      <w:r>
        <w:rPr>
          <w:spacing w:val="71"/>
        </w:rPr>
        <w:t xml:space="preserve"> </w:t>
      </w:r>
      <w:r>
        <w:t>login,</w:t>
      </w:r>
      <w:r>
        <w:rPr>
          <w:spacing w:val="71"/>
        </w:rPr>
        <w:t xml:space="preserve"> </w:t>
      </w:r>
      <w:r>
        <w:t>role-based</w:t>
      </w:r>
      <w:r>
        <w:rPr>
          <w:spacing w:val="71"/>
        </w:rPr>
        <w:t xml:space="preserve"> </w:t>
      </w:r>
      <w:r>
        <w:t>access,</w:t>
      </w:r>
      <w:r>
        <w:rPr>
          <w:spacing w:val="71"/>
        </w:rPr>
        <w:t xml:space="preserve"> </w:t>
      </w:r>
      <w:r>
        <w:t>protected</w:t>
      </w:r>
      <w:r>
        <w:rPr>
          <w:spacing w:val="40"/>
        </w:rPr>
        <w:t xml:space="preserve"> </w:t>
      </w:r>
      <w:r>
        <w:t>passwords,</w:t>
      </w:r>
      <w:r>
        <w:rPr>
          <w:spacing w:val="40"/>
        </w:rPr>
        <w:t xml:space="preserve"> </w:t>
      </w:r>
      <w:r>
        <w:t>database security, session management, and restricted administrative functions.</w:t>
      </w:r>
    </w:p>
    <w:p w14:paraId="313D87FB">
      <w:pPr>
        <w:pStyle w:val="11"/>
        <w:spacing w:before="4"/>
      </w:pPr>
    </w:p>
    <w:p w14:paraId="0238BAE9">
      <w:pPr>
        <w:pStyle w:val="8"/>
      </w:pPr>
      <w:bookmarkStart w:id="126" w:name="Risk Register "/>
      <w:bookmarkEnd w:id="126"/>
      <w:r>
        <w:t xml:space="preserve">Risk </w:t>
      </w:r>
      <w:r>
        <w:rPr>
          <w:spacing w:val="-2"/>
        </w:rPr>
        <w:t>Register</w:t>
      </w:r>
    </w:p>
    <w:p w14:paraId="296E5796">
      <w:pPr>
        <w:pStyle w:val="11"/>
        <w:spacing w:before="103"/>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33"/>
        <w:gridCol w:w="1321"/>
        <w:gridCol w:w="1052"/>
        <w:gridCol w:w="3843"/>
      </w:tblGrid>
      <w:tr w14:paraId="0C114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3033" w:type="dxa"/>
          </w:tcPr>
          <w:p w14:paraId="5627A4B9">
            <w:pPr>
              <w:pStyle w:val="14"/>
              <w:spacing w:before="0" w:line="266" w:lineRule="exact"/>
              <w:rPr>
                <w:b/>
                <w:sz w:val="24"/>
              </w:rPr>
            </w:pPr>
            <w:r>
              <w:rPr>
                <w:b/>
                <w:spacing w:val="-4"/>
                <w:sz w:val="24"/>
              </w:rPr>
              <w:t>Risk</w:t>
            </w:r>
          </w:p>
        </w:tc>
        <w:tc>
          <w:tcPr>
            <w:tcW w:w="1321" w:type="dxa"/>
          </w:tcPr>
          <w:p w14:paraId="540D39E8">
            <w:pPr>
              <w:pStyle w:val="14"/>
              <w:spacing w:before="0" w:line="266" w:lineRule="exact"/>
              <w:ind w:left="106"/>
              <w:rPr>
                <w:b/>
                <w:sz w:val="24"/>
              </w:rPr>
            </w:pPr>
            <w:r>
              <w:rPr>
                <w:b/>
                <w:spacing w:val="-2"/>
                <w:sz w:val="24"/>
              </w:rPr>
              <w:t>Likelihood</w:t>
            </w:r>
          </w:p>
        </w:tc>
        <w:tc>
          <w:tcPr>
            <w:tcW w:w="1052" w:type="dxa"/>
          </w:tcPr>
          <w:p w14:paraId="3A45B2D5">
            <w:pPr>
              <w:pStyle w:val="14"/>
              <w:spacing w:before="0" w:line="266" w:lineRule="exact"/>
              <w:ind w:left="106"/>
              <w:rPr>
                <w:b/>
                <w:sz w:val="24"/>
              </w:rPr>
            </w:pPr>
            <w:r>
              <w:rPr>
                <w:b/>
                <w:spacing w:val="-2"/>
                <w:sz w:val="24"/>
              </w:rPr>
              <w:t>Severity</w:t>
            </w:r>
          </w:p>
        </w:tc>
        <w:tc>
          <w:tcPr>
            <w:tcW w:w="3843" w:type="dxa"/>
          </w:tcPr>
          <w:p w14:paraId="3EE3A04C">
            <w:pPr>
              <w:pStyle w:val="14"/>
              <w:spacing w:before="0" w:line="266" w:lineRule="exact"/>
              <w:ind w:left="103"/>
              <w:rPr>
                <w:b/>
                <w:sz w:val="24"/>
              </w:rPr>
            </w:pPr>
            <w:r>
              <w:rPr>
                <w:b/>
                <w:spacing w:val="-2"/>
                <w:sz w:val="24"/>
              </w:rPr>
              <w:t>Mitigation</w:t>
            </w:r>
          </w:p>
        </w:tc>
      </w:tr>
      <w:tr w14:paraId="0ADF2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7" w:hRule="atLeast"/>
        </w:trPr>
        <w:tc>
          <w:tcPr>
            <w:tcW w:w="3033" w:type="dxa"/>
          </w:tcPr>
          <w:p w14:paraId="6E3D9944">
            <w:pPr>
              <w:pStyle w:val="14"/>
              <w:tabs>
                <w:tab w:val="left" w:pos="1845"/>
              </w:tabs>
              <w:spacing w:line="360" w:lineRule="auto"/>
              <w:ind w:right="105"/>
              <w:rPr>
                <w:sz w:val="24"/>
              </w:rPr>
            </w:pPr>
            <w:r>
              <w:rPr>
                <w:spacing w:val="-2"/>
                <w:sz w:val="24"/>
              </w:rPr>
              <w:t>Incorrect</w:t>
            </w:r>
            <w:r>
              <w:rPr>
                <w:sz w:val="24"/>
              </w:rPr>
              <w:tab/>
            </w:r>
            <w:r>
              <w:rPr>
                <w:spacing w:val="-2"/>
                <w:sz w:val="24"/>
              </w:rPr>
              <w:t>department classification</w:t>
            </w:r>
          </w:p>
        </w:tc>
        <w:tc>
          <w:tcPr>
            <w:tcW w:w="1321" w:type="dxa"/>
          </w:tcPr>
          <w:p w14:paraId="792C920D">
            <w:pPr>
              <w:pStyle w:val="14"/>
              <w:ind w:left="106"/>
              <w:rPr>
                <w:sz w:val="24"/>
              </w:rPr>
            </w:pPr>
            <w:r>
              <w:rPr>
                <w:spacing w:val="-2"/>
                <w:sz w:val="24"/>
              </w:rPr>
              <w:t>Medium</w:t>
            </w:r>
          </w:p>
        </w:tc>
        <w:tc>
          <w:tcPr>
            <w:tcW w:w="1052" w:type="dxa"/>
          </w:tcPr>
          <w:p w14:paraId="5C6AA385">
            <w:pPr>
              <w:pStyle w:val="14"/>
              <w:ind w:left="106"/>
              <w:rPr>
                <w:sz w:val="24"/>
              </w:rPr>
            </w:pPr>
            <w:r>
              <w:rPr>
                <w:spacing w:val="-2"/>
                <w:sz w:val="24"/>
              </w:rPr>
              <w:t>Medium</w:t>
            </w:r>
          </w:p>
        </w:tc>
        <w:tc>
          <w:tcPr>
            <w:tcW w:w="3843" w:type="dxa"/>
          </w:tcPr>
          <w:p w14:paraId="0E9CC9AC">
            <w:pPr>
              <w:pStyle w:val="14"/>
              <w:spacing w:line="360" w:lineRule="auto"/>
              <w:ind w:left="103"/>
              <w:rPr>
                <w:sz w:val="24"/>
              </w:rPr>
            </w:pPr>
            <w:r>
              <w:rPr>
                <w:sz w:val="24"/>
              </w:rPr>
              <w:t>Train and evaluate</w:t>
            </w:r>
            <w:r>
              <w:rPr>
                <w:spacing w:val="-11"/>
                <w:sz w:val="24"/>
              </w:rPr>
              <w:t xml:space="preserve"> </w:t>
            </w:r>
            <w:r>
              <w:rPr>
                <w:sz w:val="24"/>
              </w:rPr>
              <w:t>BERT</w:t>
            </w:r>
            <w:r>
              <w:rPr>
                <w:spacing w:val="-11"/>
                <w:sz w:val="24"/>
              </w:rPr>
              <w:t xml:space="preserve"> </w:t>
            </w:r>
            <w:r>
              <w:rPr>
                <w:sz w:val="24"/>
              </w:rPr>
              <w:t>with</w:t>
            </w:r>
            <w:r>
              <w:rPr>
                <w:spacing w:val="-11"/>
                <w:sz w:val="24"/>
              </w:rPr>
              <w:t xml:space="preserve"> </w:t>
            </w:r>
            <w:r>
              <w:rPr>
                <w:sz w:val="24"/>
              </w:rPr>
              <w:t xml:space="preserve">quality </w:t>
            </w:r>
            <w:r>
              <w:rPr>
                <w:spacing w:val="-4"/>
                <w:sz w:val="24"/>
              </w:rPr>
              <w:t>data</w:t>
            </w:r>
          </w:p>
        </w:tc>
      </w:tr>
      <w:tr w14:paraId="37A78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7" w:hRule="atLeast"/>
        </w:trPr>
        <w:tc>
          <w:tcPr>
            <w:tcW w:w="3033" w:type="dxa"/>
          </w:tcPr>
          <w:p w14:paraId="3199ED97">
            <w:pPr>
              <w:pStyle w:val="14"/>
              <w:rPr>
                <w:sz w:val="24"/>
              </w:rPr>
            </w:pPr>
            <w:r>
              <w:rPr>
                <w:sz w:val="24"/>
              </w:rPr>
              <w:t xml:space="preserve">Incorrect </w:t>
            </w:r>
            <w:r>
              <w:rPr>
                <w:spacing w:val="-2"/>
                <w:sz w:val="24"/>
              </w:rPr>
              <w:t>priority</w:t>
            </w:r>
          </w:p>
        </w:tc>
        <w:tc>
          <w:tcPr>
            <w:tcW w:w="1321" w:type="dxa"/>
          </w:tcPr>
          <w:p w14:paraId="19430260">
            <w:pPr>
              <w:pStyle w:val="14"/>
              <w:ind w:left="106"/>
              <w:rPr>
                <w:sz w:val="24"/>
              </w:rPr>
            </w:pPr>
            <w:r>
              <w:rPr>
                <w:spacing w:val="-2"/>
                <w:sz w:val="24"/>
              </w:rPr>
              <w:t>Medium</w:t>
            </w:r>
          </w:p>
        </w:tc>
        <w:tc>
          <w:tcPr>
            <w:tcW w:w="1052" w:type="dxa"/>
          </w:tcPr>
          <w:p w14:paraId="4E16ABB8">
            <w:pPr>
              <w:pStyle w:val="14"/>
              <w:ind w:left="106"/>
              <w:rPr>
                <w:sz w:val="24"/>
              </w:rPr>
            </w:pPr>
            <w:r>
              <w:rPr>
                <w:spacing w:val="-4"/>
                <w:sz w:val="24"/>
              </w:rPr>
              <w:t>High</w:t>
            </w:r>
          </w:p>
        </w:tc>
        <w:tc>
          <w:tcPr>
            <w:tcW w:w="3843" w:type="dxa"/>
          </w:tcPr>
          <w:p w14:paraId="0ABAFB12">
            <w:pPr>
              <w:pStyle w:val="14"/>
              <w:spacing w:line="360" w:lineRule="auto"/>
              <w:ind w:left="103"/>
              <w:rPr>
                <w:sz w:val="24"/>
              </w:rPr>
            </w:pPr>
            <w:r>
              <w:rPr>
                <w:sz w:val="24"/>
              </w:rPr>
              <w:t xml:space="preserve">Use labelled severity data and human </w:t>
            </w:r>
            <w:r>
              <w:rPr>
                <w:spacing w:val="-2"/>
                <w:sz w:val="24"/>
              </w:rPr>
              <w:t>review</w:t>
            </w:r>
          </w:p>
        </w:tc>
      </w:tr>
      <w:tr w14:paraId="09C79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7" w:hRule="atLeast"/>
        </w:trPr>
        <w:tc>
          <w:tcPr>
            <w:tcW w:w="3033" w:type="dxa"/>
          </w:tcPr>
          <w:p w14:paraId="042F2751">
            <w:pPr>
              <w:pStyle w:val="14"/>
              <w:rPr>
                <w:sz w:val="24"/>
              </w:rPr>
            </w:pPr>
            <w:r>
              <w:rPr>
                <w:sz w:val="24"/>
              </w:rPr>
              <w:t>Translation</w:t>
            </w:r>
            <w:r>
              <w:rPr>
                <w:spacing w:val="-9"/>
                <w:sz w:val="24"/>
              </w:rPr>
              <w:t xml:space="preserve"> </w:t>
            </w:r>
            <w:r>
              <w:rPr>
                <w:spacing w:val="-2"/>
                <w:sz w:val="24"/>
              </w:rPr>
              <w:t>error</w:t>
            </w:r>
          </w:p>
        </w:tc>
        <w:tc>
          <w:tcPr>
            <w:tcW w:w="1321" w:type="dxa"/>
          </w:tcPr>
          <w:p w14:paraId="5F58A0EB">
            <w:pPr>
              <w:pStyle w:val="14"/>
              <w:ind w:left="106"/>
              <w:rPr>
                <w:sz w:val="24"/>
              </w:rPr>
            </w:pPr>
            <w:r>
              <w:rPr>
                <w:spacing w:val="-2"/>
                <w:sz w:val="24"/>
              </w:rPr>
              <w:t>Medium</w:t>
            </w:r>
          </w:p>
        </w:tc>
        <w:tc>
          <w:tcPr>
            <w:tcW w:w="1052" w:type="dxa"/>
          </w:tcPr>
          <w:p w14:paraId="396F2FF1">
            <w:pPr>
              <w:pStyle w:val="14"/>
              <w:ind w:left="106"/>
              <w:rPr>
                <w:sz w:val="24"/>
              </w:rPr>
            </w:pPr>
            <w:r>
              <w:rPr>
                <w:spacing w:val="-2"/>
                <w:sz w:val="24"/>
              </w:rPr>
              <w:t>Medium</w:t>
            </w:r>
          </w:p>
        </w:tc>
        <w:tc>
          <w:tcPr>
            <w:tcW w:w="3843" w:type="dxa"/>
          </w:tcPr>
          <w:p w14:paraId="7164A9A0">
            <w:pPr>
              <w:pStyle w:val="14"/>
              <w:tabs>
                <w:tab w:val="left" w:pos="1170"/>
                <w:tab w:val="left" w:pos="2156"/>
                <w:tab w:val="left" w:pos="3356"/>
              </w:tabs>
              <w:spacing w:line="360" w:lineRule="auto"/>
              <w:ind w:left="103" w:right="57"/>
              <w:rPr>
                <w:sz w:val="24"/>
              </w:rPr>
            </w:pPr>
            <w:r>
              <w:rPr>
                <w:spacing w:val="-2"/>
                <w:sz w:val="24"/>
              </w:rPr>
              <w:t>Preserve</w:t>
            </w:r>
            <w:r>
              <w:rPr>
                <w:sz w:val="24"/>
              </w:rPr>
              <w:tab/>
            </w:r>
            <w:r>
              <w:rPr>
                <w:spacing w:val="-2"/>
                <w:sz w:val="24"/>
              </w:rPr>
              <w:t>original</w:t>
            </w:r>
            <w:r>
              <w:rPr>
                <w:sz w:val="24"/>
              </w:rPr>
              <w:tab/>
            </w:r>
            <w:r>
              <w:rPr>
                <w:spacing w:val="-2"/>
                <w:sz w:val="24"/>
              </w:rPr>
              <w:t>complaint</w:t>
            </w:r>
            <w:r>
              <w:rPr>
                <w:sz w:val="24"/>
              </w:rPr>
              <w:tab/>
            </w:r>
            <w:r>
              <w:rPr>
                <w:spacing w:val="-4"/>
                <w:sz w:val="24"/>
              </w:rPr>
              <w:t xml:space="preserve">with </w:t>
            </w:r>
            <w:r>
              <w:rPr>
                <w:spacing w:val="-2"/>
                <w:sz w:val="24"/>
              </w:rPr>
              <w:t>translation</w:t>
            </w:r>
          </w:p>
        </w:tc>
      </w:tr>
      <w:tr w14:paraId="6675B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3033" w:type="dxa"/>
          </w:tcPr>
          <w:p w14:paraId="5BF49E04">
            <w:pPr>
              <w:pStyle w:val="14"/>
              <w:rPr>
                <w:sz w:val="24"/>
              </w:rPr>
            </w:pPr>
            <w:r>
              <w:rPr>
                <w:sz w:val="24"/>
              </w:rPr>
              <w:t xml:space="preserve">Duplicate false </w:t>
            </w:r>
            <w:r>
              <w:rPr>
                <w:spacing w:val="-2"/>
                <w:sz w:val="24"/>
              </w:rPr>
              <w:t>detection</w:t>
            </w:r>
          </w:p>
        </w:tc>
        <w:tc>
          <w:tcPr>
            <w:tcW w:w="1321" w:type="dxa"/>
          </w:tcPr>
          <w:p w14:paraId="15426364">
            <w:pPr>
              <w:pStyle w:val="14"/>
              <w:ind w:left="106"/>
              <w:rPr>
                <w:sz w:val="24"/>
              </w:rPr>
            </w:pPr>
            <w:r>
              <w:rPr>
                <w:spacing w:val="-2"/>
                <w:sz w:val="24"/>
              </w:rPr>
              <w:t>Medium</w:t>
            </w:r>
          </w:p>
        </w:tc>
        <w:tc>
          <w:tcPr>
            <w:tcW w:w="1052" w:type="dxa"/>
          </w:tcPr>
          <w:p w14:paraId="01618068">
            <w:pPr>
              <w:pStyle w:val="14"/>
              <w:ind w:left="106"/>
              <w:rPr>
                <w:sz w:val="24"/>
              </w:rPr>
            </w:pPr>
            <w:r>
              <w:rPr>
                <w:spacing w:val="-2"/>
                <w:sz w:val="24"/>
              </w:rPr>
              <w:t>Medium</w:t>
            </w:r>
          </w:p>
        </w:tc>
        <w:tc>
          <w:tcPr>
            <w:tcW w:w="3843" w:type="dxa"/>
          </w:tcPr>
          <w:p w14:paraId="55BBD67C">
            <w:pPr>
              <w:pStyle w:val="14"/>
              <w:ind w:left="103"/>
              <w:rPr>
                <w:sz w:val="24"/>
              </w:rPr>
            </w:pPr>
            <w:r>
              <w:rPr>
                <w:sz w:val="24"/>
              </w:rPr>
              <w:t>Tune</w:t>
            </w:r>
            <w:r>
              <w:rPr>
                <w:spacing w:val="-5"/>
                <w:sz w:val="24"/>
              </w:rPr>
              <w:t xml:space="preserve"> </w:t>
            </w:r>
            <w:r>
              <w:rPr>
                <w:sz w:val="24"/>
              </w:rPr>
              <w:t>cosine-similarity</w:t>
            </w:r>
            <w:r>
              <w:rPr>
                <w:spacing w:val="-4"/>
                <w:sz w:val="24"/>
              </w:rPr>
              <w:t xml:space="preserve"> </w:t>
            </w:r>
            <w:r>
              <w:rPr>
                <w:spacing w:val="-2"/>
                <w:sz w:val="24"/>
              </w:rPr>
              <w:t>threshold</w:t>
            </w:r>
          </w:p>
        </w:tc>
      </w:tr>
      <w:tr w14:paraId="2810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7" w:hRule="atLeast"/>
        </w:trPr>
        <w:tc>
          <w:tcPr>
            <w:tcW w:w="3033" w:type="dxa"/>
          </w:tcPr>
          <w:p w14:paraId="1945B351">
            <w:pPr>
              <w:pStyle w:val="14"/>
              <w:rPr>
                <w:sz w:val="24"/>
              </w:rPr>
            </w:pPr>
            <w:r>
              <w:rPr>
                <w:sz w:val="24"/>
              </w:rPr>
              <w:t xml:space="preserve">Unauthorized system </w:t>
            </w:r>
            <w:r>
              <w:rPr>
                <w:spacing w:val="-2"/>
                <w:sz w:val="24"/>
              </w:rPr>
              <w:t>access</w:t>
            </w:r>
          </w:p>
        </w:tc>
        <w:tc>
          <w:tcPr>
            <w:tcW w:w="1321" w:type="dxa"/>
          </w:tcPr>
          <w:p w14:paraId="2638CCB7">
            <w:pPr>
              <w:pStyle w:val="14"/>
              <w:ind w:left="106"/>
              <w:rPr>
                <w:sz w:val="24"/>
              </w:rPr>
            </w:pPr>
            <w:r>
              <w:rPr>
                <w:spacing w:val="-5"/>
                <w:sz w:val="24"/>
              </w:rPr>
              <w:t>Low</w:t>
            </w:r>
          </w:p>
        </w:tc>
        <w:tc>
          <w:tcPr>
            <w:tcW w:w="1052" w:type="dxa"/>
          </w:tcPr>
          <w:p w14:paraId="03EE091B">
            <w:pPr>
              <w:pStyle w:val="14"/>
              <w:ind w:left="106"/>
              <w:rPr>
                <w:sz w:val="24"/>
              </w:rPr>
            </w:pPr>
            <w:r>
              <w:rPr>
                <w:spacing w:val="-4"/>
                <w:sz w:val="24"/>
              </w:rPr>
              <w:t>High</w:t>
            </w:r>
          </w:p>
        </w:tc>
        <w:tc>
          <w:tcPr>
            <w:tcW w:w="3843" w:type="dxa"/>
          </w:tcPr>
          <w:p w14:paraId="1250B264">
            <w:pPr>
              <w:pStyle w:val="14"/>
              <w:tabs>
                <w:tab w:val="left" w:pos="1995"/>
                <w:tab w:val="left" w:pos="2791"/>
              </w:tabs>
              <w:spacing w:line="360" w:lineRule="auto"/>
              <w:ind w:left="103" w:right="49"/>
              <w:rPr>
                <w:sz w:val="24"/>
              </w:rPr>
            </w:pPr>
            <w:r>
              <w:rPr>
                <w:spacing w:val="-2"/>
                <w:sz w:val="24"/>
              </w:rPr>
              <w:t>Authentication</w:t>
            </w:r>
            <w:r>
              <w:rPr>
                <w:sz w:val="24"/>
              </w:rPr>
              <w:tab/>
            </w:r>
            <w:r>
              <w:rPr>
                <w:spacing w:val="-4"/>
                <w:sz w:val="24"/>
              </w:rPr>
              <w:t>and</w:t>
            </w:r>
            <w:r>
              <w:rPr>
                <w:sz w:val="24"/>
              </w:rPr>
              <w:tab/>
            </w:r>
            <w:r>
              <w:rPr>
                <w:spacing w:val="-2"/>
                <w:sz w:val="24"/>
              </w:rPr>
              <w:t>role-based authorization</w:t>
            </w:r>
          </w:p>
        </w:tc>
      </w:tr>
      <w:tr w14:paraId="2FD30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3033" w:type="dxa"/>
          </w:tcPr>
          <w:p w14:paraId="5E5F7ACD">
            <w:pPr>
              <w:pStyle w:val="14"/>
              <w:spacing w:line="256" w:lineRule="exact"/>
              <w:rPr>
                <w:sz w:val="24"/>
              </w:rPr>
            </w:pPr>
            <w:r>
              <w:rPr>
                <w:sz w:val="24"/>
              </w:rPr>
              <w:t xml:space="preserve">Model </w:t>
            </w:r>
            <w:r>
              <w:rPr>
                <w:spacing w:val="-2"/>
                <w:sz w:val="24"/>
              </w:rPr>
              <w:t>failure</w:t>
            </w:r>
          </w:p>
        </w:tc>
        <w:tc>
          <w:tcPr>
            <w:tcW w:w="1321" w:type="dxa"/>
          </w:tcPr>
          <w:p w14:paraId="4CA084E3">
            <w:pPr>
              <w:pStyle w:val="14"/>
              <w:spacing w:line="256" w:lineRule="exact"/>
              <w:ind w:left="106"/>
              <w:rPr>
                <w:sz w:val="24"/>
              </w:rPr>
            </w:pPr>
            <w:r>
              <w:rPr>
                <w:spacing w:val="-5"/>
                <w:sz w:val="24"/>
              </w:rPr>
              <w:t>Low</w:t>
            </w:r>
          </w:p>
        </w:tc>
        <w:tc>
          <w:tcPr>
            <w:tcW w:w="1052" w:type="dxa"/>
          </w:tcPr>
          <w:p w14:paraId="5B4FD485">
            <w:pPr>
              <w:pStyle w:val="14"/>
              <w:spacing w:line="256" w:lineRule="exact"/>
              <w:ind w:left="106"/>
              <w:rPr>
                <w:sz w:val="24"/>
              </w:rPr>
            </w:pPr>
            <w:r>
              <w:rPr>
                <w:spacing w:val="-2"/>
                <w:sz w:val="24"/>
              </w:rPr>
              <w:t>Medium</w:t>
            </w:r>
          </w:p>
        </w:tc>
        <w:tc>
          <w:tcPr>
            <w:tcW w:w="3843" w:type="dxa"/>
          </w:tcPr>
          <w:p w14:paraId="60D39B4B">
            <w:pPr>
              <w:pStyle w:val="14"/>
              <w:spacing w:line="256" w:lineRule="exact"/>
              <w:ind w:left="103"/>
              <w:rPr>
                <w:sz w:val="24"/>
              </w:rPr>
            </w:pPr>
            <w:r>
              <w:rPr>
                <w:sz w:val="24"/>
              </w:rPr>
              <w:t xml:space="preserve">Provide fallback/manual </w:t>
            </w:r>
            <w:r>
              <w:rPr>
                <w:spacing w:val="-2"/>
                <w:sz w:val="24"/>
              </w:rPr>
              <w:t>processing</w:t>
            </w:r>
          </w:p>
        </w:tc>
      </w:tr>
    </w:tbl>
    <w:p w14:paraId="06C7561E">
      <w:pPr>
        <w:pStyle w:val="14"/>
        <w:spacing w:after="0" w:line="256" w:lineRule="exact"/>
        <w:rPr>
          <w:sz w:val="24"/>
        </w:rPr>
        <w:sectPr>
          <w:pgSz w:w="12240" w:h="15840"/>
          <w:pgMar w:top="1380" w:right="720" w:bottom="1000" w:left="1080" w:header="0" w:footer="804" w:gutter="0"/>
          <w:cols w:space="720" w:num="1"/>
        </w:sectPr>
      </w:pPr>
    </w:p>
    <w:p w14:paraId="2574F8E8">
      <w:pPr>
        <w:pStyle w:val="3"/>
        <w:spacing w:before="60"/>
      </w:pPr>
      <w:bookmarkStart w:id="127" w:name="CHAPTER 4 "/>
      <w:bookmarkEnd w:id="127"/>
      <w:r>
        <w:t>CHAPTER</w:t>
      </w:r>
      <w:r>
        <w:rPr>
          <w:spacing w:val="-7"/>
        </w:rPr>
        <w:t xml:space="preserve"> </w:t>
      </w:r>
      <w:r>
        <w:rPr>
          <w:spacing w:val="-10"/>
        </w:rPr>
        <w:t>4</w:t>
      </w:r>
    </w:p>
    <w:p w14:paraId="144AADDA">
      <w:pPr>
        <w:pStyle w:val="11"/>
        <w:spacing w:before="296"/>
        <w:rPr>
          <w:b/>
          <w:sz w:val="32"/>
        </w:rPr>
      </w:pPr>
    </w:p>
    <w:p w14:paraId="79BDCE00">
      <w:pPr>
        <w:spacing w:before="0" w:line="360" w:lineRule="auto"/>
        <w:ind w:left="989" w:right="1347" w:firstLine="0"/>
        <w:jc w:val="center"/>
        <w:rPr>
          <w:b/>
          <w:sz w:val="32"/>
        </w:rPr>
      </w:pPr>
      <w:bookmarkStart w:id="128" w:name="IMPLEMENTATION, TESTING &amp; RESULTS, PROJE"/>
      <w:bookmarkEnd w:id="128"/>
      <w:r>
        <w:rPr>
          <w:b/>
          <w:spacing w:val="-2"/>
          <w:sz w:val="32"/>
        </w:rPr>
        <w:t>IMPLEMENTATION,</w:t>
      </w:r>
      <w:r>
        <w:rPr>
          <w:b/>
          <w:spacing w:val="-10"/>
          <w:sz w:val="32"/>
        </w:rPr>
        <w:t xml:space="preserve"> </w:t>
      </w:r>
      <w:r>
        <w:rPr>
          <w:b/>
          <w:spacing w:val="-2"/>
          <w:sz w:val="32"/>
        </w:rPr>
        <w:t>TESTING</w:t>
      </w:r>
      <w:r>
        <w:rPr>
          <w:b/>
          <w:spacing w:val="-10"/>
          <w:sz w:val="32"/>
        </w:rPr>
        <w:t xml:space="preserve"> </w:t>
      </w:r>
      <w:r>
        <w:rPr>
          <w:b/>
          <w:spacing w:val="-2"/>
          <w:sz w:val="32"/>
        </w:rPr>
        <w:t>&amp;</w:t>
      </w:r>
      <w:r>
        <w:rPr>
          <w:b/>
          <w:spacing w:val="-10"/>
          <w:sz w:val="32"/>
        </w:rPr>
        <w:t xml:space="preserve"> </w:t>
      </w:r>
      <w:r>
        <w:rPr>
          <w:b/>
          <w:spacing w:val="-2"/>
          <w:sz w:val="32"/>
        </w:rPr>
        <w:t>RESULTS,</w:t>
      </w:r>
      <w:r>
        <w:rPr>
          <w:b/>
          <w:spacing w:val="-10"/>
          <w:sz w:val="32"/>
        </w:rPr>
        <w:t xml:space="preserve"> </w:t>
      </w:r>
      <w:r>
        <w:rPr>
          <w:b/>
          <w:spacing w:val="-2"/>
          <w:sz w:val="32"/>
        </w:rPr>
        <w:t>PROJECT MANAGEMENT</w:t>
      </w:r>
    </w:p>
    <w:p w14:paraId="2A351F09">
      <w:pPr>
        <w:pStyle w:val="5"/>
        <w:numPr>
          <w:ilvl w:val="1"/>
          <w:numId w:val="12"/>
        </w:numPr>
        <w:tabs>
          <w:tab w:val="left" w:pos="777"/>
        </w:tabs>
        <w:spacing w:before="360" w:after="0" w:line="240" w:lineRule="auto"/>
        <w:ind w:left="777" w:right="0" w:hanging="417"/>
        <w:jc w:val="left"/>
      </w:pPr>
      <w:bookmarkStart w:id="129" w:name="4.1 Development Approach &amp; Resources "/>
      <w:bookmarkEnd w:id="129"/>
      <w:r>
        <w:t>Development</w:t>
      </w:r>
      <w:r>
        <w:rPr>
          <w:spacing w:val="-9"/>
        </w:rPr>
        <w:t xml:space="preserve"> </w:t>
      </w:r>
      <w:r>
        <w:t>Approach</w:t>
      </w:r>
      <w:r>
        <w:rPr>
          <w:spacing w:val="-8"/>
        </w:rPr>
        <w:t xml:space="preserve"> </w:t>
      </w:r>
      <w:r>
        <w:t>&amp;</w:t>
      </w:r>
      <w:r>
        <w:rPr>
          <w:spacing w:val="-8"/>
        </w:rPr>
        <w:t xml:space="preserve"> </w:t>
      </w:r>
      <w:r>
        <w:rPr>
          <w:spacing w:val="-2"/>
        </w:rPr>
        <w:t>Resources</w:t>
      </w:r>
    </w:p>
    <w:p w14:paraId="0163A6B3">
      <w:pPr>
        <w:pStyle w:val="11"/>
        <w:spacing w:before="79"/>
        <w:rPr>
          <w:b/>
          <w:sz w:val="28"/>
        </w:rPr>
      </w:pPr>
    </w:p>
    <w:p w14:paraId="0263D4A9">
      <w:pPr>
        <w:pStyle w:val="11"/>
        <w:spacing w:line="360" w:lineRule="auto"/>
        <w:ind w:left="360" w:right="797"/>
        <w:jc w:val="both"/>
      </w:pPr>
      <w:r>
        <w:t>The</w:t>
      </w:r>
      <w:r>
        <w:rPr>
          <w:spacing w:val="-1"/>
        </w:rPr>
        <w:t xml:space="preserve"> </w:t>
      </w:r>
      <w:r>
        <w:t>project</w:t>
      </w:r>
      <w:r>
        <w:rPr>
          <w:spacing w:val="-1"/>
        </w:rPr>
        <w:t xml:space="preserve"> </w:t>
      </w:r>
      <w:r>
        <w:t>follows</w:t>
      </w:r>
      <w:r>
        <w:rPr>
          <w:spacing w:val="-1"/>
        </w:rPr>
        <w:t xml:space="preserve"> </w:t>
      </w:r>
      <w:r>
        <w:t>a</w:t>
      </w:r>
      <w:r>
        <w:rPr>
          <w:spacing w:val="-1"/>
        </w:rPr>
        <w:t xml:space="preserve"> </w:t>
      </w:r>
      <w:r>
        <w:t>modular</w:t>
      </w:r>
      <w:r>
        <w:rPr>
          <w:spacing w:val="-1"/>
        </w:rPr>
        <w:t xml:space="preserve"> </w:t>
      </w:r>
      <w:r>
        <w:t>software-development</w:t>
      </w:r>
      <w:r>
        <w:rPr>
          <w:spacing w:val="-1"/>
        </w:rPr>
        <w:t xml:space="preserve"> </w:t>
      </w:r>
      <w:r>
        <w:t>approach.</w:t>
      </w:r>
      <w:r>
        <w:rPr>
          <w:spacing w:val="-1"/>
        </w:rPr>
        <w:t xml:space="preserve"> </w:t>
      </w:r>
      <w:r>
        <w:t>Individual</w:t>
      </w:r>
      <w:r>
        <w:rPr>
          <w:spacing w:val="-1"/>
        </w:rPr>
        <w:t xml:space="preserve"> </w:t>
      </w:r>
      <w:r>
        <w:t>NLP</w:t>
      </w:r>
      <w:r>
        <w:rPr>
          <w:spacing w:val="-1"/>
        </w:rPr>
        <w:t xml:space="preserve"> </w:t>
      </w:r>
      <w:r>
        <w:t>components</w:t>
      </w:r>
      <w:r>
        <w:rPr>
          <w:spacing w:val="-1"/>
        </w:rPr>
        <w:t xml:space="preserve"> </w:t>
      </w:r>
      <w:r>
        <w:t>are first</w:t>
      </w:r>
      <w:r>
        <w:rPr>
          <w:spacing w:val="-5"/>
        </w:rPr>
        <w:t xml:space="preserve"> </w:t>
      </w:r>
      <w:r>
        <w:t>developed</w:t>
      </w:r>
      <w:r>
        <w:rPr>
          <w:spacing w:val="-5"/>
        </w:rPr>
        <w:t xml:space="preserve"> </w:t>
      </w:r>
      <w:r>
        <w:t>and</w:t>
      </w:r>
      <w:r>
        <w:rPr>
          <w:spacing w:val="-5"/>
        </w:rPr>
        <w:t xml:space="preserve"> </w:t>
      </w:r>
      <w:r>
        <w:t>evaluated</w:t>
      </w:r>
      <w:r>
        <w:rPr>
          <w:spacing w:val="-5"/>
        </w:rPr>
        <w:t xml:space="preserve"> </w:t>
      </w:r>
      <w:r>
        <w:t>separately.</w:t>
      </w:r>
      <w:r>
        <w:rPr>
          <w:spacing w:val="-5"/>
        </w:rPr>
        <w:t xml:space="preserve"> </w:t>
      </w:r>
      <w:r>
        <w:t>The</w:t>
      </w:r>
      <w:r>
        <w:rPr>
          <w:spacing w:val="-5"/>
        </w:rPr>
        <w:t xml:space="preserve"> </w:t>
      </w:r>
      <w:r>
        <w:t>components</w:t>
      </w:r>
      <w:r>
        <w:rPr>
          <w:spacing w:val="-5"/>
        </w:rPr>
        <w:t xml:space="preserve"> </w:t>
      </w:r>
      <w:r>
        <w:t>are</w:t>
      </w:r>
      <w:r>
        <w:rPr>
          <w:spacing w:val="-5"/>
        </w:rPr>
        <w:t xml:space="preserve"> </w:t>
      </w:r>
      <w:r>
        <w:t>then</w:t>
      </w:r>
      <w:r>
        <w:rPr>
          <w:spacing w:val="-5"/>
        </w:rPr>
        <w:t xml:space="preserve"> </w:t>
      </w:r>
      <w:r>
        <w:t>connected</w:t>
      </w:r>
      <w:r>
        <w:rPr>
          <w:spacing w:val="-5"/>
        </w:rPr>
        <w:t xml:space="preserve"> </w:t>
      </w:r>
      <w:r>
        <w:t>through</w:t>
      </w:r>
      <w:r>
        <w:rPr>
          <w:spacing w:val="-5"/>
        </w:rPr>
        <w:t xml:space="preserve"> </w:t>
      </w:r>
      <w:r>
        <w:t>a</w:t>
      </w:r>
      <w:r>
        <w:rPr>
          <w:spacing w:val="-5"/>
        </w:rPr>
        <w:t xml:space="preserve"> </w:t>
      </w:r>
      <w:r>
        <w:t>common backend to create the complete complaint-processing pipeline.</w:t>
      </w:r>
    </w:p>
    <w:p w14:paraId="184364B8">
      <w:pPr>
        <w:pStyle w:val="11"/>
        <w:spacing w:before="240" w:line="360" w:lineRule="auto"/>
        <w:ind w:left="360" w:right="840"/>
        <w:jc w:val="both"/>
      </w:pPr>
      <w:r>
        <w:t>The</w:t>
      </w:r>
      <w:r>
        <w:rPr>
          <w:spacing w:val="-4"/>
        </w:rPr>
        <w:t xml:space="preserve"> </w:t>
      </w:r>
      <w:r>
        <w:t>main</w:t>
      </w:r>
      <w:r>
        <w:rPr>
          <w:spacing w:val="-4"/>
        </w:rPr>
        <w:t xml:space="preserve"> </w:t>
      </w:r>
      <w:r>
        <w:t>resources</w:t>
      </w:r>
      <w:r>
        <w:rPr>
          <w:spacing w:val="-4"/>
        </w:rPr>
        <w:t xml:space="preserve"> </w:t>
      </w:r>
      <w:r>
        <w:t>include</w:t>
      </w:r>
      <w:r>
        <w:rPr>
          <w:spacing w:val="-4"/>
        </w:rPr>
        <w:t xml:space="preserve"> </w:t>
      </w:r>
      <w:r>
        <w:t>complaint</w:t>
      </w:r>
      <w:r>
        <w:rPr>
          <w:spacing w:val="-4"/>
        </w:rPr>
        <w:t xml:space="preserve"> </w:t>
      </w:r>
      <w:r>
        <w:t>datasets,</w:t>
      </w:r>
      <w:r>
        <w:rPr>
          <w:spacing w:val="-4"/>
        </w:rPr>
        <w:t xml:space="preserve"> </w:t>
      </w:r>
      <w:r>
        <w:t>multilingual</w:t>
      </w:r>
      <w:r>
        <w:rPr>
          <w:spacing w:val="-4"/>
        </w:rPr>
        <w:t xml:space="preserve"> </w:t>
      </w:r>
      <w:r>
        <w:t>text</w:t>
      </w:r>
      <w:r>
        <w:rPr>
          <w:spacing w:val="-4"/>
        </w:rPr>
        <w:t xml:space="preserve"> </w:t>
      </w:r>
      <w:r>
        <w:t>datasets,</w:t>
      </w:r>
      <w:r>
        <w:rPr>
          <w:spacing w:val="-4"/>
        </w:rPr>
        <w:t xml:space="preserve"> </w:t>
      </w:r>
      <w:r>
        <w:t>Python</w:t>
      </w:r>
      <w:r>
        <w:rPr>
          <w:spacing w:val="-4"/>
        </w:rPr>
        <w:t xml:space="preserve"> </w:t>
      </w:r>
      <w:r>
        <w:t>NLP</w:t>
      </w:r>
      <w:r>
        <w:rPr>
          <w:spacing w:val="-4"/>
        </w:rPr>
        <w:t xml:space="preserve"> </w:t>
      </w:r>
      <w:r>
        <w:t>libraries, pretrained Transformer models, a database, and a web-development framework.</w:t>
      </w:r>
    </w:p>
    <w:p w14:paraId="3B7FF8E5">
      <w:pPr>
        <w:pStyle w:val="11"/>
        <w:spacing w:before="84"/>
      </w:pPr>
    </w:p>
    <w:p w14:paraId="134A3B68">
      <w:pPr>
        <w:pStyle w:val="5"/>
        <w:numPr>
          <w:ilvl w:val="1"/>
          <w:numId w:val="12"/>
        </w:numPr>
        <w:tabs>
          <w:tab w:val="left" w:pos="777"/>
        </w:tabs>
        <w:spacing w:before="0" w:after="0" w:line="240" w:lineRule="auto"/>
        <w:ind w:left="777" w:right="0" w:hanging="417"/>
        <w:jc w:val="left"/>
      </w:pPr>
      <w:bookmarkStart w:id="130" w:name="4.2 Software Implementation &amp; Modern Too"/>
      <w:bookmarkEnd w:id="130"/>
      <w:r>
        <w:t>Software</w:t>
      </w:r>
      <w:r>
        <w:rPr>
          <w:spacing w:val="-13"/>
        </w:rPr>
        <w:t xml:space="preserve"> </w:t>
      </w:r>
      <w:r>
        <w:t>Implementation</w:t>
      </w:r>
      <w:r>
        <w:rPr>
          <w:spacing w:val="-13"/>
        </w:rPr>
        <w:t xml:space="preserve"> </w:t>
      </w:r>
      <w:r>
        <w:t>&amp;</w:t>
      </w:r>
      <w:r>
        <w:rPr>
          <w:spacing w:val="-13"/>
        </w:rPr>
        <w:t xml:space="preserve"> </w:t>
      </w:r>
      <w:r>
        <w:t>Modern</w:t>
      </w:r>
      <w:r>
        <w:rPr>
          <w:spacing w:val="-13"/>
        </w:rPr>
        <w:t xml:space="preserve"> </w:t>
      </w:r>
      <w:r>
        <w:t>Tools</w:t>
      </w:r>
      <w:r>
        <w:rPr>
          <w:spacing w:val="-12"/>
        </w:rPr>
        <w:t xml:space="preserve"> </w:t>
      </w:r>
      <w:r>
        <w:rPr>
          <w:spacing w:val="-4"/>
        </w:rPr>
        <w:t>Used</w:t>
      </w:r>
    </w:p>
    <w:p w14:paraId="66956FEE">
      <w:pPr>
        <w:pStyle w:val="11"/>
        <w:spacing w:before="119"/>
        <w:rPr>
          <w:b/>
          <w:sz w:val="28"/>
        </w:rPr>
      </w:pPr>
    </w:p>
    <w:p w14:paraId="1DBCC91D">
      <w:pPr>
        <w:pStyle w:val="8"/>
      </w:pPr>
      <w:bookmarkStart w:id="131" w:name="Frontend "/>
      <w:bookmarkEnd w:id="131"/>
      <w:r>
        <w:rPr>
          <w:spacing w:val="-2"/>
        </w:rPr>
        <w:t>Frontend</w:t>
      </w:r>
    </w:p>
    <w:p w14:paraId="6DBD9051">
      <w:pPr>
        <w:pStyle w:val="11"/>
        <w:spacing w:before="102"/>
        <w:rPr>
          <w:b/>
        </w:rPr>
      </w:pPr>
    </w:p>
    <w:p w14:paraId="0482EDB9">
      <w:pPr>
        <w:pStyle w:val="11"/>
        <w:spacing w:line="360" w:lineRule="auto"/>
        <w:ind w:left="360" w:right="220"/>
      </w:pPr>
      <w:r>
        <w:t>The</w:t>
      </w:r>
      <w:r>
        <w:rPr>
          <w:spacing w:val="-4"/>
        </w:rPr>
        <w:t xml:space="preserve"> </w:t>
      </w:r>
      <w:r>
        <w:t>citizen</w:t>
      </w:r>
      <w:r>
        <w:rPr>
          <w:spacing w:val="-4"/>
        </w:rPr>
        <w:t xml:space="preserve"> </w:t>
      </w:r>
      <w:r>
        <w:t>and</w:t>
      </w:r>
      <w:r>
        <w:rPr>
          <w:spacing w:val="-4"/>
        </w:rPr>
        <w:t xml:space="preserve"> </w:t>
      </w:r>
      <w:r>
        <w:t>administrator</w:t>
      </w:r>
      <w:r>
        <w:rPr>
          <w:spacing w:val="-4"/>
        </w:rPr>
        <w:t xml:space="preserve"> </w:t>
      </w:r>
      <w:r>
        <w:t>interfaces</w:t>
      </w:r>
      <w:r>
        <w:rPr>
          <w:spacing w:val="-4"/>
        </w:rPr>
        <w:t xml:space="preserve"> </w:t>
      </w:r>
      <w:r>
        <w:t>can</w:t>
      </w:r>
      <w:r>
        <w:rPr>
          <w:spacing w:val="-4"/>
        </w:rPr>
        <w:t xml:space="preserve"> </w:t>
      </w:r>
      <w:r>
        <w:t>be</w:t>
      </w:r>
      <w:r>
        <w:rPr>
          <w:spacing w:val="-4"/>
        </w:rPr>
        <w:t xml:space="preserve"> </w:t>
      </w:r>
      <w:r>
        <w:t>developed</w:t>
      </w:r>
      <w:r>
        <w:rPr>
          <w:spacing w:val="-4"/>
        </w:rPr>
        <w:t xml:space="preserve"> </w:t>
      </w:r>
      <w:r>
        <w:t>using</w:t>
      </w:r>
      <w:r>
        <w:rPr>
          <w:spacing w:val="-4"/>
        </w:rPr>
        <w:t xml:space="preserve"> </w:t>
      </w:r>
      <w:r>
        <w:t>React,</w:t>
      </w:r>
      <w:r>
        <w:rPr>
          <w:spacing w:val="-4"/>
        </w:rPr>
        <w:t xml:space="preserve"> </w:t>
      </w:r>
      <w:r>
        <w:t>HTML,</w:t>
      </w:r>
      <w:r>
        <w:rPr>
          <w:spacing w:val="-4"/>
        </w:rPr>
        <w:t xml:space="preserve"> </w:t>
      </w:r>
      <w:r>
        <w:t>CSS, JavaScript/TypeScript, and Tailwind CSS.</w:t>
      </w:r>
    </w:p>
    <w:p w14:paraId="7E4B5BA9">
      <w:pPr>
        <w:pStyle w:val="11"/>
        <w:spacing w:before="4"/>
      </w:pPr>
    </w:p>
    <w:p w14:paraId="17505F35">
      <w:pPr>
        <w:pStyle w:val="8"/>
      </w:pPr>
      <w:bookmarkStart w:id="132" w:name="Backend "/>
      <w:bookmarkEnd w:id="132"/>
      <w:r>
        <w:rPr>
          <w:spacing w:val="-2"/>
        </w:rPr>
        <w:t>Backend</w:t>
      </w:r>
    </w:p>
    <w:p w14:paraId="06DF1784">
      <w:pPr>
        <w:pStyle w:val="11"/>
        <w:spacing w:before="102"/>
        <w:rPr>
          <w:b/>
        </w:rPr>
      </w:pPr>
    </w:p>
    <w:p w14:paraId="48246992">
      <w:pPr>
        <w:pStyle w:val="11"/>
        <w:spacing w:line="360" w:lineRule="auto"/>
        <w:ind w:left="360" w:right="718"/>
      </w:pPr>
      <w:r>
        <w:t>Python-based</w:t>
      </w:r>
      <w:r>
        <w:rPr>
          <w:spacing w:val="-3"/>
        </w:rPr>
        <w:t xml:space="preserve"> </w:t>
      </w:r>
      <w:r>
        <w:t>frameworks</w:t>
      </w:r>
      <w:r>
        <w:rPr>
          <w:spacing w:val="-3"/>
        </w:rPr>
        <w:t xml:space="preserve"> </w:t>
      </w:r>
      <w:r>
        <w:t>such</w:t>
      </w:r>
      <w:r>
        <w:rPr>
          <w:spacing w:val="-3"/>
        </w:rPr>
        <w:t xml:space="preserve"> </w:t>
      </w:r>
      <w:r>
        <w:t>as</w:t>
      </w:r>
      <w:r>
        <w:rPr>
          <w:spacing w:val="-3"/>
        </w:rPr>
        <w:t xml:space="preserve"> </w:t>
      </w:r>
      <w:r>
        <w:t>Flask</w:t>
      </w:r>
      <w:r>
        <w:rPr>
          <w:spacing w:val="-3"/>
        </w:rPr>
        <w:t xml:space="preserve"> </w:t>
      </w:r>
      <w:r>
        <w:t>or</w:t>
      </w:r>
      <w:r>
        <w:rPr>
          <w:spacing w:val="-3"/>
        </w:rPr>
        <w:t xml:space="preserve"> </w:t>
      </w:r>
      <w:r>
        <w:t>FastAPI</w:t>
      </w:r>
      <w:r>
        <w:rPr>
          <w:spacing w:val="-3"/>
        </w:rPr>
        <w:t xml:space="preserve"> </w:t>
      </w:r>
      <w:r>
        <w:t>can</w:t>
      </w:r>
      <w:r>
        <w:rPr>
          <w:spacing w:val="-3"/>
        </w:rPr>
        <w:t xml:space="preserve"> </w:t>
      </w:r>
      <w:r>
        <w:t>be</w:t>
      </w:r>
      <w:r>
        <w:rPr>
          <w:spacing w:val="-3"/>
        </w:rPr>
        <w:t xml:space="preserve"> </w:t>
      </w:r>
      <w:r>
        <w:t>used</w:t>
      </w:r>
      <w:r>
        <w:rPr>
          <w:spacing w:val="-3"/>
        </w:rPr>
        <w:t xml:space="preserve"> </w:t>
      </w:r>
      <w:r>
        <w:t>to</w:t>
      </w:r>
      <w:r>
        <w:rPr>
          <w:spacing w:val="-3"/>
        </w:rPr>
        <w:t xml:space="preserve"> </w:t>
      </w:r>
      <w:r>
        <w:t>expose</w:t>
      </w:r>
      <w:r>
        <w:rPr>
          <w:spacing w:val="-3"/>
        </w:rPr>
        <w:t xml:space="preserve"> </w:t>
      </w:r>
      <w:r>
        <w:t>the</w:t>
      </w:r>
      <w:r>
        <w:rPr>
          <w:spacing w:val="-3"/>
        </w:rPr>
        <w:t xml:space="preserve"> </w:t>
      </w:r>
      <w:r>
        <w:t>NLP</w:t>
      </w:r>
      <w:r>
        <w:rPr>
          <w:spacing w:val="-3"/>
        </w:rPr>
        <w:t xml:space="preserve"> </w:t>
      </w:r>
      <w:r>
        <w:t>functions through REST APIs.</w:t>
      </w:r>
    </w:p>
    <w:p w14:paraId="099AE53E">
      <w:pPr>
        <w:pStyle w:val="11"/>
        <w:spacing w:before="4"/>
      </w:pPr>
    </w:p>
    <w:p w14:paraId="60451FDC">
      <w:pPr>
        <w:pStyle w:val="8"/>
      </w:pPr>
      <w:bookmarkStart w:id="133" w:name="NLP Implementation "/>
      <w:bookmarkEnd w:id="133"/>
      <w:r>
        <w:t xml:space="preserve">NLP </w:t>
      </w:r>
      <w:r>
        <w:rPr>
          <w:spacing w:val="-2"/>
        </w:rPr>
        <w:t>Implementation</w:t>
      </w:r>
    </w:p>
    <w:p w14:paraId="2AF88528">
      <w:pPr>
        <w:pStyle w:val="11"/>
        <w:spacing w:before="102"/>
        <w:rPr>
          <w:b/>
        </w:rPr>
      </w:pPr>
    </w:p>
    <w:p w14:paraId="2EEC3A6A">
      <w:pPr>
        <w:spacing w:before="0"/>
        <w:ind w:left="360" w:right="0" w:firstLine="0"/>
        <w:jc w:val="left"/>
        <w:rPr>
          <w:b/>
          <w:sz w:val="24"/>
        </w:rPr>
      </w:pPr>
      <w:r>
        <w:rPr>
          <w:b/>
          <w:spacing w:val="-2"/>
          <w:sz w:val="24"/>
        </w:rPr>
        <w:t>FastText</w:t>
      </w:r>
    </w:p>
    <w:p w14:paraId="6052C70B">
      <w:pPr>
        <w:pStyle w:val="11"/>
        <w:spacing w:before="138"/>
        <w:ind w:left="360"/>
      </w:pPr>
      <w:r>
        <w:t xml:space="preserve">Used to identify the language of the </w:t>
      </w:r>
      <w:r>
        <w:rPr>
          <w:spacing w:val="-2"/>
        </w:rPr>
        <w:t>complaint.</w:t>
      </w:r>
    </w:p>
    <w:p w14:paraId="466A2A10">
      <w:pPr>
        <w:pStyle w:val="11"/>
        <w:spacing w:before="102"/>
      </w:pPr>
    </w:p>
    <w:p w14:paraId="7936A3E4">
      <w:pPr>
        <w:pStyle w:val="7"/>
      </w:pPr>
      <w:r>
        <w:rPr>
          <w:spacing w:val="-4"/>
        </w:rPr>
        <w:t>NLLB</w:t>
      </w:r>
    </w:p>
    <w:p w14:paraId="5D3C2D8A">
      <w:pPr>
        <w:pStyle w:val="11"/>
        <w:spacing w:before="138"/>
        <w:ind w:left="360"/>
      </w:pPr>
      <w:r>
        <w:t xml:space="preserve">Used to translate supported regional languages into </w:t>
      </w:r>
      <w:r>
        <w:rPr>
          <w:spacing w:val="-2"/>
        </w:rPr>
        <w:t>English.</w:t>
      </w:r>
    </w:p>
    <w:p w14:paraId="1EB26D39">
      <w:pPr>
        <w:pStyle w:val="11"/>
        <w:spacing w:after="0"/>
        <w:sectPr>
          <w:pgSz w:w="12240" w:h="15840"/>
          <w:pgMar w:top="1380" w:right="720" w:bottom="1000" w:left="1080" w:header="0" w:footer="804" w:gutter="0"/>
          <w:cols w:space="720" w:num="1"/>
        </w:sectPr>
      </w:pPr>
    </w:p>
    <w:p w14:paraId="78B8DF5E">
      <w:pPr>
        <w:pStyle w:val="7"/>
        <w:spacing w:before="60"/>
      </w:pPr>
      <w:bookmarkStart w:id="134" w:name=" "/>
      <w:bookmarkEnd w:id="134"/>
      <w:bookmarkStart w:id="135" w:name=" "/>
      <w:bookmarkEnd w:id="135"/>
      <w:bookmarkStart w:id="136" w:name=" "/>
      <w:bookmarkEnd w:id="136"/>
      <w:bookmarkStart w:id="137" w:name=" "/>
      <w:bookmarkEnd w:id="137"/>
      <w:r>
        <w:rPr>
          <w:spacing w:val="-4"/>
        </w:rPr>
        <w:t>BERT</w:t>
      </w:r>
    </w:p>
    <w:p w14:paraId="3B539D8B">
      <w:pPr>
        <w:pStyle w:val="11"/>
        <w:spacing w:before="138"/>
        <w:ind w:left="360"/>
      </w:pPr>
      <w:r>
        <w:t xml:space="preserve">Fine-tuned using labelled citizen complaints to classify complaints into </w:t>
      </w:r>
      <w:r>
        <w:rPr>
          <w:spacing w:val="-2"/>
        </w:rPr>
        <w:t>departments.</w:t>
      </w:r>
    </w:p>
    <w:p w14:paraId="1E89596E">
      <w:pPr>
        <w:pStyle w:val="11"/>
        <w:spacing w:before="102"/>
      </w:pPr>
    </w:p>
    <w:p w14:paraId="5A4C961E">
      <w:pPr>
        <w:pStyle w:val="8"/>
      </w:pPr>
      <w:r>
        <w:t xml:space="preserve">Random </w:t>
      </w:r>
      <w:r>
        <w:rPr>
          <w:spacing w:val="-2"/>
        </w:rPr>
        <w:t>Forest</w:t>
      </w:r>
    </w:p>
    <w:p w14:paraId="2EBEA7E9">
      <w:pPr>
        <w:pStyle w:val="11"/>
        <w:spacing w:before="138"/>
        <w:ind w:left="360"/>
      </w:pPr>
      <w:r>
        <w:t>Trained</w:t>
      </w:r>
      <w:r>
        <w:rPr>
          <w:spacing w:val="-3"/>
        </w:rPr>
        <w:t xml:space="preserve"> </w:t>
      </w:r>
      <w:r>
        <w:t>using</w:t>
      </w:r>
      <w:r>
        <w:rPr>
          <w:spacing w:val="-2"/>
        </w:rPr>
        <w:t xml:space="preserve"> </w:t>
      </w:r>
      <w:r>
        <w:t>complaint</w:t>
      </w:r>
      <w:r>
        <w:rPr>
          <w:spacing w:val="-2"/>
        </w:rPr>
        <w:t xml:space="preserve"> </w:t>
      </w:r>
      <w:r>
        <w:t>severity</w:t>
      </w:r>
      <w:r>
        <w:rPr>
          <w:spacing w:val="-2"/>
        </w:rPr>
        <w:t xml:space="preserve"> </w:t>
      </w:r>
      <w:r>
        <w:t>information</w:t>
      </w:r>
      <w:r>
        <w:rPr>
          <w:spacing w:val="-2"/>
        </w:rPr>
        <w:t xml:space="preserve"> </w:t>
      </w:r>
      <w:r>
        <w:t>to</w:t>
      </w:r>
      <w:r>
        <w:rPr>
          <w:spacing w:val="-2"/>
        </w:rPr>
        <w:t xml:space="preserve"> </w:t>
      </w:r>
      <w:r>
        <w:t>predict</w:t>
      </w:r>
      <w:r>
        <w:rPr>
          <w:spacing w:val="-2"/>
        </w:rPr>
        <w:t xml:space="preserve"> </w:t>
      </w:r>
      <w:r>
        <w:t>Low,</w:t>
      </w:r>
      <w:r>
        <w:rPr>
          <w:spacing w:val="-2"/>
        </w:rPr>
        <w:t xml:space="preserve"> </w:t>
      </w:r>
      <w:r>
        <w:t>Medium,</w:t>
      </w:r>
      <w:r>
        <w:rPr>
          <w:spacing w:val="-2"/>
        </w:rPr>
        <w:t xml:space="preserve"> </w:t>
      </w:r>
      <w:r>
        <w:t>High,</w:t>
      </w:r>
      <w:r>
        <w:rPr>
          <w:spacing w:val="-2"/>
        </w:rPr>
        <w:t xml:space="preserve"> </w:t>
      </w:r>
      <w:r>
        <w:t>or</w:t>
      </w:r>
      <w:r>
        <w:rPr>
          <w:spacing w:val="-2"/>
        </w:rPr>
        <w:t xml:space="preserve"> </w:t>
      </w:r>
      <w:r>
        <w:t>Critical</w:t>
      </w:r>
      <w:r>
        <w:rPr>
          <w:spacing w:val="-2"/>
        </w:rPr>
        <w:t xml:space="preserve"> priority.</w:t>
      </w:r>
    </w:p>
    <w:p w14:paraId="0BEC02C4">
      <w:pPr>
        <w:pStyle w:val="11"/>
        <w:spacing w:before="102"/>
      </w:pPr>
    </w:p>
    <w:p w14:paraId="5BF57FA0">
      <w:pPr>
        <w:pStyle w:val="7"/>
      </w:pPr>
      <w:r>
        <w:rPr>
          <w:spacing w:val="-2"/>
        </w:rPr>
        <w:t>SBERT</w:t>
      </w:r>
    </w:p>
    <w:p w14:paraId="0F1C0E3E">
      <w:pPr>
        <w:pStyle w:val="11"/>
        <w:spacing w:before="138"/>
        <w:ind w:left="360"/>
      </w:pPr>
      <w:r>
        <w:t xml:space="preserve">Generates semantic embeddings of complaint </w:t>
      </w:r>
      <w:r>
        <w:rPr>
          <w:spacing w:val="-2"/>
        </w:rPr>
        <w:t>sentences.</w:t>
      </w:r>
    </w:p>
    <w:p w14:paraId="72C2C7D1">
      <w:pPr>
        <w:pStyle w:val="11"/>
        <w:spacing w:before="102"/>
      </w:pPr>
    </w:p>
    <w:p w14:paraId="7D961B8A">
      <w:pPr>
        <w:pStyle w:val="8"/>
      </w:pPr>
      <w:r>
        <w:t xml:space="preserve">Cosine </w:t>
      </w:r>
      <w:r>
        <w:rPr>
          <w:spacing w:val="-2"/>
        </w:rPr>
        <w:t>Similarity</w:t>
      </w:r>
    </w:p>
    <w:p w14:paraId="3B0B0827">
      <w:pPr>
        <w:pStyle w:val="11"/>
        <w:spacing w:before="138"/>
        <w:ind w:left="360"/>
      </w:pPr>
      <w:r>
        <w:t xml:space="preserve">Compares the new complaint embedding with previous complaint </w:t>
      </w:r>
      <w:r>
        <w:rPr>
          <w:spacing w:val="-2"/>
        </w:rPr>
        <w:t>embeddings.</w:t>
      </w:r>
    </w:p>
    <w:p w14:paraId="4652231F">
      <w:pPr>
        <w:pStyle w:val="11"/>
        <w:spacing w:before="102"/>
      </w:pPr>
    </w:p>
    <w:p w14:paraId="4C2FB9A7">
      <w:pPr>
        <w:pStyle w:val="7"/>
      </w:pPr>
      <w:r>
        <w:rPr>
          <w:spacing w:val="-4"/>
        </w:rPr>
        <w:t>BART</w:t>
      </w:r>
    </w:p>
    <w:p w14:paraId="30C2D7F8">
      <w:pPr>
        <w:pStyle w:val="11"/>
        <w:spacing w:before="138"/>
        <w:ind w:left="360"/>
      </w:pPr>
      <w:r>
        <w:t xml:space="preserve">Generates a concise summary of lengthy </w:t>
      </w:r>
      <w:r>
        <w:rPr>
          <w:spacing w:val="-2"/>
        </w:rPr>
        <w:t>complaints.</w:t>
      </w:r>
    </w:p>
    <w:p w14:paraId="70B0676C">
      <w:pPr>
        <w:pStyle w:val="11"/>
        <w:spacing w:before="142"/>
      </w:pPr>
    </w:p>
    <w:p w14:paraId="78B72900">
      <w:pPr>
        <w:pStyle w:val="8"/>
      </w:pPr>
      <w:bookmarkStart w:id="138" w:name="Database "/>
      <w:bookmarkEnd w:id="138"/>
      <w:r>
        <w:rPr>
          <w:spacing w:val="-2"/>
        </w:rPr>
        <w:t>Database</w:t>
      </w:r>
    </w:p>
    <w:p w14:paraId="380B8063">
      <w:pPr>
        <w:pStyle w:val="11"/>
        <w:spacing w:before="102"/>
        <w:rPr>
          <w:b/>
        </w:rPr>
      </w:pPr>
    </w:p>
    <w:p w14:paraId="71462B20">
      <w:pPr>
        <w:pStyle w:val="11"/>
        <w:ind w:left="360"/>
      </w:pPr>
      <w:r>
        <w:t xml:space="preserve">MySQL or PostgreSQL can </w:t>
      </w:r>
      <w:r>
        <w:rPr>
          <w:spacing w:val="-2"/>
        </w:rPr>
        <w:t>store:</w:t>
      </w:r>
    </w:p>
    <w:p w14:paraId="12D71DF2">
      <w:pPr>
        <w:pStyle w:val="11"/>
        <w:spacing w:before="102"/>
      </w:pPr>
    </w:p>
    <w:p w14:paraId="5CBA1776">
      <w:pPr>
        <w:pStyle w:val="13"/>
        <w:numPr>
          <w:ilvl w:val="0"/>
          <w:numId w:val="13"/>
        </w:numPr>
        <w:tabs>
          <w:tab w:val="left" w:pos="1079"/>
        </w:tabs>
        <w:spacing w:before="0" w:after="0" w:line="240" w:lineRule="auto"/>
        <w:ind w:left="1079" w:right="0" w:hanging="359"/>
        <w:jc w:val="left"/>
        <w:rPr>
          <w:sz w:val="24"/>
        </w:rPr>
      </w:pPr>
      <w:r>
        <w:rPr>
          <w:sz w:val="24"/>
        </w:rPr>
        <w:t xml:space="preserve">Citizen </w:t>
      </w:r>
      <w:r>
        <w:rPr>
          <w:spacing w:val="-2"/>
          <w:sz w:val="24"/>
        </w:rPr>
        <w:t>details</w:t>
      </w:r>
    </w:p>
    <w:p w14:paraId="1E365B5E">
      <w:pPr>
        <w:pStyle w:val="13"/>
        <w:numPr>
          <w:ilvl w:val="0"/>
          <w:numId w:val="13"/>
        </w:numPr>
        <w:tabs>
          <w:tab w:val="left" w:pos="1079"/>
        </w:tabs>
        <w:spacing w:before="138" w:after="0" w:line="240" w:lineRule="auto"/>
        <w:ind w:left="1079" w:right="0" w:hanging="359"/>
        <w:jc w:val="left"/>
        <w:rPr>
          <w:sz w:val="24"/>
        </w:rPr>
      </w:pPr>
      <w:r>
        <w:rPr>
          <w:sz w:val="24"/>
        </w:rPr>
        <w:t xml:space="preserve">Complaint </w:t>
      </w:r>
      <w:r>
        <w:rPr>
          <w:spacing w:val="-2"/>
          <w:sz w:val="24"/>
        </w:rPr>
        <w:t>information</w:t>
      </w:r>
    </w:p>
    <w:p w14:paraId="24F25C06">
      <w:pPr>
        <w:pStyle w:val="13"/>
        <w:numPr>
          <w:ilvl w:val="0"/>
          <w:numId w:val="13"/>
        </w:numPr>
        <w:tabs>
          <w:tab w:val="left" w:pos="1079"/>
        </w:tabs>
        <w:spacing w:before="139" w:after="0" w:line="240" w:lineRule="auto"/>
        <w:ind w:left="1079" w:right="0" w:hanging="359"/>
        <w:jc w:val="left"/>
        <w:rPr>
          <w:sz w:val="24"/>
        </w:rPr>
      </w:pPr>
      <w:r>
        <w:rPr>
          <w:sz w:val="24"/>
        </w:rPr>
        <w:t xml:space="preserve">Department </w:t>
      </w:r>
      <w:r>
        <w:rPr>
          <w:spacing w:val="-2"/>
          <w:sz w:val="24"/>
        </w:rPr>
        <w:t>details</w:t>
      </w:r>
    </w:p>
    <w:p w14:paraId="7C239327">
      <w:pPr>
        <w:pStyle w:val="13"/>
        <w:numPr>
          <w:ilvl w:val="0"/>
          <w:numId w:val="13"/>
        </w:numPr>
        <w:tabs>
          <w:tab w:val="left" w:pos="1079"/>
        </w:tabs>
        <w:spacing w:before="138" w:after="0" w:line="240" w:lineRule="auto"/>
        <w:ind w:left="1079" w:right="0" w:hanging="359"/>
        <w:jc w:val="left"/>
        <w:rPr>
          <w:sz w:val="24"/>
        </w:rPr>
      </w:pPr>
      <w:r>
        <w:rPr>
          <w:spacing w:val="-2"/>
          <w:sz w:val="24"/>
        </w:rPr>
        <w:t>Priority</w:t>
      </w:r>
    </w:p>
    <w:p w14:paraId="176D0F49">
      <w:pPr>
        <w:pStyle w:val="13"/>
        <w:numPr>
          <w:ilvl w:val="0"/>
          <w:numId w:val="13"/>
        </w:numPr>
        <w:tabs>
          <w:tab w:val="left" w:pos="1079"/>
        </w:tabs>
        <w:spacing w:before="139" w:after="0" w:line="240" w:lineRule="auto"/>
        <w:ind w:left="1079" w:right="0" w:hanging="359"/>
        <w:jc w:val="left"/>
        <w:rPr>
          <w:sz w:val="24"/>
        </w:rPr>
      </w:pPr>
      <w:r>
        <w:rPr>
          <w:sz w:val="24"/>
        </w:rPr>
        <w:t xml:space="preserve">Complaint </w:t>
      </w:r>
      <w:r>
        <w:rPr>
          <w:spacing w:val="-2"/>
          <w:sz w:val="24"/>
        </w:rPr>
        <w:t>status</w:t>
      </w:r>
    </w:p>
    <w:p w14:paraId="61F14831">
      <w:pPr>
        <w:pStyle w:val="13"/>
        <w:numPr>
          <w:ilvl w:val="0"/>
          <w:numId w:val="13"/>
        </w:numPr>
        <w:tabs>
          <w:tab w:val="left" w:pos="1079"/>
        </w:tabs>
        <w:spacing w:before="138" w:after="0" w:line="240" w:lineRule="auto"/>
        <w:ind w:left="1079" w:right="0" w:hanging="359"/>
        <w:jc w:val="left"/>
        <w:rPr>
          <w:sz w:val="24"/>
        </w:rPr>
      </w:pPr>
      <w:r>
        <w:rPr>
          <w:sz w:val="24"/>
        </w:rPr>
        <w:t xml:space="preserve">Complaint </w:t>
      </w:r>
      <w:r>
        <w:rPr>
          <w:spacing w:val="-2"/>
          <w:sz w:val="24"/>
        </w:rPr>
        <w:t>summaries</w:t>
      </w:r>
    </w:p>
    <w:p w14:paraId="57295326">
      <w:pPr>
        <w:pStyle w:val="13"/>
        <w:numPr>
          <w:ilvl w:val="0"/>
          <w:numId w:val="13"/>
        </w:numPr>
        <w:tabs>
          <w:tab w:val="left" w:pos="1079"/>
        </w:tabs>
        <w:spacing w:before="139" w:after="0" w:line="240" w:lineRule="auto"/>
        <w:ind w:left="1079" w:right="0" w:hanging="359"/>
        <w:jc w:val="left"/>
        <w:rPr>
          <w:sz w:val="24"/>
        </w:rPr>
      </w:pPr>
      <w:r>
        <w:rPr>
          <w:sz w:val="24"/>
        </w:rPr>
        <w:t xml:space="preserve">Complaint </w:t>
      </w:r>
      <w:r>
        <w:rPr>
          <w:spacing w:val="-2"/>
          <w:sz w:val="24"/>
        </w:rPr>
        <w:t>history</w:t>
      </w:r>
    </w:p>
    <w:p w14:paraId="474F73FD">
      <w:pPr>
        <w:pStyle w:val="13"/>
        <w:numPr>
          <w:ilvl w:val="0"/>
          <w:numId w:val="13"/>
        </w:numPr>
        <w:tabs>
          <w:tab w:val="left" w:pos="1079"/>
        </w:tabs>
        <w:spacing w:before="138" w:after="0" w:line="240" w:lineRule="auto"/>
        <w:ind w:left="1079" w:right="0" w:hanging="359"/>
        <w:jc w:val="left"/>
        <w:rPr>
          <w:sz w:val="24"/>
        </w:rPr>
      </w:pPr>
      <w:r>
        <w:rPr>
          <w:sz w:val="24"/>
        </w:rPr>
        <w:t xml:space="preserve">Duplicate </w:t>
      </w:r>
      <w:r>
        <w:rPr>
          <w:spacing w:val="-2"/>
          <w:sz w:val="24"/>
        </w:rPr>
        <w:t>information</w:t>
      </w:r>
    </w:p>
    <w:p w14:paraId="25725D97">
      <w:pPr>
        <w:pStyle w:val="13"/>
        <w:spacing w:after="0" w:line="240" w:lineRule="auto"/>
        <w:jc w:val="left"/>
        <w:rPr>
          <w:sz w:val="24"/>
        </w:rPr>
        <w:sectPr>
          <w:pgSz w:w="12240" w:h="15840"/>
          <w:pgMar w:top="1380" w:right="720" w:bottom="1000" w:left="1080" w:header="0" w:footer="804" w:gutter="0"/>
          <w:cols w:space="720" w:num="1"/>
        </w:sectPr>
      </w:pPr>
    </w:p>
    <w:p w14:paraId="319C9D59">
      <w:pPr>
        <w:pStyle w:val="8"/>
        <w:spacing w:before="60"/>
      </w:pPr>
      <w:bookmarkStart w:id="139" w:name="Tools "/>
      <w:bookmarkEnd w:id="139"/>
      <w:r>
        <w:rPr>
          <w:spacing w:val="-2"/>
        </w:rPr>
        <w:t>Tools</w:t>
      </w:r>
    </w:p>
    <w:p w14:paraId="02C6F598">
      <w:pPr>
        <w:pStyle w:val="11"/>
        <w:spacing w:before="103"/>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61"/>
        <w:gridCol w:w="3249"/>
      </w:tblGrid>
      <w:tr w14:paraId="5C63D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2861" w:type="dxa"/>
          </w:tcPr>
          <w:p w14:paraId="65C2473F">
            <w:pPr>
              <w:pStyle w:val="14"/>
              <w:spacing w:before="0" w:line="266" w:lineRule="exact"/>
              <w:ind w:left="0" w:right="45"/>
              <w:jc w:val="center"/>
              <w:rPr>
                <w:b/>
                <w:sz w:val="24"/>
              </w:rPr>
            </w:pPr>
            <w:r>
              <w:rPr>
                <w:b/>
                <w:spacing w:val="-4"/>
                <w:sz w:val="24"/>
              </w:rPr>
              <w:t>Tool</w:t>
            </w:r>
          </w:p>
        </w:tc>
        <w:tc>
          <w:tcPr>
            <w:tcW w:w="3249" w:type="dxa"/>
          </w:tcPr>
          <w:p w14:paraId="3AA11392">
            <w:pPr>
              <w:pStyle w:val="14"/>
              <w:spacing w:before="0" w:line="266" w:lineRule="exact"/>
              <w:ind w:left="69"/>
              <w:jc w:val="center"/>
              <w:rPr>
                <w:b/>
                <w:sz w:val="24"/>
              </w:rPr>
            </w:pPr>
            <w:r>
              <w:rPr>
                <w:b/>
                <w:spacing w:val="-2"/>
                <w:sz w:val="24"/>
              </w:rPr>
              <w:t>Purpose</w:t>
            </w:r>
          </w:p>
        </w:tc>
      </w:tr>
      <w:tr w14:paraId="7D3E3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861" w:type="dxa"/>
          </w:tcPr>
          <w:p w14:paraId="4B9ADB55">
            <w:pPr>
              <w:pStyle w:val="14"/>
              <w:rPr>
                <w:sz w:val="24"/>
              </w:rPr>
            </w:pPr>
            <w:r>
              <w:rPr>
                <w:spacing w:val="-2"/>
                <w:sz w:val="24"/>
              </w:rPr>
              <w:t>Python</w:t>
            </w:r>
          </w:p>
        </w:tc>
        <w:tc>
          <w:tcPr>
            <w:tcW w:w="3249" w:type="dxa"/>
          </w:tcPr>
          <w:p w14:paraId="0AA18275">
            <w:pPr>
              <w:pStyle w:val="14"/>
              <w:ind w:left="113"/>
              <w:rPr>
                <w:sz w:val="24"/>
              </w:rPr>
            </w:pPr>
            <w:r>
              <w:rPr>
                <w:sz w:val="24"/>
              </w:rPr>
              <w:t xml:space="preserve">NLP and backend </w:t>
            </w:r>
            <w:r>
              <w:rPr>
                <w:spacing w:val="-2"/>
                <w:sz w:val="24"/>
              </w:rPr>
              <w:t>programming</w:t>
            </w:r>
          </w:p>
        </w:tc>
      </w:tr>
      <w:tr w14:paraId="5503B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861" w:type="dxa"/>
          </w:tcPr>
          <w:p w14:paraId="7233BB82">
            <w:pPr>
              <w:pStyle w:val="14"/>
              <w:rPr>
                <w:sz w:val="24"/>
              </w:rPr>
            </w:pPr>
            <w:r>
              <w:rPr>
                <w:sz w:val="24"/>
              </w:rPr>
              <w:t xml:space="preserve">Hugging Face </w:t>
            </w:r>
            <w:r>
              <w:rPr>
                <w:spacing w:val="-2"/>
                <w:sz w:val="24"/>
              </w:rPr>
              <w:t>Transformers</w:t>
            </w:r>
          </w:p>
        </w:tc>
        <w:tc>
          <w:tcPr>
            <w:tcW w:w="3249" w:type="dxa"/>
          </w:tcPr>
          <w:p w14:paraId="64B1A32D">
            <w:pPr>
              <w:pStyle w:val="14"/>
              <w:ind w:left="113"/>
              <w:rPr>
                <w:sz w:val="24"/>
              </w:rPr>
            </w:pPr>
            <w:r>
              <w:rPr>
                <w:sz w:val="24"/>
              </w:rPr>
              <w:t xml:space="preserve">Pretrained NLP </w:t>
            </w:r>
            <w:r>
              <w:rPr>
                <w:spacing w:val="-2"/>
                <w:sz w:val="24"/>
              </w:rPr>
              <w:t>models</w:t>
            </w:r>
          </w:p>
        </w:tc>
      </w:tr>
      <w:tr w14:paraId="795B2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861" w:type="dxa"/>
          </w:tcPr>
          <w:p w14:paraId="3AE52C25">
            <w:pPr>
              <w:pStyle w:val="14"/>
              <w:rPr>
                <w:sz w:val="24"/>
              </w:rPr>
            </w:pPr>
            <w:r>
              <w:rPr>
                <w:sz w:val="24"/>
              </w:rPr>
              <w:t>Scikit-</w:t>
            </w:r>
            <w:r>
              <w:rPr>
                <w:spacing w:val="-2"/>
                <w:sz w:val="24"/>
              </w:rPr>
              <w:t>learn</w:t>
            </w:r>
          </w:p>
        </w:tc>
        <w:tc>
          <w:tcPr>
            <w:tcW w:w="3249" w:type="dxa"/>
          </w:tcPr>
          <w:p w14:paraId="3354E030">
            <w:pPr>
              <w:pStyle w:val="14"/>
              <w:ind w:left="113"/>
              <w:rPr>
                <w:sz w:val="24"/>
              </w:rPr>
            </w:pPr>
            <w:r>
              <w:rPr>
                <w:sz w:val="24"/>
              </w:rPr>
              <w:t xml:space="preserve">Random Forest and </w:t>
            </w:r>
            <w:r>
              <w:rPr>
                <w:spacing w:val="-2"/>
                <w:sz w:val="24"/>
              </w:rPr>
              <w:t>evaluation</w:t>
            </w:r>
          </w:p>
        </w:tc>
      </w:tr>
      <w:tr w14:paraId="66735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861" w:type="dxa"/>
          </w:tcPr>
          <w:p w14:paraId="2DF5C722">
            <w:pPr>
              <w:pStyle w:val="14"/>
              <w:rPr>
                <w:sz w:val="24"/>
              </w:rPr>
            </w:pPr>
            <w:r>
              <w:rPr>
                <w:spacing w:val="-2"/>
                <w:sz w:val="24"/>
              </w:rPr>
              <w:t>FastText</w:t>
            </w:r>
          </w:p>
        </w:tc>
        <w:tc>
          <w:tcPr>
            <w:tcW w:w="3249" w:type="dxa"/>
          </w:tcPr>
          <w:p w14:paraId="5A4712C7">
            <w:pPr>
              <w:pStyle w:val="14"/>
              <w:ind w:left="113"/>
              <w:rPr>
                <w:sz w:val="24"/>
              </w:rPr>
            </w:pPr>
            <w:r>
              <w:rPr>
                <w:sz w:val="24"/>
              </w:rPr>
              <w:t xml:space="preserve">Language </w:t>
            </w:r>
            <w:r>
              <w:rPr>
                <w:spacing w:val="-2"/>
                <w:sz w:val="24"/>
              </w:rPr>
              <w:t>identification</w:t>
            </w:r>
          </w:p>
        </w:tc>
      </w:tr>
      <w:tr w14:paraId="77CDE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861" w:type="dxa"/>
          </w:tcPr>
          <w:p w14:paraId="7BEBBA44">
            <w:pPr>
              <w:pStyle w:val="14"/>
              <w:rPr>
                <w:sz w:val="24"/>
              </w:rPr>
            </w:pPr>
            <w:r>
              <w:rPr>
                <w:spacing w:val="-2"/>
                <w:sz w:val="24"/>
              </w:rPr>
              <w:t>React</w:t>
            </w:r>
          </w:p>
        </w:tc>
        <w:tc>
          <w:tcPr>
            <w:tcW w:w="3249" w:type="dxa"/>
          </w:tcPr>
          <w:p w14:paraId="0D70D8BF">
            <w:pPr>
              <w:pStyle w:val="14"/>
              <w:ind w:left="113"/>
              <w:rPr>
                <w:sz w:val="24"/>
              </w:rPr>
            </w:pPr>
            <w:r>
              <w:rPr>
                <w:sz w:val="24"/>
              </w:rPr>
              <w:t xml:space="preserve">Frontend </w:t>
            </w:r>
            <w:r>
              <w:rPr>
                <w:spacing w:val="-2"/>
                <w:sz w:val="24"/>
              </w:rPr>
              <w:t>development</w:t>
            </w:r>
          </w:p>
        </w:tc>
      </w:tr>
      <w:tr w14:paraId="76C9E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861" w:type="dxa"/>
          </w:tcPr>
          <w:p w14:paraId="23101A32">
            <w:pPr>
              <w:pStyle w:val="14"/>
              <w:rPr>
                <w:sz w:val="24"/>
              </w:rPr>
            </w:pPr>
            <w:r>
              <w:rPr>
                <w:spacing w:val="-2"/>
                <w:sz w:val="24"/>
              </w:rPr>
              <w:t>MySQL/PostgreSQL</w:t>
            </w:r>
          </w:p>
        </w:tc>
        <w:tc>
          <w:tcPr>
            <w:tcW w:w="3249" w:type="dxa"/>
          </w:tcPr>
          <w:p w14:paraId="1E4D8AD4">
            <w:pPr>
              <w:pStyle w:val="14"/>
              <w:ind w:left="113"/>
              <w:rPr>
                <w:sz w:val="24"/>
              </w:rPr>
            </w:pPr>
            <w:r>
              <w:rPr>
                <w:spacing w:val="-2"/>
                <w:sz w:val="24"/>
              </w:rPr>
              <w:t>Database</w:t>
            </w:r>
          </w:p>
        </w:tc>
      </w:tr>
      <w:tr w14:paraId="33E5F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861" w:type="dxa"/>
          </w:tcPr>
          <w:p w14:paraId="3465CD8E">
            <w:pPr>
              <w:pStyle w:val="14"/>
              <w:rPr>
                <w:sz w:val="24"/>
              </w:rPr>
            </w:pPr>
            <w:r>
              <w:rPr>
                <w:sz w:val="24"/>
              </w:rPr>
              <w:t xml:space="preserve">VS </w:t>
            </w:r>
            <w:r>
              <w:rPr>
                <w:spacing w:val="-4"/>
                <w:sz w:val="24"/>
              </w:rPr>
              <w:t>Code</w:t>
            </w:r>
          </w:p>
        </w:tc>
        <w:tc>
          <w:tcPr>
            <w:tcW w:w="3249" w:type="dxa"/>
          </w:tcPr>
          <w:p w14:paraId="056D19CD">
            <w:pPr>
              <w:pStyle w:val="14"/>
              <w:ind w:left="113"/>
              <w:rPr>
                <w:sz w:val="24"/>
              </w:rPr>
            </w:pPr>
            <w:r>
              <w:rPr>
                <w:sz w:val="24"/>
              </w:rPr>
              <w:t xml:space="preserve">Development </w:t>
            </w:r>
            <w:r>
              <w:rPr>
                <w:spacing w:val="-2"/>
                <w:sz w:val="24"/>
              </w:rPr>
              <w:t>environment</w:t>
            </w:r>
          </w:p>
        </w:tc>
      </w:tr>
      <w:tr w14:paraId="07A0C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2861" w:type="dxa"/>
          </w:tcPr>
          <w:p w14:paraId="0B35817F">
            <w:pPr>
              <w:pStyle w:val="14"/>
              <w:spacing w:line="256" w:lineRule="exact"/>
              <w:rPr>
                <w:sz w:val="24"/>
              </w:rPr>
            </w:pPr>
            <w:r>
              <w:rPr>
                <w:spacing w:val="-2"/>
                <w:sz w:val="24"/>
              </w:rPr>
              <w:t>Git/GitHub</w:t>
            </w:r>
          </w:p>
        </w:tc>
        <w:tc>
          <w:tcPr>
            <w:tcW w:w="3249" w:type="dxa"/>
          </w:tcPr>
          <w:p w14:paraId="334AC43D">
            <w:pPr>
              <w:pStyle w:val="14"/>
              <w:spacing w:line="256" w:lineRule="exact"/>
              <w:ind w:left="113"/>
              <w:rPr>
                <w:sz w:val="24"/>
              </w:rPr>
            </w:pPr>
            <w:r>
              <w:rPr>
                <w:spacing w:val="-2"/>
                <w:sz w:val="24"/>
              </w:rPr>
              <w:t>Version</w:t>
            </w:r>
            <w:r>
              <w:rPr>
                <w:spacing w:val="-13"/>
                <w:sz w:val="24"/>
              </w:rPr>
              <w:t xml:space="preserve"> </w:t>
            </w:r>
            <w:r>
              <w:rPr>
                <w:spacing w:val="-2"/>
                <w:sz w:val="24"/>
              </w:rPr>
              <w:t>control</w:t>
            </w:r>
          </w:p>
        </w:tc>
      </w:tr>
    </w:tbl>
    <w:p w14:paraId="12159101">
      <w:pPr>
        <w:pStyle w:val="11"/>
        <w:rPr>
          <w:b/>
        </w:rPr>
      </w:pPr>
    </w:p>
    <w:p w14:paraId="6E873BC6">
      <w:pPr>
        <w:pStyle w:val="11"/>
        <w:spacing w:before="59"/>
        <w:rPr>
          <w:b/>
        </w:rPr>
      </w:pPr>
    </w:p>
    <w:p w14:paraId="72269875">
      <w:pPr>
        <w:pStyle w:val="5"/>
        <w:numPr>
          <w:ilvl w:val="1"/>
          <w:numId w:val="12"/>
        </w:numPr>
        <w:tabs>
          <w:tab w:val="left" w:pos="777"/>
        </w:tabs>
        <w:spacing w:before="0" w:after="0" w:line="240" w:lineRule="auto"/>
        <w:ind w:left="777" w:right="0" w:hanging="417"/>
        <w:jc w:val="left"/>
      </w:pPr>
      <w:bookmarkStart w:id="140" w:name="4.3 Test Plan &amp; Verification "/>
      <w:bookmarkEnd w:id="140"/>
      <w:r>
        <w:t>Test</w:t>
      </w:r>
      <w:r>
        <w:rPr>
          <w:spacing w:val="-12"/>
        </w:rPr>
        <w:t xml:space="preserve"> </w:t>
      </w:r>
      <w:r>
        <w:t>Plan</w:t>
      </w:r>
      <w:r>
        <w:rPr>
          <w:spacing w:val="-11"/>
        </w:rPr>
        <w:t xml:space="preserve"> </w:t>
      </w:r>
      <w:r>
        <w:t>&amp;</w:t>
      </w:r>
      <w:r>
        <w:rPr>
          <w:spacing w:val="-11"/>
        </w:rPr>
        <w:t xml:space="preserve"> </w:t>
      </w:r>
      <w:r>
        <w:rPr>
          <w:spacing w:val="-2"/>
        </w:rPr>
        <w:t>Verification</w:t>
      </w:r>
    </w:p>
    <w:p w14:paraId="3E2D66A9">
      <w:pPr>
        <w:pStyle w:val="11"/>
        <w:spacing w:before="125" w:after="1"/>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12"/>
        <w:gridCol w:w="3912"/>
        <w:gridCol w:w="3788"/>
      </w:tblGrid>
      <w:tr w14:paraId="347A4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6" w:hRule="atLeast"/>
        </w:trPr>
        <w:tc>
          <w:tcPr>
            <w:tcW w:w="2312" w:type="dxa"/>
          </w:tcPr>
          <w:p w14:paraId="0836BBE3">
            <w:pPr>
              <w:pStyle w:val="14"/>
              <w:spacing w:before="0" w:line="244" w:lineRule="exact"/>
              <w:ind w:left="545"/>
              <w:rPr>
                <w:b/>
                <w:sz w:val="22"/>
              </w:rPr>
            </w:pPr>
            <w:r>
              <w:rPr>
                <w:b/>
                <w:spacing w:val="-2"/>
                <w:sz w:val="22"/>
              </w:rPr>
              <w:t>Requirement</w:t>
            </w:r>
          </w:p>
        </w:tc>
        <w:tc>
          <w:tcPr>
            <w:tcW w:w="3912" w:type="dxa"/>
          </w:tcPr>
          <w:p w14:paraId="613C53EB">
            <w:pPr>
              <w:pStyle w:val="14"/>
              <w:spacing w:before="0" w:line="244" w:lineRule="exact"/>
              <w:ind w:left="1457"/>
              <w:rPr>
                <w:b/>
                <w:sz w:val="22"/>
              </w:rPr>
            </w:pPr>
            <w:r>
              <w:rPr>
                <w:b/>
                <w:spacing w:val="-4"/>
                <w:sz w:val="22"/>
              </w:rPr>
              <w:t>Test</w:t>
            </w:r>
            <w:r>
              <w:rPr>
                <w:b/>
                <w:spacing w:val="-8"/>
                <w:sz w:val="22"/>
              </w:rPr>
              <w:t xml:space="preserve"> </w:t>
            </w:r>
            <w:r>
              <w:rPr>
                <w:b/>
                <w:spacing w:val="-2"/>
                <w:sz w:val="22"/>
              </w:rPr>
              <w:t>Method</w:t>
            </w:r>
          </w:p>
        </w:tc>
        <w:tc>
          <w:tcPr>
            <w:tcW w:w="3788" w:type="dxa"/>
          </w:tcPr>
          <w:p w14:paraId="48102652">
            <w:pPr>
              <w:pStyle w:val="14"/>
              <w:spacing w:before="0" w:line="244" w:lineRule="exact"/>
              <w:ind w:left="216"/>
              <w:rPr>
                <w:b/>
                <w:sz w:val="22"/>
              </w:rPr>
            </w:pPr>
            <w:r>
              <w:rPr>
                <w:b/>
                <w:spacing w:val="-2"/>
                <w:sz w:val="22"/>
              </w:rPr>
              <w:t>Acceptance</w:t>
            </w:r>
          </w:p>
        </w:tc>
      </w:tr>
      <w:tr w14:paraId="5A711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4" w:hRule="atLeast"/>
        </w:trPr>
        <w:tc>
          <w:tcPr>
            <w:tcW w:w="2312" w:type="dxa"/>
          </w:tcPr>
          <w:p w14:paraId="0E083F49">
            <w:pPr>
              <w:pStyle w:val="14"/>
              <w:spacing w:before="163"/>
              <w:rPr>
                <w:sz w:val="22"/>
              </w:rPr>
            </w:pPr>
            <w:r>
              <w:rPr>
                <w:sz w:val="22"/>
              </w:rPr>
              <w:t>Language</w:t>
            </w:r>
            <w:r>
              <w:rPr>
                <w:spacing w:val="-8"/>
                <w:sz w:val="22"/>
              </w:rPr>
              <w:t xml:space="preserve"> </w:t>
            </w:r>
            <w:r>
              <w:rPr>
                <w:spacing w:val="-2"/>
                <w:sz w:val="22"/>
              </w:rPr>
              <w:t>identification</w:t>
            </w:r>
          </w:p>
        </w:tc>
        <w:tc>
          <w:tcPr>
            <w:tcW w:w="3912" w:type="dxa"/>
          </w:tcPr>
          <w:p w14:paraId="794F5CA1">
            <w:pPr>
              <w:pStyle w:val="14"/>
              <w:spacing w:before="163"/>
              <w:ind w:left="168"/>
              <w:rPr>
                <w:sz w:val="22"/>
              </w:rPr>
            </w:pPr>
            <w:r>
              <w:rPr>
                <w:sz w:val="22"/>
              </w:rPr>
              <w:t>Submit</w:t>
            </w:r>
            <w:r>
              <w:rPr>
                <w:spacing w:val="-9"/>
                <w:sz w:val="22"/>
              </w:rPr>
              <w:t xml:space="preserve"> </w:t>
            </w:r>
            <w:r>
              <w:rPr>
                <w:sz w:val="22"/>
              </w:rPr>
              <w:t>multilingual</w:t>
            </w:r>
            <w:r>
              <w:rPr>
                <w:spacing w:val="-9"/>
                <w:sz w:val="22"/>
              </w:rPr>
              <w:t xml:space="preserve"> </w:t>
            </w:r>
            <w:r>
              <w:rPr>
                <w:spacing w:val="-2"/>
                <w:sz w:val="22"/>
              </w:rPr>
              <w:t>complaints</w:t>
            </w:r>
          </w:p>
        </w:tc>
        <w:tc>
          <w:tcPr>
            <w:tcW w:w="3788" w:type="dxa"/>
          </w:tcPr>
          <w:p w14:paraId="732BF42A">
            <w:pPr>
              <w:pStyle w:val="14"/>
              <w:spacing w:before="163"/>
              <w:ind w:left="216"/>
              <w:rPr>
                <w:sz w:val="22"/>
              </w:rPr>
            </w:pPr>
            <w:r>
              <w:rPr>
                <w:sz w:val="22"/>
              </w:rPr>
              <w:t>Correct</w:t>
            </w:r>
            <w:r>
              <w:rPr>
                <w:spacing w:val="-8"/>
                <w:sz w:val="22"/>
              </w:rPr>
              <w:t xml:space="preserve"> </w:t>
            </w:r>
            <w:r>
              <w:rPr>
                <w:sz w:val="22"/>
              </w:rPr>
              <w:t>language</w:t>
            </w:r>
            <w:r>
              <w:rPr>
                <w:spacing w:val="-7"/>
                <w:sz w:val="22"/>
              </w:rPr>
              <w:t xml:space="preserve"> </w:t>
            </w:r>
            <w:r>
              <w:rPr>
                <w:spacing w:val="-2"/>
                <w:sz w:val="22"/>
              </w:rPr>
              <w:t>identified</w:t>
            </w:r>
          </w:p>
        </w:tc>
      </w:tr>
      <w:tr w14:paraId="5F887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0" w:hRule="atLeast"/>
        </w:trPr>
        <w:tc>
          <w:tcPr>
            <w:tcW w:w="2312" w:type="dxa"/>
          </w:tcPr>
          <w:p w14:paraId="051ABDA8">
            <w:pPr>
              <w:pStyle w:val="14"/>
              <w:spacing w:before="5"/>
              <w:ind w:left="0"/>
              <w:rPr>
                <w:b/>
                <w:sz w:val="22"/>
              </w:rPr>
            </w:pPr>
          </w:p>
          <w:p w14:paraId="1E3A303B">
            <w:pPr>
              <w:pStyle w:val="14"/>
              <w:spacing w:before="1"/>
              <w:rPr>
                <w:sz w:val="22"/>
              </w:rPr>
            </w:pPr>
            <w:r>
              <w:rPr>
                <w:spacing w:val="-2"/>
                <w:sz w:val="22"/>
              </w:rPr>
              <w:t>Translation</w:t>
            </w:r>
          </w:p>
        </w:tc>
        <w:tc>
          <w:tcPr>
            <w:tcW w:w="3912" w:type="dxa"/>
          </w:tcPr>
          <w:p w14:paraId="76086138">
            <w:pPr>
              <w:pStyle w:val="14"/>
              <w:spacing w:before="5"/>
              <w:ind w:left="0"/>
              <w:rPr>
                <w:b/>
                <w:sz w:val="22"/>
              </w:rPr>
            </w:pPr>
          </w:p>
          <w:p w14:paraId="2BD28C35">
            <w:pPr>
              <w:pStyle w:val="14"/>
              <w:spacing w:before="1"/>
              <w:ind w:left="168"/>
              <w:rPr>
                <w:sz w:val="22"/>
              </w:rPr>
            </w:pPr>
            <w:r>
              <w:rPr>
                <w:sz w:val="22"/>
              </w:rPr>
              <w:t>Compare</w:t>
            </w:r>
            <w:r>
              <w:rPr>
                <w:spacing w:val="-7"/>
                <w:sz w:val="22"/>
              </w:rPr>
              <w:t xml:space="preserve"> </w:t>
            </w:r>
            <w:r>
              <w:rPr>
                <w:sz w:val="22"/>
              </w:rPr>
              <w:t>source</w:t>
            </w:r>
            <w:r>
              <w:rPr>
                <w:spacing w:val="-6"/>
                <w:sz w:val="22"/>
              </w:rPr>
              <w:t xml:space="preserve"> </w:t>
            </w:r>
            <w:r>
              <w:rPr>
                <w:sz w:val="22"/>
              </w:rPr>
              <w:t>and</w:t>
            </w:r>
            <w:r>
              <w:rPr>
                <w:spacing w:val="-7"/>
                <w:sz w:val="22"/>
              </w:rPr>
              <w:t xml:space="preserve"> </w:t>
            </w:r>
            <w:r>
              <w:rPr>
                <w:sz w:val="22"/>
              </w:rPr>
              <w:t>translated</w:t>
            </w:r>
            <w:r>
              <w:rPr>
                <w:spacing w:val="-6"/>
                <w:sz w:val="22"/>
              </w:rPr>
              <w:t xml:space="preserve"> </w:t>
            </w:r>
            <w:r>
              <w:rPr>
                <w:spacing w:val="-2"/>
                <w:sz w:val="22"/>
              </w:rPr>
              <w:t>meaning</w:t>
            </w:r>
          </w:p>
        </w:tc>
        <w:tc>
          <w:tcPr>
            <w:tcW w:w="3788" w:type="dxa"/>
          </w:tcPr>
          <w:p w14:paraId="1C802B73">
            <w:pPr>
              <w:pStyle w:val="14"/>
              <w:spacing w:before="5"/>
              <w:ind w:left="0"/>
              <w:rPr>
                <w:b/>
                <w:sz w:val="22"/>
              </w:rPr>
            </w:pPr>
          </w:p>
          <w:p w14:paraId="3F8A0FA2">
            <w:pPr>
              <w:pStyle w:val="14"/>
              <w:spacing w:before="1"/>
              <w:ind w:left="216"/>
              <w:rPr>
                <w:sz w:val="22"/>
              </w:rPr>
            </w:pPr>
            <w:r>
              <w:rPr>
                <w:sz w:val="22"/>
              </w:rPr>
              <w:t>Main</w:t>
            </w:r>
            <w:r>
              <w:rPr>
                <w:spacing w:val="-8"/>
                <w:sz w:val="22"/>
              </w:rPr>
              <w:t xml:space="preserve"> </w:t>
            </w:r>
            <w:r>
              <w:rPr>
                <w:sz w:val="22"/>
              </w:rPr>
              <w:t>meaning</w:t>
            </w:r>
            <w:r>
              <w:rPr>
                <w:spacing w:val="-5"/>
                <w:sz w:val="22"/>
              </w:rPr>
              <w:t xml:space="preserve"> </w:t>
            </w:r>
            <w:r>
              <w:rPr>
                <w:spacing w:val="-2"/>
                <w:sz w:val="22"/>
              </w:rPr>
              <w:t>retained</w:t>
            </w:r>
          </w:p>
        </w:tc>
      </w:tr>
      <w:tr w14:paraId="2BD15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64" w:hRule="atLeast"/>
        </w:trPr>
        <w:tc>
          <w:tcPr>
            <w:tcW w:w="2312" w:type="dxa"/>
          </w:tcPr>
          <w:p w14:paraId="60D406A7">
            <w:pPr>
              <w:pStyle w:val="14"/>
              <w:spacing w:before="5"/>
              <w:ind w:left="0"/>
              <w:rPr>
                <w:b/>
                <w:sz w:val="22"/>
              </w:rPr>
            </w:pPr>
          </w:p>
          <w:p w14:paraId="0773E197">
            <w:pPr>
              <w:pStyle w:val="14"/>
              <w:spacing w:before="1" w:line="360" w:lineRule="auto"/>
              <w:ind w:right="130"/>
              <w:rPr>
                <w:sz w:val="22"/>
              </w:rPr>
            </w:pPr>
            <w:r>
              <w:rPr>
                <w:spacing w:val="-2"/>
                <w:sz w:val="22"/>
              </w:rPr>
              <w:t>Department classification</w:t>
            </w:r>
          </w:p>
        </w:tc>
        <w:tc>
          <w:tcPr>
            <w:tcW w:w="3912" w:type="dxa"/>
          </w:tcPr>
          <w:p w14:paraId="1C6E9A08">
            <w:pPr>
              <w:pStyle w:val="14"/>
              <w:spacing w:before="5"/>
              <w:ind w:left="0"/>
              <w:rPr>
                <w:b/>
                <w:sz w:val="22"/>
              </w:rPr>
            </w:pPr>
          </w:p>
          <w:p w14:paraId="2A940316">
            <w:pPr>
              <w:pStyle w:val="14"/>
              <w:spacing w:before="1"/>
              <w:ind w:left="168"/>
              <w:rPr>
                <w:sz w:val="22"/>
              </w:rPr>
            </w:pPr>
            <w:r>
              <w:rPr>
                <w:sz w:val="22"/>
              </w:rPr>
              <w:t>Test</w:t>
            </w:r>
            <w:r>
              <w:rPr>
                <w:spacing w:val="-12"/>
                <w:sz w:val="22"/>
              </w:rPr>
              <w:t xml:space="preserve"> </w:t>
            </w:r>
            <w:r>
              <w:rPr>
                <w:sz w:val="22"/>
              </w:rPr>
              <w:t>labelled</w:t>
            </w:r>
            <w:r>
              <w:rPr>
                <w:spacing w:val="-12"/>
                <w:sz w:val="22"/>
              </w:rPr>
              <w:t xml:space="preserve"> </w:t>
            </w:r>
            <w:r>
              <w:rPr>
                <w:sz w:val="22"/>
              </w:rPr>
              <w:t>complaint</w:t>
            </w:r>
            <w:r>
              <w:rPr>
                <w:spacing w:val="-12"/>
                <w:sz w:val="22"/>
              </w:rPr>
              <w:t xml:space="preserve"> </w:t>
            </w:r>
            <w:r>
              <w:rPr>
                <w:spacing w:val="-2"/>
                <w:sz w:val="22"/>
              </w:rPr>
              <w:t>samples</w:t>
            </w:r>
          </w:p>
        </w:tc>
        <w:tc>
          <w:tcPr>
            <w:tcW w:w="3788" w:type="dxa"/>
          </w:tcPr>
          <w:p w14:paraId="791E1C61">
            <w:pPr>
              <w:pStyle w:val="14"/>
              <w:spacing w:before="5"/>
              <w:ind w:left="0"/>
              <w:rPr>
                <w:b/>
                <w:sz w:val="22"/>
              </w:rPr>
            </w:pPr>
          </w:p>
          <w:p w14:paraId="043FAC79">
            <w:pPr>
              <w:pStyle w:val="14"/>
              <w:spacing w:before="1"/>
              <w:ind w:left="216"/>
              <w:rPr>
                <w:sz w:val="22"/>
              </w:rPr>
            </w:pPr>
            <w:r>
              <w:rPr>
                <w:sz w:val="22"/>
              </w:rPr>
              <w:t>Correct</w:t>
            </w:r>
            <w:r>
              <w:rPr>
                <w:spacing w:val="-9"/>
                <w:sz w:val="22"/>
              </w:rPr>
              <w:t xml:space="preserve"> </w:t>
            </w:r>
            <w:r>
              <w:rPr>
                <w:sz w:val="22"/>
              </w:rPr>
              <w:t>department</w:t>
            </w:r>
            <w:r>
              <w:rPr>
                <w:spacing w:val="-8"/>
                <w:sz w:val="22"/>
              </w:rPr>
              <w:t xml:space="preserve"> </w:t>
            </w:r>
            <w:r>
              <w:rPr>
                <w:spacing w:val="-2"/>
                <w:sz w:val="22"/>
              </w:rPr>
              <w:t>predicted</w:t>
            </w:r>
          </w:p>
        </w:tc>
      </w:tr>
      <w:tr w14:paraId="79BC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2312" w:type="dxa"/>
          </w:tcPr>
          <w:p w14:paraId="27B4E374">
            <w:pPr>
              <w:pStyle w:val="14"/>
              <w:spacing w:before="163"/>
              <w:rPr>
                <w:sz w:val="22"/>
              </w:rPr>
            </w:pPr>
            <w:r>
              <w:rPr>
                <w:sz w:val="22"/>
              </w:rPr>
              <w:t>Priority</w:t>
            </w:r>
            <w:r>
              <w:rPr>
                <w:spacing w:val="-8"/>
                <w:sz w:val="22"/>
              </w:rPr>
              <w:t xml:space="preserve"> </w:t>
            </w:r>
            <w:r>
              <w:rPr>
                <w:spacing w:val="-2"/>
                <w:sz w:val="22"/>
              </w:rPr>
              <w:t>prediction</w:t>
            </w:r>
          </w:p>
        </w:tc>
        <w:tc>
          <w:tcPr>
            <w:tcW w:w="3912" w:type="dxa"/>
          </w:tcPr>
          <w:p w14:paraId="6C0E315F">
            <w:pPr>
              <w:pStyle w:val="14"/>
              <w:spacing w:before="163"/>
              <w:ind w:left="168"/>
              <w:rPr>
                <w:sz w:val="22"/>
              </w:rPr>
            </w:pPr>
            <w:r>
              <w:rPr>
                <w:spacing w:val="-2"/>
                <w:sz w:val="22"/>
              </w:rPr>
              <w:t>Test</w:t>
            </w:r>
            <w:r>
              <w:rPr>
                <w:spacing w:val="3"/>
                <w:sz w:val="22"/>
              </w:rPr>
              <w:t xml:space="preserve"> </w:t>
            </w:r>
            <w:r>
              <w:rPr>
                <w:spacing w:val="-2"/>
                <w:sz w:val="22"/>
              </w:rPr>
              <w:t>severity-labelled</w:t>
            </w:r>
            <w:r>
              <w:rPr>
                <w:spacing w:val="3"/>
                <w:sz w:val="22"/>
              </w:rPr>
              <w:t xml:space="preserve"> </w:t>
            </w:r>
            <w:r>
              <w:rPr>
                <w:spacing w:val="-2"/>
                <w:sz w:val="22"/>
              </w:rPr>
              <w:t>complaints</w:t>
            </w:r>
          </w:p>
        </w:tc>
        <w:tc>
          <w:tcPr>
            <w:tcW w:w="3788" w:type="dxa"/>
          </w:tcPr>
          <w:p w14:paraId="61B4EDF4">
            <w:pPr>
              <w:pStyle w:val="14"/>
              <w:spacing w:before="163"/>
              <w:ind w:left="216"/>
              <w:rPr>
                <w:sz w:val="22"/>
              </w:rPr>
            </w:pPr>
            <w:r>
              <w:rPr>
                <w:sz w:val="22"/>
              </w:rPr>
              <w:t>Correct</w:t>
            </w:r>
            <w:r>
              <w:rPr>
                <w:spacing w:val="-8"/>
                <w:sz w:val="22"/>
              </w:rPr>
              <w:t xml:space="preserve"> </w:t>
            </w:r>
            <w:r>
              <w:rPr>
                <w:sz w:val="22"/>
              </w:rPr>
              <w:t>priority</w:t>
            </w:r>
            <w:r>
              <w:rPr>
                <w:spacing w:val="-7"/>
                <w:sz w:val="22"/>
              </w:rPr>
              <w:t xml:space="preserve"> </w:t>
            </w:r>
            <w:r>
              <w:rPr>
                <w:spacing w:val="-2"/>
                <w:sz w:val="22"/>
              </w:rPr>
              <w:t>predicted</w:t>
            </w:r>
          </w:p>
        </w:tc>
      </w:tr>
      <w:tr w14:paraId="189F7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2312" w:type="dxa"/>
          </w:tcPr>
          <w:p w14:paraId="472E797C">
            <w:pPr>
              <w:pStyle w:val="14"/>
              <w:spacing w:before="163"/>
              <w:rPr>
                <w:sz w:val="22"/>
              </w:rPr>
            </w:pPr>
            <w:r>
              <w:rPr>
                <w:sz w:val="22"/>
              </w:rPr>
              <w:t>Duplicate</w:t>
            </w:r>
            <w:r>
              <w:rPr>
                <w:spacing w:val="-9"/>
                <w:sz w:val="22"/>
              </w:rPr>
              <w:t xml:space="preserve"> </w:t>
            </w:r>
            <w:r>
              <w:rPr>
                <w:spacing w:val="-2"/>
                <w:sz w:val="22"/>
              </w:rPr>
              <w:t>detection</w:t>
            </w:r>
          </w:p>
        </w:tc>
        <w:tc>
          <w:tcPr>
            <w:tcW w:w="3912" w:type="dxa"/>
          </w:tcPr>
          <w:p w14:paraId="2408C1F0">
            <w:pPr>
              <w:pStyle w:val="14"/>
              <w:spacing w:before="163"/>
              <w:ind w:left="168"/>
              <w:rPr>
                <w:sz w:val="22"/>
              </w:rPr>
            </w:pPr>
            <w:r>
              <w:rPr>
                <w:spacing w:val="-2"/>
                <w:sz w:val="22"/>
              </w:rPr>
              <w:t>Test</w:t>
            </w:r>
            <w:r>
              <w:rPr>
                <w:spacing w:val="1"/>
                <w:sz w:val="22"/>
              </w:rPr>
              <w:t xml:space="preserve"> </w:t>
            </w:r>
            <w:r>
              <w:rPr>
                <w:spacing w:val="-2"/>
                <w:sz w:val="22"/>
              </w:rPr>
              <w:t>similar/different</w:t>
            </w:r>
            <w:r>
              <w:rPr>
                <w:spacing w:val="1"/>
                <w:sz w:val="22"/>
              </w:rPr>
              <w:t xml:space="preserve"> </w:t>
            </w:r>
            <w:r>
              <w:rPr>
                <w:spacing w:val="-2"/>
                <w:sz w:val="22"/>
              </w:rPr>
              <w:t>complaints</w:t>
            </w:r>
          </w:p>
        </w:tc>
        <w:tc>
          <w:tcPr>
            <w:tcW w:w="3788" w:type="dxa"/>
          </w:tcPr>
          <w:p w14:paraId="3F868A44">
            <w:pPr>
              <w:pStyle w:val="14"/>
              <w:spacing w:before="163"/>
              <w:ind w:left="216"/>
              <w:rPr>
                <w:sz w:val="22"/>
              </w:rPr>
            </w:pPr>
            <w:r>
              <w:rPr>
                <w:sz w:val="22"/>
              </w:rPr>
              <w:t>Similar</w:t>
            </w:r>
            <w:r>
              <w:rPr>
                <w:spacing w:val="-9"/>
                <w:sz w:val="22"/>
              </w:rPr>
              <w:t xml:space="preserve"> </w:t>
            </w:r>
            <w:r>
              <w:rPr>
                <w:sz w:val="22"/>
              </w:rPr>
              <w:t>complaints</w:t>
            </w:r>
            <w:r>
              <w:rPr>
                <w:spacing w:val="-8"/>
                <w:sz w:val="22"/>
              </w:rPr>
              <w:t xml:space="preserve"> </w:t>
            </w:r>
            <w:r>
              <w:rPr>
                <w:spacing w:val="-2"/>
                <w:sz w:val="22"/>
              </w:rPr>
              <w:t>detected</w:t>
            </w:r>
          </w:p>
        </w:tc>
      </w:tr>
      <w:tr w14:paraId="4C0CE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4" w:hRule="atLeast"/>
        </w:trPr>
        <w:tc>
          <w:tcPr>
            <w:tcW w:w="2312" w:type="dxa"/>
          </w:tcPr>
          <w:p w14:paraId="379F9D14">
            <w:pPr>
              <w:pStyle w:val="14"/>
              <w:spacing w:before="163"/>
              <w:rPr>
                <w:sz w:val="22"/>
              </w:rPr>
            </w:pPr>
            <w:r>
              <w:rPr>
                <w:spacing w:val="-2"/>
                <w:sz w:val="22"/>
              </w:rPr>
              <w:t>Summarization</w:t>
            </w:r>
          </w:p>
        </w:tc>
        <w:tc>
          <w:tcPr>
            <w:tcW w:w="3912" w:type="dxa"/>
          </w:tcPr>
          <w:p w14:paraId="79613C11">
            <w:pPr>
              <w:pStyle w:val="14"/>
              <w:spacing w:before="163"/>
              <w:ind w:left="168"/>
              <w:rPr>
                <w:sz w:val="22"/>
              </w:rPr>
            </w:pPr>
            <w:r>
              <w:rPr>
                <w:sz w:val="22"/>
              </w:rPr>
              <w:t>Test</w:t>
            </w:r>
            <w:r>
              <w:rPr>
                <w:spacing w:val="-12"/>
                <w:sz w:val="22"/>
              </w:rPr>
              <w:t xml:space="preserve"> </w:t>
            </w:r>
            <w:r>
              <w:rPr>
                <w:sz w:val="22"/>
              </w:rPr>
              <w:t>long</w:t>
            </w:r>
            <w:r>
              <w:rPr>
                <w:spacing w:val="-11"/>
                <w:sz w:val="22"/>
              </w:rPr>
              <w:t xml:space="preserve"> </w:t>
            </w:r>
            <w:r>
              <w:rPr>
                <w:spacing w:val="-2"/>
                <w:sz w:val="22"/>
              </w:rPr>
              <w:t>complaints</w:t>
            </w:r>
          </w:p>
        </w:tc>
        <w:tc>
          <w:tcPr>
            <w:tcW w:w="3788" w:type="dxa"/>
          </w:tcPr>
          <w:p w14:paraId="0FF54231">
            <w:pPr>
              <w:pStyle w:val="14"/>
              <w:spacing w:before="163"/>
              <w:ind w:left="216"/>
              <w:rPr>
                <w:sz w:val="22"/>
              </w:rPr>
            </w:pPr>
            <w:r>
              <w:rPr>
                <w:sz w:val="22"/>
              </w:rPr>
              <w:t>Meaningful</w:t>
            </w:r>
            <w:r>
              <w:rPr>
                <w:spacing w:val="-8"/>
                <w:sz w:val="22"/>
              </w:rPr>
              <w:t xml:space="preserve"> </w:t>
            </w:r>
            <w:r>
              <w:rPr>
                <w:sz w:val="22"/>
              </w:rPr>
              <w:t>concise</w:t>
            </w:r>
            <w:r>
              <w:rPr>
                <w:spacing w:val="-8"/>
                <w:sz w:val="22"/>
              </w:rPr>
              <w:t xml:space="preserve"> </w:t>
            </w:r>
            <w:r>
              <w:rPr>
                <w:sz w:val="22"/>
              </w:rPr>
              <w:t>summary</w:t>
            </w:r>
            <w:r>
              <w:rPr>
                <w:spacing w:val="-8"/>
                <w:sz w:val="22"/>
              </w:rPr>
              <w:t xml:space="preserve"> </w:t>
            </w:r>
            <w:r>
              <w:rPr>
                <w:spacing w:val="-2"/>
                <w:sz w:val="22"/>
              </w:rPr>
              <w:t>generated</w:t>
            </w:r>
          </w:p>
        </w:tc>
      </w:tr>
      <w:tr w14:paraId="62D62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1" w:hRule="atLeast"/>
        </w:trPr>
        <w:tc>
          <w:tcPr>
            <w:tcW w:w="2312" w:type="dxa"/>
          </w:tcPr>
          <w:p w14:paraId="62DC45CB">
            <w:pPr>
              <w:pStyle w:val="14"/>
              <w:spacing w:before="5"/>
              <w:ind w:left="0"/>
              <w:rPr>
                <w:b/>
                <w:sz w:val="22"/>
              </w:rPr>
            </w:pPr>
          </w:p>
          <w:p w14:paraId="07FD8308">
            <w:pPr>
              <w:pStyle w:val="14"/>
              <w:spacing w:before="1" w:line="233" w:lineRule="exact"/>
              <w:rPr>
                <w:sz w:val="22"/>
              </w:rPr>
            </w:pPr>
            <w:r>
              <w:rPr>
                <w:sz w:val="22"/>
              </w:rPr>
              <w:t>Database</w:t>
            </w:r>
            <w:r>
              <w:rPr>
                <w:spacing w:val="-8"/>
                <w:sz w:val="22"/>
              </w:rPr>
              <w:t xml:space="preserve"> </w:t>
            </w:r>
            <w:r>
              <w:rPr>
                <w:spacing w:val="-2"/>
                <w:sz w:val="22"/>
              </w:rPr>
              <w:t>storage</w:t>
            </w:r>
          </w:p>
        </w:tc>
        <w:tc>
          <w:tcPr>
            <w:tcW w:w="3912" w:type="dxa"/>
          </w:tcPr>
          <w:p w14:paraId="76961897">
            <w:pPr>
              <w:pStyle w:val="14"/>
              <w:spacing w:before="5"/>
              <w:ind w:left="0"/>
              <w:rPr>
                <w:b/>
                <w:sz w:val="22"/>
              </w:rPr>
            </w:pPr>
          </w:p>
          <w:p w14:paraId="5022C388">
            <w:pPr>
              <w:pStyle w:val="14"/>
              <w:spacing w:before="1" w:line="233" w:lineRule="exact"/>
              <w:ind w:left="168"/>
              <w:rPr>
                <w:sz w:val="22"/>
              </w:rPr>
            </w:pPr>
            <w:r>
              <w:rPr>
                <w:sz w:val="22"/>
              </w:rPr>
              <w:t>Submit</w:t>
            </w:r>
            <w:r>
              <w:rPr>
                <w:spacing w:val="-6"/>
                <w:sz w:val="22"/>
              </w:rPr>
              <w:t xml:space="preserve"> </w:t>
            </w:r>
            <w:r>
              <w:rPr>
                <w:spacing w:val="-2"/>
                <w:sz w:val="22"/>
              </w:rPr>
              <w:t>complaint</w:t>
            </w:r>
          </w:p>
        </w:tc>
        <w:tc>
          <w:tcPr>
            <w:tcW w:w="3788" w:type="dxa"/>
          </w:tcPr>
          <w:p w14:paraId="67AFEC5E">
            <w:pPr>
              <w:pStyle w:val="14"/>
              <w:spacing w:before="5"/>
              <w:ind w:left="0"/>
              <w:rPr>
                <w:b/>
                <w:sz w:val="22"/>
              </w:rPr>
            </w:pPr>
          </w:p>
          <w:p w14:paraId="1ED778D6">
            <w:pPr>
              <w:pStyle w:val="14"/>
              <w:spacing w:before="1" w:line="233" w:lineRule="exact"/>
              <w:ind w:left="216"/>
              <w:rPr>
                <w:sz w:val="22"/>
              </w:rPr>
            </w:pPr>
            <w:r>
              <w:rPr>
                <w:sz w:val="22"/>
              </w:rPr>
              <w:t>Complaint</w:t>
            </w:r>
            <w:r>
              <w:rPr>
                <w:spacing w:val="-8"/>
                <w:sz w:val="22"/>
              </w:rPr>
              <w:t xml:space="preserve"> </w:t>
            </w:r>
            <w:r>
              <w:rPr>
                <w:sz w:val="22"/>
              </w:rPr>
              <w:t>stored</w:t>
            </w:r>
            <w:r>
              <w:rPr>
                <w:spacing w:val="-7"/>
                <w:sz w:val="22"/>
              </w:rPr>
              <w:t xml:space="preserve"> </w:t>
            </w:r>
            <w:r>
              <w:rPr>
                <w:spacing w:val="-2"/>
                <w:sz w:val="22"/>
              </w:rPr>
              <w:t>correctly</w:t>
            </w:r>
          </w:p>
        </w:tc>
      </w:tr>
    </w:tbl>
    <w:p w14:paraId="67435CCE">
      <w:pPr>
        <w:pStyle w:val="14"/>
        <w:spacing w:after="0" w:line="233" w:lineRule="exact"/>
        <w:rPr>
          <w:sz w:val="22"/>
        </w:rPr>
        <w:sectPr>
          <w:pgSz w:w="12240" w:h="15840"/>
          <w:pgMar w:top="1380" w:right="720" w:bottom="1000" w:left="1080" w:header="0" w:footer="804" w:gutter="0"/>
          <w:cols w:space="720" w:num="1"/>
        </w:sectPr>
      </w:pPr>
    </w:p>
    <w:p w14:paraId="6379E109">
      <w:pPr>
        <w:pStyle w:val="2"/>
        <w:numPr>
          <w:ilvl w:val="1"/>
          <w:numId w:val="12"/>
        </w:numPr>
        <w:tabs>
          <w:tab w:val="left" w:pos="867"/>
        </w:tabs>
        <w:spacing w:before="60" w:after="0" w:line="240" w:lineRule="auto"/>
        <w:ind w:left="867" w:right="0" w:hanging="507"/>
        <w:jc w:val="left"/>
      </w:pPr>
      <w:bookmarkStart w:id="141" w:name="4.4 Results "/>
      <w:bookmarkEnd w:id="141"/>
      <w:r>
        <w:rPr>
          <w:spacing w:val="-2"/>
        </w:rPr>
        <w:t>Results</w:t>
      </w:r>
    </w:p>
    <w:p w14:paraId="048B4A90">
      <w:pPr>
        <w:pStyle w:val="11"/>
        <w:spacing w:before="44"/>
        <w:rPr>
          <w:b/>
          <w:sz w:val="34"/>
        </w:rPr>
      </w:pPr>
    </w:p>
    <w:p w14:paraId="5C4B8E5D">
      <w:pPr>
        <w:spacing w:before="0" w:line="588" w:lineRule="auto"/>
        <w:ind w:left="360" w:right="2585" w:firstLine="0"/>
        <w:jc w:val="left"/>
        <w:rPr>
          <w:sz w:val="22"/>
        </w:rPr>
      </w:pPr>
      <w:r>
        <w:rPr>
          <w:sz w:val="22"/>
        </w:rPr>
        <w:t>The</w:t>
      </w:r>
      <w:r>
        <w:rPr>
          <w:spacing w:val="-5"/>
          <w:sz w:val="22"/>
        </w:rPr>
        <w:t xml:space="preserve"> </w:t>
      </w:r>
      <w:r>
        <w:rPr>
          <w:sz w:val="22"/>
        </w:rPr>
        <w:t>result</w:t>
      </w:r>
      <w:r>
        <w:rPr>
          <w:spacing w:val="-5"/>
          <w:sz w:val="22"/>
        </w:rPr>
        <w:t xml:space="preserve"> </w:t>
      </w:r>
      <w:r>
        <w:rPr>
          <w:sz w:val="22"/>
        </w:rPr>
        <w:t>section</w:t>
      </w:r>
      <w:r>
        <w:rPr>
          <w:spacing w:val="-5"/>
          <w:sz w:val="22"/>
        </w:rPr>
        <w:t xml:space="preserve"> </w:t>
      </w:r>
      <w:r>
        <w:rPr>
          <w:sz w:val="22"/>
        </w:rPr>
        <w:t>should</w:t>
      </w:r>
      <w:r>
        <w:rPr>
          <w:spacing w:val="-5"/>
          <w:sz w:val="22"/>
        </w:rPr>
        <w:t xml:space="preserve"> </w:t>
      </w:r>
      <w:r>
        <w:rPr>
          <w:sz w:val="22"/>
        </w:rPr>
        <w:t>contain</w:t>
      </w:r>
      <w:r>
        <w:rPr>
          <w:spacing w:val="-5"/>
          <w:sz w:val="22"/>
        </w:rPr>
        <w:t xml:space="preserve"> </w:t>
      </w:r>
      <w:r>
        <w:rPr>
          <w:sz w:val="22"/>
        </w:rPr>
        <w:t>the</w:t>
      </w:r>
      <w:r>
        <w:rPr>
          <w:spacing w:val="-5"/>
          <w:sz w:val="22"/>
        </w:rPr>
        <w:t xml:space="preserve"> </w:t>
      </w:r>
      <w:r>
        <w:rPr>
          <w:sz w:val="22"/>
        </w:rPr>
        <w:t>actual</w:t>
      </w:r>
      <w:r>
        <w:rPr>
          <w:spacing w:val="-5"/>
          <w:sz w:val="22"/>
        </w:rPr>
        <w:t xml:space="preserve"> </w:t>
      </w:r>
      <w:r>
        <w:rPr>
          <w:sz w:val="22"/>
        </w:rPr>
        <w:t>values</w:t>
      </w:r>
      <w:r>
        <w:rPr>
          <w:spacing w:val="-5"/>
          <w:sz w:val="22"/>
        </w:rPr>
        <w:t xml:space="preserve"> </w:t>
      </w:r>
      <w:r>
        <w:rPr>
          <w:sz w:val="22"/>
        </w:rPr>
        <w:t>obtained</w:t>
      </w:r>
      <w:r>
        <w:rPr>
          <w:spacing w:val="-5"/>
          <w:sz w:val="22"/>
        </w:rPr>
        <w:t xml:space="preserve"> </w:t>
      </w:r>
      <w:r>
        <w:rPr>
          <w:sz w:val="22"/>
        </w:rPr>
        <w:t>after</w:t>
      </w:r>
      <w:r>
        <w:rPr>
          <w:spacing w:val="-5"/>
          <w:sz w:val="22"/>
        </w:rPr>
        <w:t xml:space="preserve"> </w:t>
      </w:r>
      <w:r>
        <w:rPr>
          <w:sz w:val="22"/>
        </w:rPr>
        <w:t>implementation. Recommended results to include are:</w:t>
      </w:r>
    </w:p>
    <w:p w14:paraId="25EBDF09">
      <w:pPr>
        <w:pStyle w:val="13"/>
        <w:numPr>
          <w:ilvl w:val="2"/>
          <w:numId w:val="12"/>
        </w:numPr>
        <w:tabs>
          <w:tab w:val="left" w:pos="1079"/>
        </w:tabs>
        <w:spacing w:before="0" w:after="0" w:line="253" w:lineRule="exact"/>
        <w:ind w:left="1079" w:right="0" w:hanging="359"/>
        <w:jc w:val="left"/>
        <w:rPr>
          <w:rFonts w:ascii="Arial MT" w:hAnsi="Arial MT"/>
          <w:sz w:val="22"/>
        </w:rPr>
      </w:pPr>
      <w:r>
        <w:rPr>
          <w:spacing w:val="-2"/>
          <w:sz w:val="22"/>
        </w:rPr>
        <w:t>BERT</w:t>
      </w:r>
      <w:r>
        <w:rPr>
          <w:spacing w:val="2"/>
          <w:sz w:val="22"/>
        </w:rPr>
        <w:t xml:space="preserve"> </w:t>
      </w:r>
      <w:r>
        <w:rPr>
          <w:spacing w:val="-2"/>
          <w:sz w:val="22"/>
        </w:rPr>
        <w:t>classification</w:t>
      </w:r>
      <w:r>
        <w:rPr>
          <w:spacing w:val="3"/>
          <w:sz w:val="22"/>
        </w:rPr>
        <w:t xml:space="preserve"> </w:t>
      </w:r>
      <w:r>
        <w:rPr>
          <w:spacing w:val="-2"/>
          <w:sz w:val="22"/>
        </w:rPr>
        <w:t>accuracy.</w:t>
      </w:r>
    </w:p>
    <w:p w14:paraId="04E6E14B">
      <w:pPr>
        <w:pStyle w:val="13"/>
        <w:numPr>
          <w:ilvl w:val="2"/>
          <w:numId w:val="12"/>
        </w:numPr>
        <w:tabs>
          <w:tab w:val="left" w:pos="1079"/>
        </w:tabs>
        <w:spacing w:before="127" w:after="0" w:line="240" w:lineRule="auto"/>
        <w:ind w:left="1079" w:right="0" w:hanging="359"/>
        <w:jc w:val="left"/>
        <w:rPr>
          <w:rFonts w:ascii="Arial MT" w:hAnsi="Arial MT"/>
          <w:sz w:val="22"/>
        </w:rPr>
      </w:pPr>
      <w:r>
        <w:rPr>
          <w:spacing w:val="-2"/>
          <w:sz w:val="22"/>
        </w:rPr>
        <w:t>Precision.</w:t>
      </w:r>
    </w:p>
    <w:p w14:paraId="46E74808">
      <w:pPr>
        <w:pStyle w:val="13"/>
        <w:numPr>
          <w:ilvl w:val="2"/>
          <w:numId w:val="12"/>
        </w:numPr>
        <w:tabs>
          <w:tab w:val="left" w:pos="1079"/>
        </w:tabs>
        <w:spacing w:before="127" w:after="0" w:line="240" w:lineRule="auto"/>
        <w:ind w:left="1079" w:right="0" w:hanging="359"/>
        <w:jc w:val="left"/>
        <w:rPr>
          <w:rFonts w:ascii="Arial MT" w:hAnsi="Arial MT"/>
          <w:sz w:val="22"/>
        </w:rPr>
      </w:pPr>
      <w:r>
        <w:rPr>
          <w:spacing w:val="-2"/>
          <w:sz w:val="22"/>
        </w:rPr>
        <w:t>Recall.</w:t>
      </w:r>
    </w:p>
    <w:p w14:paraId="4A741D4E">
      <w:pPr>
        <w:pStyle w:val="13"/>
        <w:numPr>
          <w:ilvl w:val="2"/>
          <w:numId w:val="12"/>
        </w:numPr>
        <w:tabs>
          <w:tab w:val="left" w:pos="1079"/>
        </w:tabs>
        <w:spacing w:before="127" w:after="0" w:line="240" w:lineRule="auto"/>
        <w:ind w:left="1079" w:right="0" w:hanging="359"/>
        <w:jc w:val="left"/>
        <w:rPr>
          <w:rFonts w:ascii="Arial MT" w:hAnsi="Arial MT"/>
          <w:sz w:val="22"/>
        </w:rPr>
      </w:pPr>
      <w:r>
        <w:rPr>
          <w:spacing w:val="-2"/>
          <w:sz w:val="22"/>
        </w:rPr>
        <w:t>F1-score.</w:t>
      </w:r>
    </w:p>
    <w:p w14:paraId="0E9782A8">
      <w:pPr>
        <w:pStyle w:val="13"/>
        <w:numPr>
          <w:ilvl w:val="2"/>
          <w:numId w:val="12"/>
        </w:numPr>
        <w:tabs>
          <w:tab w:val="left" w:pos="1079"/>
        </w:tabs>
        <w:spacing w:before="127" w:after="0" w:line="240" w:lineRule="auto"/>
        <w:ind w:left="1079" w:right="0" w:hanging="359"/>
        <w:jc w:val="left"/>
        <w:rPr>
          <w:rFonts w:ascii="Arial MT" w:hAnsi="Arial MT"/>
          <w:sz w:val="22"/>
        </w:rPr>
      </w:pPr>
      <w:r>
        <w:rPr>
          <w:sz w:val="22"/>
        </w:rPr>
        <w:t>Random</w:t>
      </w:r>
      <w:r>
        <w:rPr>
          <w:spacing w:val="-7"/>
          <w:sz w:val="22"/>
        </w:rPr>
        <w:t xml:space="preserve"> </w:t>
      </w:r>
      <w:r>
        <w:rPr>
          <w:sz w:val="22"/>
        </w:rPr>
        <w:t>Forest</w:t>
      </w:r>
      <w:r>
        <w:rPr>
          <w:spacing w:val="-7"/>
          <w:sz w:val="22"/>
        </w:rPr>
        <w:t xml:space="preserve"> </w:t>
      </w:r>
      <w:r>
        <w:rPr>
          <w:sz w:val="22"/>
        </w:rPr>
        <w:t>priority</w:t>
      </w:r>
      <w:r>
        <w:rPr>
          <w:spacing w:val="-6"/>
          <w:sz w:val="22"/>
        </w:rPr>
        <w:t xml:space="preserve"> </w:t>
      </w:r>
      <w:r>
        <w:rPr>
          <w:spacing w:val="-2"/>
          <w:sz w:val="22"/>
        </w:rPr>
        <w:t>accuracy.</w:t>
      </w:r>
    </w:p>
    <w:p w14:paraId="7C430F4F">
      <w:pPr>
        <w:pStyle w:val="13"/>
        <w:numPr>
          <w:ilvl w:val="2"/>
          <w:numId w:val="12"/>
        </w:numPr>
        <w:tabs>
          <w:tab w:val="left" w:pos="1079"/>
        </w:tabs>
        <w:spacing w:before="127" w:after="0" w:line="240" w:lineRule="auto"/>
        <w:ind w:left="1079" w:right="0" w:hanging="359"/>
        <w:jc w:val="left"/>
        <w:rPr>
          <w:rFonts w:ascii="Arial MT" w:hAnsi="Arial MT"/>
          <w:sz w:val="22"/>
        </w:rPr>
      </w:pPr>
      <w:r>
        <w:rPr>
          <w:sz w:val="22"/>
        </w:rPr>
        <w:t>Confusion</w:t>
      </w:r>
      <w:r>
        <w:rPr>
          <w:spacing w:val="-9"/>
          <w:sz w:val="22"/>
        </w:rPr>
        <w:t xml:space="preserve"> </w:t>
      </w:r>
      <w:r>
        <w:rPr>
          <w:spacing w:val="-2"/>
          <w:sz w:val="22"/>
        </w:rPr>
        <w:t>matrix.</w:t>
      </w:r>
    </w:p>
    <w:p w14:paraId="79AE8438">
      <w:pPr>
        <w:pStyle w:val="13"/>
        <w:numPr>
          <w:ilvl w:val="2"/>
          <w:numId w:val="12"/>
        </w:numPr>
        <w:tabs>
          <w:tab w:val="left" w:pos="1079"/>
        </w:tabs>
        <w:spacing w:before="127" w:after="0" w:line="240" w:lineRule="auto"/>
        <w:ind w:left="1079" w:right="0" w:hanging="359"/>
        <w:jc w:val="left"/>
        <w:rPr>
          <w:rFonts w:ascii="Arial MT" w:hAnsi="Arial MT"/>
          <w:sz w:val="22"/>
        </w:rPr>
      </w:pPr>
      <w:r>
        <w:rPr>
          <w:sz w:val="22"/>
        </w:rPr>
        <w:t>Language</w:t>
      </w:r>
      <w:r>
        <w:rPr>
          <w:spacing w:val="-11"/>
          <w:sz w:val="22"/>
        </w:rPr>
        <w:t xml:space="preserve"> </w:t>
      </w:r>
      <w:r>
        <w:rPr>
          <w:sz w:val="22"/>
        </w:rPr>
        <w:t>identification</w:t>
      </w:r>
      <w:r>
        <w:rPr>
          <w:spacing w:val="-11"/>
          <w:sz w:val="22"/>
        </w:rPr>
        <w:t xml:space="preserve"> </w:t>
      </w:r>
      <w:r>
        <w:rPr>
          <w:spacing w:val="-2"/>
          <w:sz w:val="22"/>
        </w:rPr>
        <w:t>accuracy.</w:t>
      </w:r>
    </w:p>
    <w:p w14:paraId="694DAA03">
      <w:pPr>
        <w:pStyle w:val="13"/>
        <w:numPr>
          <w:ilvl w:val="2"/>
          <w:numId w:val="12"/>
        </w:numPr>
        <w:tabs>
          <w:tab w:val="left" w:pos="1079"/>
        </w:tabs>
        <w:spacing w:before="127" w:after="0" w:line="240" w:lineRule="auto"/>
        <w:ind w:left="1079" w:right="0" w:hanging="359"/>
        <w:jc w:val="left"/>
        <w:rPr>
          <w:rFonts w:ascii="Arial MT" w:hAnsi="Arial MT"/>
          <w:sz w:val="22"/>
        </w:rPr>
      </w:pPr>
      <w:r>
        <w:rPr>
          <w:spacing w:val="-2"/>
          <w:sz w:val="22"/>
        </w:rPr>
        <w:t>Translation</w:t>
      </w:r>
      <w:r>
        <w:rPr>
          <w:spacing w:val="4"/>
          <w:sz w:val="22"/>
        </w:rPr>
        <w:t xml:space="preserve"> </w:t>
      </w:r>
      <w:r>
        <w:rPr>
          <w:spacing w:val="-2"/>
          <w:sz w:val="22"/>
        </w:rPr>
        <w:t>examples.</w:t>
      </w:r>
    </w:p>
    <w:p w14:paraId="06CA3E1A">
      <w:pPr>
        <w:pStyle w:val="13"/>
        <w:numPr>
          <w:ilvl w:val="2"/>
          <w:numId w:val="12"/>
        </w:numPr>
        <w:tabs>
          <w:tab w:val="left" w:pos="1079"/>
        </w:tabs>
        <w:spacing w:before="127" w:after="0" w:line="240" w:lineRule="auto"/>
        <w:ind w:left="1079" w:right="0" w:hanging="359"/>
        <w:jc w:val="left"/>
        <w:rPr>
          <w:rFonts w:ascii="Arial MT" w:hAnsi="Arial MT"/>
          <w:sz w:val="22"/>
        </w:rPr>
      </w:pPr>
      <w:r>
        <w:rPr>
          <w:sz w:val="22"/>
        </w:rPr>
        <w:t>Duplicate</w:t>
      </w:r>
      <w:r>
        <w:rPr>
          <w:spacing w:val="-10"/>
          <w:sz w:val="22"/>
        </w:rPr>
        <w:t xml:space="preserve"> </w:t>
      </w:r>
      <w:r>
        <w:rPr>
          <w:sz w:val="22"/>
        </w:rPr>
        <w:t>similarity</w:t>
      </w:r>
      <w:r>
        <w:rPr>
          <w:spacing w:val="-9"/>
          <w:sz w:val="22"/>
        </w:rPr>
        <w:t xml:space="preserve"> </w:t>
      </w:r>
      <w:r>
        <w:rPr>
          <w:spacing w:val="-2"/>
          <w:sz w:val="22"/>
        </w:rPr>
        <w:t>scores.</w:t>
      </w:r>
    </w:p>
    <w:p w14:paraId="43B5CCD6">
      <w:pPr>
        <w:pStyle w:val="13"/>
        <w:numPr>
          <w:ilvl w:val="2"/>
          <w:numId w:val="12"/>
        </w:numPr>
        <w:tabs>
          <w:tab w:val="left" w:pos="1079"/>
        </w:tabs>
        <w:spacing w:before="127" w:after="0" w:line="240" w:lineRule="auto"/>
        <w:ind w:left="1079" w:right="0" w:hanging="359"/>
        <w:jc w:val="left"/>
        <w:rPr>
          <w:rFonts w:ascii="Arial MT" w:hAnsi="Arial MT"/>
          <w:sz w:val="22"/>
        </w:rPr>
      </w:pPr>
      <w:r>
        <w:rPr>
          <w:spacing w:val="-4"/>
          <w:sz w:val="22"/>
        </w:rPr>
        <w:t>BART-generated</w:t>
      </w:r>
      <w:r>
        <w:rPr>
          <w:spacing w:val="9"/>
          <w:sz w:val="22"/>
        </w:rPr>
        <w:t xml:space="preserve"> </w:t>
      </w:r>
      <w:r>
        <w:rPr>
          <w:spacing w:val="-4"/>
          <w:sz w:val="22"/>
        </w:rPr>
        <w:t>summaries.</w:t>
      </w:r>
    </w:p>
    <w:p w14:paraId="31B489D1">
      <w:pPr>
        <w:pStyle w:val="13"/>
        <w:numPr>
          <w:ilvl w:val="2"/>
          <w:numId w:val="12"/>
        </w:numPr>
        <w:tabs>
          <w:tab w:val="left" w:pos="1079"/>
        </w:tabs>
        <w:spacing w:before="127" w:after="0" w:line="240" w:lineRule="auto"/>
        <w:ind w:left="1079" w:right="0" w:hanging="359"/>
        <w:jc w:val="left"/>
        <w:rPr>
          <w:rFonts w:ascii="Arial MT" w:hAnsi="Arial MT"/>
          <w:sz w:val="22"/>
        </w:rPr>
      </w:pPr>
      <w:r>
        <w:rPr>
          <w:spacing w:val="-2"/>
          <w:sz w:val="22"/>
        </w:rPr>
        <w:t>Average</w:t>
      </w:r>
      <w:r>
        <w:rPr>
          <w:spacing w:val="5"/>
          <w:sz w:val="22"/>
        </w:rPr>
        <w:t xml:space="preserve"> </w:t>
      </w:r>
      <w:r>
        <w:rPr>
          <w:spacing w:val="-2"/>
          <w:sz w:val="22"/>
        </w:rPr>
        <w:t>complaint-processing</w:t>
      </w:r>
      <w:r>
        <w:rPr>
          <w:spacing w:val="6"/>
          <w:sz w:val="22"/>
        </w:rPr>
        <w:t xml:space="preserve"> </w:t>
      </w:r>
      <w:r>
        <w:rPr>
          <w:spacing w:val="-2"/>
          <w:sz w:val="22"/>
        </w:rPr>
        <w:t>time.</w:t>
      </w:r>
    </w:p>
    <w:p w14:paraId="49E44983">
      <w:pPr>
        <w:pStyle w:val="11"/>
        <w:spacing w:before="154"/>
        <w:rPr>
          <w:sz w:val="22"/>
        </w:rPr>
      </w:pPr>
    </w:p>
    <w:p w14:paraId="22D72940">
      <w:pPr>
        <w:pStyle w:val="6"/>
      </w:pPr>
      <w:bookmarkStart w:id="142" w:name="Example Result Format "/>
      <w:bookmarkEnd w:id="142"/>
      <w:r>
        <w:t>Example</w:t>
      </w:r>
      <w:r>
        <w:rPr>
          <w:spacing w:val="-7"/>
        </w:rPr>
        <w:t xml:space="preserve"> </w:t>
      </w:r>
      <w:r>
        <w:t>Result</w:t>
      </w:r>
      <w:r>
        <w:rPr>
          <w:spacing w:val="-6"/>
        </w:rPr>
        <w:t xml:space="preserve"> </w:t>
      </w:r>
      <w:r>
        <w:rPr>
          <w:spacing w:val="-2"/>
        </w:rPr>
        <w:t>Format</w:t>
      </w:r>
    </w:p>
    <w:p w14:paraId="35FB4782">
      <w:pPr>
        <w:pStyle w:val="11"/>
        <w:spacing w:before="114"/>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66"/>
        <w:gridCol w:w="1910"/>
        <w:gridCol w:w="2514"/>
      </w:tblGrid>
      <w:tr w14:paraId="2E2BF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6" w:hRule="atLeast"/>
        </w:trPr>
        <w:tc>
          <w:tcPr>
            <w:tcW w:w="2566" w:type="dxa"/>
          </w:tcPr>
          <w:p w14:paraId="77198B48">
            <w:pPr>
              <w:pStyle w:val="14"/>
              <w:spacing w:before="0" w:line="244" w:lineRule="exact"/>
              <w:ind w:left="54"/>
              <w:jc w:val="center"/>
              <w:rPr>
                <w:b/>
                <w:sz w:val="22"/>
              </w:rPr>
            </w:pPr>
            <w:r>
              <w:rPr>
                <w:b/>
                <w:spacing w:val="-2"/>
                <w:sz w:val="22"/>
              </w:rPr>
              <w:t>Module</w:t>
            </w:r>
          </w:p>
        </w:tc>
        <w:tc>
          <w:tcPr>
            <w:tcW w:w="1910" w:type="dxa"/>
          </w:tcPr>
          <w:p w14:paraId="06D1708A">
            <w:pPr>
              <w:pStyle w:val="14"/>
              <w:spacing w:before="0" w:line="244" w:lineRule="exact"/>
              <w:ind w:left="558"/>
              <w:rPr>
                <w:b/>
                <w:sz w:val="22"/>
              </w:rPr>
            </w:pPr>
            <w:r>
              <w:rPr>
                <w:b/>
                <w:spacing w:val="-2"/>
                <w:sz w:val="22"/>
              </w:rPr>
              <w:t>Algorithm</w:t>
            </w:r>
          </w:p>
        </w:tc>
        <w:tc>
          <w:tcPr>
            <w:tcW w:w="2514" w:type="dxa"/>
          </w:tcPr>
          <w:p w14:paraId="7FAFBB9F">
            <w:pPr>
              <w:pStyle w:val="14"/>
              <w:spacing w:before="0" w:line="244" w:lineRule="exact"/>
              <w:ind w:left="628"/>
              <w:rPr>
                <w:b/>
                <w:sz w:val="22"/>
              </w:rPr>
            </w:pPr>
            <w:r>
              <w:rPr>
                <w:b/>
                <w:sz w:val="22"/>
              </w:rPr>
              <w:t>Expected</w:t>
            </w:r>
            <w:r>
              <w:rPr>
                <w:b/>
                <w:spacing w:val="-8"/>
                <w:sz w:val="22"/>
              </w:rPr>
              <w:t xml:space="preserve"> </w:t>
            </w:r>
            <w:r>
              <w:rPr>
                <w:b/>
                <w:spacing w:val="-2"/>
                <w:sz w:val="22"/>
              </w:rPr>
              <w:t>Output</w:t>
            </w:r>
          </w:p>
        </w:tc>
      </w:tr>
      <w:tr w14:paraId="4556C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2566" w:type="dxa"/>
          </w:tcPr>
          <w:p w14:paraId="392EF61F">
            <w:pPr>
              <w:pStyle w:val="14"/>
              <w:spacing w:before="163"/>
              <w:rPr>
                <w:sz w:val="22"/>
              </w:rPr>
            </w:pPr>
            <w:r>
              <w:rPr>
                <w:sz w:val="22"/>
              </w:rPr>
              <w:t>Language</w:t>
            </w:r>
            <w:r>
              <w:rPr>
                <w:spacing w:val="-8"/>
                <w:sz w:val="22"/>
              </w:rPr>
              <w:t xml:space="preserve"> </w:t>
            </w:r>
            <w:r>
              <w:rPr>
                <w:spacing w:val="-2"/>
                <w:sz w:val="22"/>
              </w:rPr>
              <w:t>Detection</w:t>
            </w:r>
          </w:p>
        </w:tc>
        <w:tc>
          <w:tcPr>
            <w:tcW w:w="1910" w:type="dxa"/>
          </w:tcPr>
          <w:p w14:paraId="224D5531">
            <w:pPr>
              <w:pStyle w:val="14"/>
              <w:spacing w:before="163"/>
              <w:ind w:left="213"/>
              <w:rPr>
                <w:sz w:val="22"/>
              </w:rPr>
            </w:pPr>
            <w:r>
              <w:rPr>
                <w:spacing w:val="-2"/>
                <w:sz w:val="22"/>
              </w:rPr>
              <w:t>FastText</w:t>
            </w:r>
          </w:p>
        </w:tc>
        <w:tc>
          <w:tcPr>
            <w:tcW w:w="2514" w:type="dxa"/>
          </w:tcPr>
          <w:p w14:paraId="3CE55154">
            <w:pPr>
              <w:pStyle w:val="14"/>
              <w:spacing w:before="163"/>
              <w:ind w:left="178"/>
              <w:rPr>
                <w:sz w:val="22"/>
              </w:rPr>
            </w:pPr>
            <w:r>
              <w:rPr>
                <w:sz w:val="22"/>
              </w:rPr>
              <w:t>Detected</w:t>
            </w:r>
            <w:r>
              <w:rPr>
                <w:spacing w:val="-8"/>
                <w:sz w:val="22"/>
              </w:rPr>
              <w:t xml:space="preserve"> </w:t>
            </w:r>
            <w:r>
              <w:rPr>
                <w:spacing w:val="-2"/>
                <w:sz w:val="22"/>
              </w:rPr>
              <w:t>language</w:t>
            </w:r>
          </w:p>
        </w:tc>
      </w:tr>
      <w:tr w14:paraId="03247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2566" w:type="dxa"/>
          </w:tcPr>
          <w:p w14:paraId="3A21E423">
            <w:pPr>
              <w:pStyle w:val="14"/>
              <w:spacing w:before="163"/>
              <w:rPr>
                <w:sz w:val="22"/>
              </w:rPr>
            </w:pPr>
            <w:r>
              <w:rPr>
                <w:spacing w:val="-2"/>
                <w:sz w:val="22"/>
              </w:rPr>
              <w:t>Translation</w:t>
            </w:r>
          </w:p>
        </w:tc>
        <w:tc>
          <w:tcPr>
            <w:tcW w:w="1910" w:type="dxa"/>
          </w:tcPr>
          <w:p w14:paraId="4014C3F1">
            <w:pPr>
              <w:pStyle w:val="14"/>
              <w:spacing w:before="163"/>
              <w:ind w:left="213"/>
              <w:rPr>
                <w:sz w:val="22"/>
              </w:rPr>
            </w:pPr>
            <w:r>
              <w:rPr>
                <w:spacing w:val="-4"/>
                <w:sz w:val="22"/>
              </w:rPr>
              <w:t>NLLB</w:t>
            </w:r>
          </w:p>
        </w:tc>
        <w:tc>
          <w:tcPr>
            <w:tcW w:w="2514" w:type="dxa"/>
          </w:tcPr>
          <w:p w14:paraId="390AE810">
            <w:pPr>
              <w:pStyle w:val="14"/>
              <w:spacing w:before="163"/>
              <w:ind w:left="178"/>
              <w:rPr>
                <w:sz w:val="22"/>
              </w:rPr>
            </w:pPr>
            <w:r>
              <w:rPr>
                <w:sz w:val="22"/>
              </w:rPr>
              <w:t>English</w:t>
            </w:r>
            <w:r>
              <w:rPr>
                <w:spacing w:val="-7"/>
                <w:sz w:val="22"/>
              </w:rPr>
              <w:t xml:space="preserve"> </w:t>
            </w:r>
            <w:r>
              <w:rPr>
                <w:spacing w:val="-2"/>
                <w:sz w:val="22"/>
              </w:rPr>
              <w:t>complaint</w:t>
            </w:r>
          </w:p>
        </w:tc>
      </w:tr>
      <w:tr w14:paraId="2685A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2566" w:type="dxa"/>
          </w:tcPr>
          <w:p w14:paraId="56BC0234">
            <w:pPr>
              <w:pStyle w:val="14"/>
              <w:spacing w:before="163"/>
              <w:rPr>
                <w:sz w:val="22"/>
              </w:rPr>
            </w:pPr>
            <w:r>
              <w:rPr>
                <w:sz w:val="22"/>
              </w:rPr>
              <w:t>Department</w:t>
            </w:r>
            <w:r>
              <w:rPr>
                <w:spacing w:val="-10"/>
                <w:sz w:val="22"/>
              </w:rPr>
              <w:t xml:space="preserve"> </w:t>
            </w:r>
            <w:r>
              <w:rPr>
                <w:spacing w:val="-2"/>
                <w:sz w:val="22"/>
              </w:rPr>
              <w:t>Classification</w:t>
            </w:r>
          </w:p>
        </w:tc>
        <w:tc>
          <w:tcPr>
            <w:tcW w:w="1910" w:type="dxa"/>
          </w:tcPr>
          <w:p w14:paraId="39400295">
            <w:pPr>
              <w:pStyle w:val="14"/>
              <w:spacing w:before="163"/>
              <w:ind w:left="213"/>
              <w:rPr>
                <w:sz w:val="22"/>
              </w:rPr>
            </w:pPr>
            <w:r>
              <w:rPr>
                <w:spacing w:val="-4"/>
                <w:sz w:val="22"/>
              </w:rPr>
              <w:t>BERT</w:t>
            </w:r>
          </w:p>
        </w:tc>
        <w:tc>
          <w:tcPr>
            <w:tcW w:w="2514" w:type="dxa"/>
          </w:tcPr>
          <w:p w14:paraId="2BE3D67E">
            <w:pPr>
              <w:pStyle w:val="14"/>
              <w:spacing w:before="163"/>
              <w:ind w:left="178"/>
              <w:rPr>
                <w:sz w:val="22"/>
              </w:rPr>
            </w:pPr>
            <w:r>
              <w:rPr>
                <w:sz w:val="22"/>
              </w:rPr>
              <w:t>Department</w:t>
            </w:r>
            <w:r>
              <w:rPr>
                <w:spacing w:val="-10"/>
                <w:sz w:val="22"/>
              </w:rPr>
              <w:t xml:space="preserve"> </w:t>
            </w:r>
            <w:r>
              <w:rPr>
                <w:spacing w:val="-4"/>
                <w:sz w:val="22"/>
              </w:rPr>
              <w:t>name</w:t>
            </w:r>
          </w:p>
        </w:tc>
      </w:tr>
      <w:tr w14:paraId="31881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2566" w:type="dxa"/>
          </w:tcPr>
          <w:p w14:paraId="59368977">
            <w:pPr>
              <w:pStyle w:val="14"/>
              <w:spacing w:before="163"/>
              <w:rPr>
                <w:sz w:val="22"/>
              </w:rPr>
            </w:pPr>
            <w:r>
              <w:rPr>
                <w:sz w:val="22"/>
              </w:rPr>
              <w:t>Priority</w:t>
            </w:r>
            <w:r>
              <w:rPr>
                <w:spacing w:val="-8"/>
                <w:sz w:val="22"/>
              </w:rPr>
              <w:t xml:space="preserve"> </w:t>
            </w:r>
            <w:r>
              <w:rPr>
                <w:spacing w:val="-2"/>
                <w:sz w:val="22"/>
              </w:rPr>
              <w:t>Classification</w:t>
            </w:r>
          </w:p>
        </w:tc>
        <w:tc>
          <w:tcPr>
            <w:tcW w:w="1910" w:type="dxa"/>
          </w:tcPr>
          <w:p w14:paraId="55E55019">
            <w:pPr>
              <w:pStyle w:val="14"/>
              <w:spacing w:before="163"/>
              <w:ind w:left="213"/>
              <w:rPr>
                <w:sz w:val="22"/>
              </w:rPr>
            </w:pPr>
            <w:r>
              <w:rPr>
                <w:sz w:val="22"/>
              </w:rPr>
              <w:t>Random</w:t>
            </w:r>
            <w:r>
              <w:rPr>
                <w:spacing w:val="-6"/>
                <w:sz w:val="22"/>
              </w:rPr>
              <w:t xml:space="preserve"> </w:t>
            </w:r>
            <w:r>
              <w:rPr>
                <w:spacing w:val="-2"/>
                <w:sz w:val="22"/>
              </w:rPr>
              <w:t>Forest</w:t>
            </w:r>
          </w:p>
        </w:tc>
        <w:tc>
          <w:tcPr>
            <w:tcW w:w="2514" w:type="dxa"/>
          </w:tcPr>
          <w:p w14:paraId="771E4E7F">
            <w:pPr>
              <w:pStyle w:val="14"/>
              <w:spacing w:before="163"/>
              <w:ind w:left="178"/>
              <w:rPr>
                <w:sz w:val="22"/>
              </w:rPr>
            </w:pPr>
            <w:r>
              <w:rPr>
                <w:sz w:val="22"/>
              </w:rPr>
              <w:t>Priority</w:t>
            </w:r>
            <w:r>
              <w:rPr>
                <w:spacing w:val="-8"/>
                <w:sz w:val="22"/>
              </w:rPr>
              <w:t xml:space="preserve"> </w:t>
            </w:r>
            <w:r>
              <w:rPr>
                <w:spacing w:val="-2"/>
                <w:sz w:val="22"/>
              </w:rPr>
              <w:t>level</w:t>
            </w:r>
          </w:p>
        </w:tc>
      </w:tr>
      <w:tr w14:paraId="01E85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2566" w:type="dxa"/>
          </w:tcPr>
          <w:p w14:paraId="3D9B7708">
            <w:pPr>
              <w:pStyle w:val="14"/>
              <w:spacing w:before="163"/>
              <w:rPr>
                <w:sz w:val="22"/>
              </w:rPr>
            </w:pPr>
            <w:r>
              <w:rPr>
                <w:sz w:val="22"/>
              </w:rPr>
              <w:t>Duplicate</w:t>
            </w:r>
            <w:r>
              <w:rPr>
                <w:spacing w:val="-9"/>
                <w:sz w:val="22"/>
              </w:rPr>
              <w:t xml:space="preserve"> </w:t>
            </w:r>
            <w:r>
              <w:rPr>
                <w:spacing w:val="-2"/>
                <w:sz w:val="22"/>
              </w:rPr>
              <w:t>Detection</w:t>
            </w:r>
          </w:p>
        </w:tc>
        <w:tc>
          <w:tcPr>
            <w:tcW w:w="1910" w:type="dxa"/>
          </w:tcPr>
          <w:p w14:paraId="2C8EE9EC">
            <w:pPr>
              <w:pStyle w:val="14"/>
              <w:spacing w:before="163"/>
              <w:ind w:left="213"/>
              <w:rPr>
                <w:sz w:val="22"/>
              </w:rPr>
            </w:pPr>
            <w:r>
              <w:rPr>
                <w:sz w:val="22"/>
              </w:rPr>
              <w:t>SBERT</w:t>
            </w:r>
            <w:r>
              <w:rPr>
                <w:spacing w:val="-10"/>
                <w:sz w:val="22"/>
              </w:rPr>
              <w:t xml:space="preserve"> </w:t>
            </w:r>
            <w:r>
              <w:rPr>
                <w:sz w:val="22"/>
              </w:rPr>
              <w:t>+</w:t>
            </w:r>
            <w:r>
              <w:rPr>
                <w:spacing w:val="-9"/>
                <w:sz w:val="22"/>
              </w:rPr>
              <w:t xml:space="preserve"> </w:t>
            </w:r>
            <w:r>
              <w:rPr>
                <w:spacing w:val="-2"/>
                <w:sz w:val="22"/>
              </w:rPr>
              <w:t>Cosine</w:t>
            </w:r>
          </w:p>
        </w:tc>
        <w:tc>
          <w:tcPr>
            <w:tcW w:w="2514" w:type="dxa"/>
          </w:tcPr>
          <w:p w14:paraId="5B990172">
            <w:pPr>
              <w:pStyle w:val="14"/>
              <w:spacing w:before="163"/>
              <w:ind w:left="178"/>
              <w:rPr>
                <w:sz w:val="22"/>
              </w:rPr>
            </w:pPr>
            <w:r>
              <w:rPr>
                <w:sz w:val="22"/>
              </w:rPr>
              <w:t>Similarity</w:t>
            </w:r>
            <w:r>
              <w:rPr>
                <w:spacing w:val="-10"/>
                <w:sz w:val="22"/>
              </w:rPr>
              <w:t xml:space="preserve"> </w:t>
            </w:r>
            <w:r>
              <w:rPr>
                <w:spacing w:val="-2"/>
                <w:sz w:val="22"/>
              </w:rPr>
              <w:t>score</w:t>
            </w:r>
          </w:p>
        </w:tc>
      </w:tr>
      <w:tr w14:paraId="19289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6" w:hRule="atLeast"/>
        </w:trPr>
        <w:tc>
          <w:tcPr>
            <w:tcW w:w="2566" w:type="dxa"/>
          </w:tcPr>
          <w:p w14:paraId="7ADE9180">
            <w:pPr>
              <w:pStyle w:val="14"/>
              <w:spacing w:before="163" w:line="233" w:lineRule="exact"/>
              <w:rPr>
                <w:sz w:val="22"/>
              </w:rPr>
            </w:pPr>
            <w:r>
              <w:rPr>
                <w:spacing w:val="-2"/>
                <w:sz w:val="22"/>
              </w:rPr>
              <w:t>Summarization</w:t>
            </w:r>
          </w:p>
        </w:tc>
        <w:tc>
          <w:tcPr>
            <w:tcW w:w="1910" w:type="dxa"/>
          </w:tcPr>
          <w:p w14:paraId="3DCA2010">
            <w:pPr>
              <w:pStyle w:val="14"/>
              <w:spacing w:before="163" w:line="233" w:lineRule="exact"/>
              <w:ind w:left="213"/>
              <w:rPr>
                <w:sz w:val="22"/>
              </w:rPr>
            </w:pPr>
            <w:r>
              <w:rPr>
                <w:spacing w:val="-4"/>
                <w:sz w:val="22"/>
              </w:rPr>
              <w:t>BART</w:t>
            </w:r>
          </w:p>
        </w:tc>
        <w:tc>
          <w:tcPr>
            <w:tcW w:w="2514" w:type="dxa"/>
          </w:tcPr>
          <w:p w14:paraId="7B2FAC83">
            <w:pPr>
              <w:pStyle w:val="14"/>
              <w:spacing w:before="163" w:line="233" w:lineRule="exact"/>
              <w:ind w:left="178"/>
              <w:rPr>
                <w:sz w:val="22"/>
              </w:rPr>
            </w:pPr>
            <w:r>
              <w:rPr>
                <w:sz w:val="22"/>
              </w:rPr>
              <w:t>Short</w:t>
            </w:r>
            <w:r>
              <w:rPr>
                <w:spacing w:val="-7"/>
                <w:sz w:val="22"/>
              </w:rPr>
              <w:t xml:space="preserve"> </w:t>
            </w:r>
            <w:r>
              <w:rPr>
                <w:sz w:val="22"/>
              </w:rPr>
              <w:t>complaint</w:t>
            </w:r>
            <w:r>
              <w:rPr>
                <w:spacing w:val="-7"/>
                <w:sz w:val="22"/>
              </w:rPr>
              <w:t xml:space="preserve"> </w:t>
            </w:r>
            <w:r>
              <w:rPr>
                <w:spacing w:val="-2"/>
                <w:sz w:val="22"/>
              </w:rPr>
              <w:t>summary</w:t>
            </w:r>
          </w:p>
        </w:tc>
      </w:tr>
    </w:tbl>
    <w:p w14:paraId="7E3D509F">
      <w:pPr>
        <w:pStyle w:val="11"/>
        <w:rPr>
          <w:b/>
          <w:sz w:val="26"/>
        </w:rPr>
      </w:pPr>
    </w:p>
    <w:p w14:paraId="1E9D0899">
      <w:pPr>
        <w:pStyle w:val="11"/>
        <w:rPr>
          <w:b/>
          <w:sz w:val="26"/>
        </w:rPr>
      </w:pPr>
    </w:p>
    <w:p w14:paraId="7899A8E3">
      <w:pPr>
        <w:pStyle w:val="11"/>
        <w:rPr>
          <w:b/>
          <w:sz w:val="26"/>
        </w:rPr>
      </w:pPr>
    </w:p>
    <w:p w14:paraId="6CF730E2">
      <w:pPr>
        <w:pStyle w:val="11"/>
        <w:spacing w:before="241"/>
        <w:rPr>
          <w:b/>
          <w:sz w:val="26"/>
        </w:rPr>
      </w:pPr>
    </w:p>
    <w:p w14:paraId="5A6B6B84">
      <w:pPr>
        <w:pStyle w:val="5"/>
        <w:numPr>
          <w:ilvl w:val="1"/>
          <w:numId w:val="12"/>
        </w:numPr>
        <w:tabs>
          <w:tab w:val="left" w:pos="777"/>
        </w:tabs>
        <w:spacing w:before="1" w:after="0" w:line="240" w:lineRule="auto"/>
        <w:ind w:left="777" w:right="0" w:hanging="417"/>
        <w:jc w:val="left"/>
      </w:pPr>
      <w:bookmarkStart w:id="143" w:name="4.5 Data Analysis &amp; Engineering Judgment"/>
      <w:bookmarkEnd w:id="143"/>
      <w:bookmarkStart w:id="144" w:name=" "/>
      <w:bookmarkEnd w:id="144"/>
      <w:r>
        <w:t>Data</w:t>
      </w:r>
      <w:r>
        <w:rPr>
          <w:spacing w:val="-6"/>
        </w:rPr>
        <w:t xml:space="preserve"> </w:t>
      </w:r>
      <w:r>
        <w:t>Analysis</w:t>
      </w:r>
      <w:r>
        <w:rPr>
          <w:spacing w:val="-6"/>
        </w:rPr>
        <w:t xml:space="preserve"> </w:t>
      </w:r>
      <w:r>
        <w:t>&amp;</w:t>
      </w:r>
      <w:r>
        <w:rPr>
          <w:spacing w:val="-6"/>
        </w:rPr>
        <w:t xml:space="preserve"> </w:t>
      </w:r>
      <w:r>
        <w:t>Engineering</w:t>
      </w:r>
      <w:r>
        <w:rPr>
          <w:spacing w:val="-6"/>
        </w:rPr>
        <w:t xml:space="preserve"> </w:t>
      </w:r>
      <w:r>
        <w:rPr>
          <w:spacing w:val="-2"/>
        </w:rPr>
        <w:t>Judgment</w:t>
      </w:r>
    </w:p>
    <w:p w14:paraId="7AFA1667">
      <w:pPr>
        <w:pStyle w:val="5"/>
        <w:spacing w:after="0" w:line="240" w:lineRule="auto"/>
        <w:jc w:val="left"/>
        <w:sectPr>
          <w:pgSz w:w="12240" w:h="15840"/>
          <w:pgMar w:top="1380" w:right="720" w:bottom="1000" w:left="1080" w:header="0" w:footer="804" w:gutter="0"/>
          <w:cols w:space="720" w:num="1"/>
        </w:sectPr>
      </w:pPr>
    </w:p>
    <w:p w14:paraId="4F7093D3">
      <w:pPr>
        <w:pStyle w:val="11"/>
        <w:spacing w:before="60" w:line="360" w:lineRule="auto"/>
        <w:ind w:left="360" w:right="220"/>
      </w:pPr>
      <w:r>
        <w:t>The</w:t>
      </w:r>
      <w:r>
        <w:rPr>
          <w:spacing w:val="40"/>
        </w:rPr>
        <w:t xml:space="preserve"> </w:t>
      </w:r>
      <w:r>
        <w:t>performance</w:t>
      </w:r>
      <w:r>
        <w:rPr>
          <w:spacing w:val="40"/>
        </w:rPr>
        <w:t xml:space="preserve"> </w:t>
      </w:r>
      <w:r>
        <w:t>of</w:t>
      </w:r>
      <w:r>
        <w:rPr>
          <w:spacing w:val="40"/>
        </w:rPr>
        <w:t xml:space="preserve"> </w:t>
      </w:r>
      <w:r>
        <w:t>the</w:t>
      </w:r>
      <w:r>
        <w:rPr>
          <w:spacing w:val="40"/>
        </w:rPr>
        <w:t xml:space="preserve"> </w:t>
      </w:r>
      <w:r>
        <w:t>system</w:t>
      </w:r>
      <w:r>
        <w:rPr>
          <w:spacing w:val="40"/>
        </w:rPr>
        <w:t xml:space="preserve"> </w:t>
      </w:r>
      <w:r>
        <w:t>can</w:t>
      </w:r>
      <w:r>
        <w:rPr>
          <w:spacing w:val="40"/>
        </w:rPr>
        <w:t xml:space="preserve"> </w:t>
      </w:r>
      <w:r>
        <w:t>be</w:t>
      </w:r>
      <w:r>
        <w:rPr>
          <w:spacing w:val="40"/>
        </w:rPr>
        <w:t xml:space="preserve"> </w:t>
      </w:r>
      <w:r>
        <w:t>evaluated</w:t>
      </w:r>
      <w:r>
        <w:rPr>
          <w:spacing w:val="40"/>
        </w:rPr>
        <w:t xml:space="preserve"> </w:t>
      </w:r>
      <w:r>
        <w:t>by</w:t>
      </w:r>
      <w:r>
        <w:rPr>
          <w:spacing w:val="40"/>
        </w:rPr>
        <w:t xml:space="preserve"> </w:t>
      </w:r>
      <w:r>
        <w:t>analyzing</w:t>
      </w:r>
      <w:r>
        <w:rPr>
          <w:spacing w:val="40"/>
        </w:rPr>
        <w:t xml:space="preserve"> </w:t>
      </w:r>
      <w:r>
        <w:t>the</w:t>
      </w:r>
      <w:r>
        <w:rPr>
          <w:spacing w:val="40"/>
        </w:rPr>
        <w:t xml:space="preserve"> </w:t>
      </w:r>
      <w:r>
        <w:t>output</w:t>
      </w:r>
      <w:r>
        <w:rPr>
          <w:spacing w:val="27"/>
        </w:rPr>
        <w:t xml:space="preserve"> </w:t>
      </w:r>
      <w:r>
        <w:t>of</w:t>
      </w:r>
      <w:r>
        <w:rPr>
          <w:spacing w:val="27"/>
        </w:rPr>
        <w:t xml:space="preserve"> </w:t>
      </w:r>
      <w:r>
        <w:t>individual</w:t>
      </w:r>
      <w:r>
        <w:rPr>
          <w:spacing w:val="27"/>
        </w:rPr>
        <w:t xml:space="preserve"> </w:t>
      </w:r>
      <w:r>
        <w:t xml:space="preserve">NLP </w:t>
      </w:r>
      <w:r>
        <w:rPr>
          <w:spacing w:val="-2"/>
        </w:rPr>
        <w:t>modules.</w:t>
      </w:r>
    </w:p>
    <w:p w14:paraId="6E014B2B">
      <w:pPr>
        <w:pStyle w:val="11"/>
        <w:spacing w:before="240" w:line="360" w:lineRule="auto"/>
        <w:ind w:left="360" w:right="220"/>
      </w:pPr>
      <w:r>
        <w:t>For</w:t>
      </w:r>
      <w:r>
        <w:rPr>
          <w:spacing w:val="38"/>
        </w:rPr>
        <w:t xml:space="preserve"> </w:t>
      </w:r>
      <w:r>
        <w:t>department</w:t>
      </w:r>
      <w:r>
        <w:rPr>
          <w:spacing w:val="38"/>
        </w:rPr>
        <w:t xml:space="preserve"> </w:t>
      </w:r>
      <w:r>
        <w:t>and priority classification, accuracy, precision, recall, F1-score, and confusion</w:t>
      </w:r>
      <w:r>
        <w:rPr>
          <w:spacing w:val="40"/>
        </w:rPr>
        <w:t xml:space="preserve"> </w:t>
      </w:r>
      <w:r>
        <w:t>matrices can be used.</w:t>
      </w:r>
    </w:p>
    <w:p w14:paraId="13CF138E">
      <w:pPr>
        <w:pStyle w:val="11"/>
        <w:spacing w:before="240" w:line="360" w:lineRule="auto"/>
        <w:ind w:left="360" w:right="720"/>
      </w:pPr>
      <w:r>
        <w:t>For</w:t>
      </w:r>
      <w:r>
        <w:rPr>
          <w:spacing w:val="80"/>
        </w:rPr>
        <w:t xml:space="preserve"> </w:t>
      </w:r>
      <w:r>
        <w:t>duplicate</w:t>
      </w:r>
      <w:r>
        <w:rPr>
          <w:spacing w:val="71"/>
        </w:rPr>
        <w:t xml:space="preserve"> </w:t>
      </w:r>
      <w:r>
        <w:t>detection,</w:t>
      </w:r>
      <w:r>
        <w:rPr>
          <w:spacing w:val="71"/>
        </w:rPr>
        <w:t xml:space="preserve"> </w:t>
      </w:r>
      <w:r>
        <w:t>similarity</w:t>
      </w:r>
      <w:r>
        <w:rPr>
          <w:spacing w:val="71"/>
        </w:rPr>
        <w:t xml:space="preserve"> </w:t>
      </w:r>
      <w:r>
        <w:t>scores</w:t>
      </w:r>
      <w:r>
        <w:rPr>
          <w:spacing w:val="71"/>
        </w:rPr>
        <w:t xml:space="preserve"> </w:t>
      </w:r>
      <w:r>
        <w:t>should</w:t>
      </w:r>
      <w:r>
        <w:rPr>
          <w:spacing w:val="71"/>
        </w:rPr>
        <w:t xml:space="preserve"> </w:t>
      </w:r>
      <w:r>
        <w:t>be</w:t>
      </w:r>
      <w:r>
        <w:rPr>
          <w:spacing w:val="71"/>
        </w:rPr>
        <w:t xml:space="preserve"> </w:t>
      </w:r>
      <w:r>
        <w:t>evaluated</w:t>
      </w:r>
      <w:r>
        <w:rPr>
          <w:spacing w:val="71"/>
        </w:rPr>
        <w:t xml:space="preserve"> </w:t>
      </w:r>
      <w:r>
        <w:t>using</w:t>
      </w:r>
      <w:r>
        <w:rPr>
          <w:spacing w:val="71"/>
        </w:rPr>
        <w:t xml:space="preserve"> </w:t>
      </w:r>
      <w:r>
        <w:t>known</w:t>
      </w:r>
      <w:r>
        <w:rPr>
          <w:spacing w:val="71"/>
        </w:rPr>
        <w:t xml:space="preserve"> </w:t>
      </w:r>
      <w:r>
        <w:t>duplicate</w:t>
      </w:r>
      <w:r>
        <w:rPr>
          <w:spacing w:val="71"/>
        </w:rPr>
        <w:t xml:space="preserve"> </w:t>
      </w:r>
      <w:r>
        <w:t>and non-duplicate complaint pairs.</w:t>
      </w:r>
    </w:p>
    <w:p w14:paraId="0C158C79">
      <w:pPr>
        <w:pStyle w:val="11"/>
        <w:spacing w:before="240" w:line="360" w:lineRule="auto"/>
        <w:ind w:left="360" w:right="220"/>
      </w:pPr>
      <w:r>
        <w:t>Translation</w:t>
      </w:r>
      <w:r>
        <w:rPr>
          <w:spacing w:val="70"/>
        </w:rPr>
        <w:t xml:space="preserve"> </w:t>
      </w:r>
      <w:r>
        <w:t>quality</w:t>
      </w:r>
      <w:r>
        <w:rPr>
          <w:spacing w:val="40"/>
        </w:rPr>
        <w:t xml:space="preserve"> </w:t>
      </w:r>
      <w:r>
        <w:t>can</w:t>
      </w:r>
      <w:r>
        <w:rPr>
          <w:spacing w:val="40"/>
        </w:rPr>
        <w:t xml:space="preserve"> </w:t>
      </w:r>
      <w:r>
        <w:t>be</w:t>
      </w:r>
      <w:r>
        <w:rPr>
          <w:spacing w:val="40"/>
        </w:rPr>
        <w:t xml:space="preserve"> </w:t>
      </w:r>
      <w:r>
        <w:t>evaluated</w:t>
      </w:r>
      <w:r>
        <w:rPr>
          <w:spacing w:val="40"/>
        </w:rPr>
        <w:t xml:space="preserve"> </w:t>
      </w:r>
      <w:r>
        <w:t>by</w:t>
      </w:r>
      <w:r>
        <w:rPr>
          <w:spacing w:val="40"/>
        </w:rPr>
        <w:t xml:space="preserve"> </w:t>
      </w:r>
      <w:r>
        <w:t>checking</w:t>
      </w:r>
      <w:r>
        <w:rPr>
          <w:spacing w:val="40"/>
        </w:rPr>
        <w:t xml:space="preserve"> </w:t>
      </w:r>
      <w:r>
        <w:t>whether</w:t>
      </w:r>
      <w:r>
        <w:rPr>
          <w:spacing w:val="40"/>
        </w:rPr>
        <w:t xml:space="preserve"> </w:t>
      </w:r>
      <w:r>
        <w:t>the</w:t>
      </w:r>
      <w:r>
        <w:rPr>
          <w:spacing w:val="40"/>
        </w:rPr>
        <w:t xml:space="preserve"> </w:t>
      </w:r>
      <w:r>
        <w:t>translated</w:t>
      </w:r>
      <w:r>
        <w:rPr>
          <w:spacing w:val="40"/>
        </w:rPr>
        <w:t xml:space="preserve"> </w:t>
      </w:r>
      <w:r>
        <w:t>text</w:t>
      </w:r>
      <w:r>
        <w:rPr>
          <w:spacing w:val="40"/>
        </w:rPr>
        <w:t xml:space="preserve"> </w:t>
      </w:r>
      <w:r>
        <w:t>preserves</w:t>
      </w:r>
      <w:r>
        <w:rPr>
          <w:spacing w:val="40"/>
        </w:rPr>
        <w:t xml:space="preserve"> </w:t>
      </w:r>
      <w:r>
        <w:t>the original complaint meaning.</w:t>
      </w:r>
    </w:p>
    <w:p w14:paraId="5B67E801">
      <w:pPr>
        <w:pStyle w:val="11"/>
        <w:spacing w:before="240" w:line="360" w:lineRule="auto"/>
        <w:ind w:left="360" w:right="220"/>
      </w:pPr>
      <w:r>
        <w:t>For</w:t>
      </w:r>
      <w:r>
        <w:rPr>
          <w:spacing w:val="80"/>
        </w:rPr>
        <w:t xml:space="preserve"> </w:t>
      </w:r>
      <w:r>
        <w:t>summarization,</w:t>
      </w:r>
      <w:r>
        <w:rPr>
          <w:spacing w:val="80"/>
        </w:rPr>
        <w:t xml:space="preserve"> </w:t>
      </w:r>
      <w:r>
        <w:t>generated</w:t>
      </w:r>
      <w:r>
        <w:rPr>
          <w:spacing w:val="80"/>
        </w:rPr>
        <w:t xml:space="preserve"> </w:t>
      </w:r>
      <w:r>
        <w:t>summaries</w:t>
      </w:r>
      <w:r>
        <w:rPr>
          <w:spacing w:val="80"/>
        </w:rPr>
        <w:t xml:space="preserve"> </w:t>
      </w:r>
      <w:r>
        <w:t>should</w:t>
      </w:r>
      <w:r>
        <w:rPr>
          <w:spacing w:val="80"/>
        </w:rPr>
        <w:t xml:space="preserve"> </w:t>
      </w:r>
      <w:r>
        <w:t>be</w:t>
      </w:r>
      <w:r>
        <w:rPr>
          <w:spacing w:val="80"/>
        </w:rPr>
        <w:t xml:space="preserve"> </w:t>
      </w:r>
      <w:r>
        <w:t>examined</w:t>
      </w:r>
      <w:r>
        <w:rPr>
          <w:spacing w:val="80"/>
        </w:rPr>
        <w:t xml:space="preserve"> </w:t>
      </w:r>
      <w:r>
        <w:t>for</w:t>
      </w:r>
      <w:r>
        <w:rPr>
          <w:spacing w:val="80"/>
        </w:rPr>
        <w:t xml:space="preserve"> </w:t>
      </w:r>
      <w:r>
        <w:t>clarity,</w:t>
      </w:r>
      <w:r>
        <w:rPr>
          <w:spacing w:val="80"/>
        </w:rPr>
        <w:t xml:space="preserve"> </w:t>
      </w:r>
      <w:r>
        <w:t>relevance,</w:t>
      </w:r>
      <w:r>
        <w:rPr>
          <w:spacing w:val="80"/>
        </w:rPr>
        <w:t xml:space="preserve"> </w:t>
      </w:r>
      <w:r>
        <w:t>and preservation of the original complaint issue.</w:t>
      </w:r>
    </w:p>
    <w:p w14:paraId="4A9751A1">
      <w:pPr>
        <w:pStyle w:val="11"/>
        <w:spacing w:before="240" w:line="360" w:lineRule="auto"/>
        <w:ind w:left="360" w:right="220"/>
      </w:pPr>
      <w:r>
        <w:t>Any</w:t>
      </w:r>
      <w:r>
        <w:rPr>
          <w:spacing w:val="71"/>
        </w:rPr>
        <w:t xml:space="preserve"> </w:t>
      </w:r>
      <w:r>
        <w:t>incorrectly</w:t>
      </w:r>
      <w:r>
        <w:rPr>
          <w:spacing w:val="71"/>
        </w:rPr>
        <w:t xml:space="preserve"> </w:t>
      </w:r>
      <w:r>
        <w:t>classified</w:t>
      </w:r>
      <w:r>
        <w:rPr>
          <w:spacing w:val="71"/>
        </w:rPr>
        <w:t xml:space="preserve"> </w:t>
      </w:r>
      <w:r>
        <w:t>complaints</w:t>
      </w:r>
      <w:r>
        <w:rPr>
          <w:spacing w:val="71"/>
        </w:rPr>
        <w:t xml:space="preserve"> </w:t>
      </w:r>
      <w:r>
        <w:t>should</w:t>
      </w:r>
      <w:r>
        <w:rPr>
          <w:spacing w:val="71"/>
        </w:rPr>
        <w:t xml:space="preserve"> </w:t>
      </w:r>
      <w:r>
        <w:t>be</w:t>
      </w:r>
      <w:r>
        <w:rPr>
          <w:spacing w:val="71"/>
        </w:rPr>
        <w:t xml:space="preserve"> </w:t>
      </w:r>
      <w:r>
        <w:t>analyzed</w:t>
      </w:r>
      <w:r>
        <w:rPr>
          <w:spacing w:val="71"/>
        </w:rPr>
        <w:t xml:space="preserve"> </w:t>
      </w:r>
      <w:r>
        <w:t>to</w:t>
      </w:r>
      <w:r>
        <w:rPr>
          <w:spacing w:val="40"/>
        </w:rPr>
        <w:t xml:space="preserve"> </w:t>
      </w:r>
      <w:r>
        <w:t>identify</w:t>
      </w:r>
      <w:r>
        <w:rPr>
          <w:spacing w:val="40"/>
        </w:rPr>
        <w:t xml:space="preserve"> </w:t>
      </w:r>
      <w:r>
        <w:t>ambiguous</w:t>
      </w:r>
      <w:r>
        <w:rPr>
          <w:spacing w:val="40"/>
        </w:rPr>
        <w:t xml:space="preserve"> </w:t>
      </w:r>
      <w:r>
        <w:t>language, insufficient training examples, translation errors, or closely related department categories.</w:t>
      </w:r>
    </w:p>
    <w:p w14:paraId="4A27EC65">
      <w:pPr>
        <w:pStyle w:val="11"/>
        <w:spacing w:before="84"/>
      </w:pPr>
    </w:p>
    <w:p w14:paraId="069DA49A">
      <w:pPr>
        <w:pStyle w:val="5"/>
        <w:numPr>
          <w:ilvl w:val="1"/>
          <w:numId w:val="12"/>
        </w:numPr>
        <w:tabs>
          <w:tab w:val="left" w:pos="777"/>
        </w:tabs>
        <w:spacing w:before="0" w:after="0" w:line="240" w:lineRule="auto"/>
        <w:ind w:left="777" w:right="0" w:hanging="417"/>
        <w:jc w:val="left"/>
      </w:pPr>
      <w:bookmarkStart w:id="145" w:name="4.6 Comparison with Existing Solutions &amp;"/>
      <w:bookmarkEnd w:id="145"/>
      <w:r>
        <w:t>Comparison</w:t>
      </w:r>
      <w:r>
        <w:rPr>
          <w:spacing w:val="-9"/>
        </w:rPr>
        <w:t xml:space="preserve"> </w:t>
      </w:r>
      <w:r>
        <w:t>with</w:t>
      </w:r>
      <w:r>
        <w:rPr>
          <w:spacing w:val="-6"/>
        </w:rPr>
        <w:t xml:space="preserve"> </w:t>
      </w:r>
      <w:r>
        <w:t>Existing</w:t>
      </w:r>
      <w:r>
        <w:rPr>
          <w:spacing w:val="-7"/>
        </w:rPr>
        <w:t xml:space="preserve"> </w:t>
      </w:r>
      <w:r>
        <w:t>Solutions</w:t>
      </w:r>
      <w:r>
        <w:rPr>
          <w:spacing w:val="-6"/>
        </w:rPr>
        <w:t xml:space="preserve"> </w:t>
      </w:r>
      <w:r>
        <w:t>&amp;</w:t>
      </w:r>
      <w:r>
        <w:rPr>
          <w:spacing w:val="-7"/>
        </w:rPr>
        <w:t xml:space="preserve"> </w:t>
      </w:r>
      <w:r>
        <w:t>Achievement</w:t>
      </w:r>
      <w:r>
        <w:rPr>
          <w:spacing w:val="-6"/>
        </w:rPr>
        <w:t xml:space="preserve"> </w:t>
      </w:r>
      <w:r>
        <w:t>of</w:t>
      </w:r>
      <w:r>
        <w:rPr>
          <w:spacing w:val="-6"/>
        </w:rPr>
        <w:t xml:space="preserve"> </w:t>
      </w:r>
      <w:r>
        <w:rPr>
          <w:spacing w:val="-2"/>
        </w:rPr>
        <w:t>Objectives</w:t>
      </w:r>
    </w:p>
    <w:p w14:paraId="73A52823">
      <w:pPr>
        <w:pStyle w:val="11"/>
        <w:spacing w:before="126"/>
        <w:rPr>
          <w:b/>
          <w:sz w:val="20"/>
        </w:rPr>
      </w:pPr>
    </w:p>
    <w:tbl>
      <w:tblPr>
        <w:tblStyle w:val="10"/>
        <w:tblW w:w="0" w:type="auto"/>
        <w:tblInd w:w="4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45"/>
        <w:gridCol w:w="2728"/>
        <w:gridCol w:w="2013"/>
      </w:tblGrid>
      <w:tr w14:paraId="24D03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2745" w:type="dxa"/>
          </w:tcPr>
          <w:p w14:paraId="36F2A37A">
            <w:pPr>
              <w:pStyle w:val="14"/>
              <w:spacing w:before="0" w:line="266" w:lineRule="exact"/>
              <w:ind w:left="854"/>
              <w:rPr>
                <w:b/>
                <w:sz w:val="24"/>
              </w:rPr>
            </w:pPr>
            <w:r>
              <w:rPr>
                <w:b/>
                <w:spacing w:val="-2"/>
                <w:sz w:val="24"/>
              </w:rPr>
              <w:t>Objective</w:t>
            </w:r>
          </w:p>
        </w:tc>
        <w:tc>
          <w:tcPr>
            <w:tcW w:w="2728" w:type="dxa"/>
          </w:tcPr>
          <w:p w14:paraId="3063E8F1">
            <w:pPr>
              <w:pStyle w:val="14"/>
              <w:spacing w:before="0" w:line="266" w:lineRule="exact"/>
              <w:ind w:left="903"/>
              <w:rPr>
                <w:b/>
                <w:sz w:val="24"/>
              </w:rPr>
            </w:pPr>
            <w:r>
              <w:rPr>
                <w:b/>
                <w:spacing w:val="-2"/>
                <w:sz w:val="24"/>
              </w:rPr>
              <w:t>Evidence</w:t>
            </w:r>
          </w:p>
        </w:tc>
        <w:tc>
          <w:tcPr>
            <w:tcW w:w="2013" w:type="dxa"/>
          </w:tcPr>
          <w:p w14:paraId="6C4B6610">
            <w:pPr>
              <w:pStyle w:val="14"/>
              <w:spacing w:before="0" w:line="266" w:lineRule="exact"/>
              <w:ind w:left="630"/>
              <w:rPr>
                <w:b/>
                <w:sz w:val="24"/>
              </w:rPr>
            </w:pPr>
            <w:r>
              <w:rPr>
                <w:b/>
                <w:spacing w:val="-2"/>
                <w:sz w:val="24"/>
              </w:rPr>
              <w:t>Achievement</w:t>
            </w:r>
          </w:p>
        </w:tc>
      </w:tr>
      <w:tr w14:paraId="3C186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45" w:type="dxa"/>
          </w:tcPr>
          <w:p w14:paraId="1DB8919E">
            <w:pPr>
              <w:pStyle w:val="14"/>
              <w:rPr>
                <w:sz w:val="24"/>
              </w:rPr>
            </w:pPr>
            <w:r>
              <w:rPr>
                <w:sz w:val="24"/>
              </w:rPr>
              <w:t xml:space="preserve">Detect complaint </w:t>
            </w:r>
            <w:r>
              <w:rPr>
                <w:spacing w:val="-2"/>
                <w:sz w:val="24"/>
              </w:rPr>
              <w:t>language</w:t>
            </w:r>
          </w:p>
        </w:tc>
        <w:tc>
          <w:tcPr>
            <w:tcW w:w="2728" w:type="dxa"/>
          </w:tcPr>
          <w:p w14:paraId="1506EEBC">
            <w:pPr>
              <w:pStyle w:val="14"/>
              <w:ind w:left="110"/>
              <w:rPr>
                <w:sz w:val="24"/>
              </w:rPr>
            </w:pPr>
            <w:r>
              <w:rPr>
                <w:spacing w:val="-2"/>
                <w:sz w:val="24"/>
              </w:rPr>
              <w:t>FastText</w:t>
            </w:r>
            <w:r>
              <w:rPr>
                <w:spacing w:val="-3"/>
                <w:sz w:val="24"/>
              </w:rPr>
              <w:t xml:space="preserve"> </w:t>
            </w:r>
            <w:r>
              <w:rPr>
                <w:spacing w:val="-2"/>
                <w:sz w:val="24"/>
              </w:rPr>
              <w:t>output</w:t>
            </w:r>
          </w:p>
        </w:tc>
        <w:tc>
          <w:tcPr>
            <w:tcW w:w="2013" w:type="dxa"/>
          </w:tcPr>
          <w:p w14:paraId="6F5235FF">
            <w:pPr>
              <w:pStyle w:val="14"/>
              <w:ind w:left="112"/>
              <w:rPr>
                <w:sz w:val="24"/>
              </w:rPr>
            </w:pPr>
            <w:r>
              <w:rPr>
                <w:sz w:val="24"/>
              </w:rPr>
              <w:t xml:space="preserve">Fully </w:t>
            </w:r>
            <w:r>
              <w:rPr>
                <w:spacing w:val="-2"/>
                <w:sz w:val="24"/>
              </w:rPr>
              <w:t>Achieved</w:t>
            </w:r>
          </w:p>
        </w:tc>
      </w:tr>
      <w:tr w14:paraId="28D97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45" w:type="dxa"/>
          </w:tcPr>
          <w:p w14:paraId="598B23DE">
            <w:pPr>
              <w:pStyle w:val="14"/>
              <w:rPr>
                <w:sz w:val="24"/>
              </w:rPr>
            </w:pPr>
            <w:r>
              <w:rPr>
                <w:sz w:val="24"/>
              </w:rPr>
              <w:t>Translate</w:t>
            </w:r>
            <w:r>
              <w:rPr>
                <w:spacing w:val="-9"/>
                <w:sz w:val="24"/>
              </w:rPr>
              <w:t xml:space="preserve"> </w:t>
            </w:r>
            <w:r>
              <w:rPr>
                <w:spacing w:val="-2"/>
                <w:sz w:val="24"/>
              </w:rPr>
              <w:t>complaint</w:t>
            </w:r>
          </w:p>
        </w:tc>
        <w:tc>
          <w:tcPr>
            <w:tcW w:w="2728" w:type="dxa"/>
          </w:tcPr>
          <w:p w14:paraId="1F3E6AAF">
            <w:pPr>
              <w:pStyle w:val="14"/>
              <w:ind w:left="110"/>
              <w:rPr>
                <w:sz w:val="24"/>
              </w:rPr>
            </w:pPr>
            <w:r>
              <w:rPr>
                <w:sz w:val="24"/>
              </w:rPr>
              <w:t xml:space="preserve">NLLB </w:t>
            </w:r>
            <w:r>
              <w:rPr>
                <w:spacing w:val="-2"/>
                <w:sz w:val="24"/>
              </w:rPr>
              <w:t>output</w:t>
            </w:r>
          </w:p>
        </w:tc>
        <w:tc>
          <w:tcPr>
            <w:tcW w:w="2013" w:type="dxa"/>
          </w:tcPr>
          <w:p w14:paraId="21EAB092">
            <w:pPr>
              <w:pStyle w:val="14"/>
              <w:ind w:left="112"/>
              <w:rPr>
                <w:sz w:val="24"/>
              </w:rPr>
            </w:pPr>
            <w:r>
              <w:rPr>
                <w:sz w:val="24"/>
              </w:rPr>
              <w:t xml:space="preserve">Fully </w:t>
            </w:r>
            <w:r>
              <w:rPr>
                <w:spacing w:val="-2"/>
                <w:sz w:val="24"/>
              </w:rPr>
              <w:t>Achieved</w:t>
            </w:r>
          </w:p>
        </w:tc>
      </w:tr>
      <w:tr w14:paraId="6B9D0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45" w:type="dxa"/>
          </w:tcPr>
          <w:p w14:paraId="4D2A4AFD">
            <w:pPr>
              <w:pStyle w:val="14"/>
              <w:rPr>
                <w:sz w:val="24"/>
              </w:rPr>
            </w:pPr>
            <w:r>
              <w:rPr>
                <w:sz w:val="24"/>
              </w:rPr>
              <w:t xml:space="preserve">Classify </w:t>
            </w:r>
            <w:r>
              <w:rPr>
                <w:spacing w:val="-2"/>
                <w:sz w:val="24"/>
              </w:rPr>
              <w:t>department</w:t>
            </w:r>
          </w:p>
        </w:tc>
        <w:tc>
          <w:tcPr>
            <w:tcW w:w="2728" w:type="dxa"/>
          </w:tcPr>
          <w:p w14:paraId="33E72A9C">
            <w:pPr>
              <w:pStyle w:val="14"/>
              <w:ind w:left="110"/>
              <w:rPr>
                <w:sz w:val="24"/>
              </w:rPr>
            </w:pPr>
            <w:r>
              <w:rPr>
                <w:sz w:val="24"/>
              </w:rPr>
              <w:t>BERT</w:t>
            </w:r>
            <w:r>
              <w:rPr>
                <w:spacing w:val="-15"/>
                <w:sz w:val="24"/>
              </w:rPr>
              <w:t xml:space="preserve"> </w:t>
            </w:r>
            <w:r>
              <w:rPr>
                <w:spacing w:val="-2"/>
                <w:sz w:val="24"/>
              </w:rPr>
              <w:t>prediction</w:t>
            </w:r>
          </w:p>
        </w:tc>
        <w:tc>
          <w:tcPr>
            <w:tcW w:w="2013" w:type="dxa"/>
          </w:tcPr>
          <w:p w14:paraId="4A6C6526">
            <w:pPr>
              <w:pStyle w:val="14"/>
              <w:ind w:left="112"/>
              <w:rPr>
                <w:sz w:val="24"/>
              </w:rPr>
            </w:pPr>
            <w:r>
              <w:rPr>
                <w:sz w:val="24"/>
              </w:rPr>
              <w:t xml:space="preserve">Fully </w:t>
            </w:r>
            <w:r>
              <w:rPr>
                <w:spacing w:val="-2"/>
                <w:sz w:val="24"/>
              </w:rPr>
              <w:t>Achieved</w:t>
            </w:r>
          </w:p>
        </w:tc>
      </w:tr>
      <w:tr w14:paraId="340F1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45" w:type="dxa"/>
          </w:tcPr>
          <w:p w14:paraId="2207F339">
            <w:pPr>
              <w:pStyle w:val="14"/>
              <w:rPr>
                <w:sz w:val="24"/>
              </w:rPr>
            </w:pPr>
            <w:r>
              <w:rPr>
                <w:sz w:val="24"/>
              </w:rPr>
              <w:t xml:space="preserve">Determine </w:t>
            </w:r>
            <w:r>
              <w:rPr>
                <w:spacing w:val="-2"/>
                <w:sz w:val="24"/>
              </w:rPr>
              <w:t>priority</w:t>
            </w:r>
          </w:p>
        </w:tc>
        <w:tc>
          <w:tcPr>
            <w:tcW w:w="2728" w:type="dxa"/>
          </w:tcPr>
          <w:p w14:paraId="1D908888">
            <w:pPr>
              <w:pStyle w:val="14"/>
              <w:ind w:left="110"/>
              <w:rPr>
                <w:sz w:val="24"/>
              </w:rPr>
            </w:pPr>
            <w:r>
              <w:rPr>
                <w:sz w:val="24"/>
              </w:rPr>
              <w:t xml:space="preserve">Random Forest </w:t>
            </w:r>
            <w:r>
              <w:rPr>
                <w:spacing w:val="-2"/>
                <w:sz w:val="24"/>
              </w:rPr>
              <w:t>prediction</w:t>
            </w:r>
          </w:p>
        </w:tc>
        <w:tc>
          <w:tcPr>
            <w:tcW w:w="2013" w:type="dxa"/>
          </w:tcPr>
          <w:p w14:paraId="18C90FFF">
            <w:pPr>
              <w:pStyle w:val="14"/>
              <w:ind w:left="112"/>
              <w:rPr>
                <w:sz w:val="24"/>
              </w:rPr>
            </w:pPr>
            <w:r>
              <w:rPr>
                <w:sz w:val="24"/>
              </w:rPr>
              <w:t xml:space="preserve">Fully </w:t>
            </w:r>
            <w:r>
              <w:rPr>
                <w:spacing w:val="-2"/>
                <w:sz w:val="24"/>
              </w:rPr>
              <w:t>Achieved</w:t>
            </w:r>
          </w:p>
        </w:tc>
      </w:tr>
      <w:tr w14:paraId="5463D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45" w:type="dxa"/>
          </w:tcPr>
          <w:p w14:paraId="3D701175">
            <w:pPr>
              <w:pStyle w:val="14"/>
              <w:rPr>
                <w:sz w:val="24"/>
              </w:rPr>
            </w:pPr>
            <w:r>
              <w:rPr>
                <w:sz w:val="24"/>
              </w:rPr>
              <w:t xml:space="preserve">Detect duplicate </w:t>
            </w:r>
            <w:r>
              <w:rPr>
                <w:spacing w:val="-2"/>
                <w:sz w:val="24"/>
              </w:rPr>
              <w:t>complaint</w:t>
            </w:r>
          </w:p>
        </w:tc>
        <w:tc>
          <w:tcPr>
            <w:tcW w:w="2728" w:type="dxa"/>
          </w:tcPr>
          <w:p w14:paraId="1AFAB884">
            <w:pPr>
              <w:pStyle w:val="14"/>
              <w:ind w:left="110"/>
              <w:rPr>
                <w:sz w:val="24"/>
              </w:rPr>
            </w:pPr>
            <w:r>
              <w:rPr>
                <w:sz w:val="24"/>
              </w:rPr>
              <w:t xml:space="preserve">Similarity </w:t>
            </w:r>
            <w:r>
              <w:rPr>
                <w:spacing w:val="-2"/>
                <w:sz w:val="24"/>
              </w:rPr>
              <w:t>score</w:t>
            </w:r>
          </w:p>
        </w:tc>
        <w:tc>
          <w:tcPr>
            <w:tcW w:w="2013" w:type="dxa"/>
          </w:tcPr>
          <w:p w14:paraId="6ED51F49">
            <w:pPr>
              <w:pStyle w:val="14"/>
              <w:ind w:left="112"/>
              <w:rPr>
                <w:sz w:val="24"/>
              </w:rPr>
            </w:pPr>
            <w:r>
              <w:rPr>
                <w:sz w:val="24"/>
              </w:rPr>
              <w:t xml:space="preserve">Fully </w:t>
            </w:r>
            <w:r>
              <w:rPr>
                <w:spacing w:val="-2"/>
                <w:sz w:val="24"/>
              </w:rPr>
              <w:t>Achieved</w:t>
            </w:r>
          </w:p>
        </w:tc>
      </w:tr>
      <w:tr w14:paraId="531DC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3" w:hRule="atLeast"/>
        </w:trPr>
        <w:tc>
          <w:tcPr>
            <w:tcW w:w="2745" w:type="dxa"/>
          </w:tcPr>
          <w:p w14:paraId="6B1E2AF7">
            <w:pPr>
              <w:pStyle w:val="14"/>
              <w:rPr>
                <w:sz w:val="24"/>
              </w:rPr>
            </w:pPr>
            <w:r>
              <w:rPr>
                <w:sz w:val="24"/>
              </w:rPr>
              <w:t xml:space="preserve">Generate </w:t>
            </w:r>
            <w:r>
              <w:rPr>
                <w:spacing w:val="-2"/>
                <w:sz w:val="24"/>
              </w:rPr>
              <w:t>summary</w:t>
            </w:r>
          </w:p>
        </w:tc>
        <w:tc>
          <w:tcPr>
            <w:tcW w:w="2728" w:type="dxa"/>
          </w:tcPr>
          <w:p w14:paraId="25EB297C">
            <w:pPr>
              <w:pStyle w:val="14"/>
              <w:ind w:left="110"/>
              <w:rPr>
                <w:sz w:val="24"/>
              </w:rPr>
            </w:pPr>
            <w:r>
              <w:rPr>
                <w:sz w:val="24"/>
              </w:rPr>
              <w:t>BART</w:t>
            </w:r>
            <w:r>
              <w:rPr>
                <w:spacing w:val="-15"/>
                <w:sz w:val="24"/>
              </w:rPr>
              <w:t xml:space="preserve"> </w:t>
            </w:r>
            <w:r>
              <w:rPr>
                <w:spacing w:val="-2"/>
                <w:sz w:val="24"/>
              </w:rPr>
              <w:t>output</w:t>
            </w:r>
          </w:p>
        </w:tc>
        <w:tc>
          <w:tcPr>
            <w:tcW w:w="2013" w:type="dxa"/>
          </w:tcPr>
          <w:p w14:paraId="13894633">
            <w:pPr>
              <w:pStyle w:val="14"/>
              <w:ind w:left="112"/>
              <w:rPr>
                <w:sz w:val="24"/>
              </w:rPr>
            </w:pPr>
            <w:r>
              <w:rPr>
                <w:sz w:val="24"/>
              </w:rPr>
              <w:t xml:space="preserve">Fully </w:t>
            </w:r>
            <w:r>
              <w:rPr>
                <w:spacing w:val="-2"/>
                <w:sz w:val="24"/>
              </w:rPr>
              <w:t>Achieved</w:t>
            </w:r>
          </w:p>
        </w:tc>
      </w:tr>
      <w:tr w14:paraId="61807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4" w:hRule="atLeast"/>
        </w:trPr>
        <w:tc>
          <w:tcPr>
            <w:tcW w:w="2745" w:type="dxa"/>
          </w:tcPr>
          <w:p w14:paraId="37DD47FF">
            <w:pPr>
              <w:pStyle w:val="14"/>
              <w:spacing w:line="256" w:lineRule="exact"/>
              <w:rPr>
                <w:sz w:val="24"/>
              </w:rPr>
            </w:pPr>
            <w:r>
              <w:rPr>
                <w:sz w:val="24"/>
              </w:rPr>
              <w:t xml:space="preserve">Route </w:t>
            </w:r>
            <w:r>
              <w:rPr>
                <w:spacing w:val="-2"/>
                <w:sz w:val="24"/>
              </w:rPr>
              <w:t>complaint</w:t>
            </w:r>
          </w:p>
        </w:tc>
        <w:tc>
          <w:tcPr>
            <w:tcW w:w="2728" w:type="dxa"/>
          </w:tcPr>
          <w:p w14:paraId="173DD0C7">
            <w:pPr>
              <w:pStyle w:val="14"/>
              <w:spacing w:line="256" w:lineRule="exact"/>
              <w:ind w:left="110"/>
              <w:rPr>
                <w:sz w:val="24"/>
              </w:rPr>
            </w:pPr>
            <w:r>
              <w:rPr>
                <w:sz w:val="24"/>
              </w:rPr>
              <w:t xml:space="preserve">Department </w:t>
            </w:r>
            <w:r>
              <w:rPr>
                <w:spacing w:val="-2"/>
                <w:sz w:val="24"/>
              </w:rPr>
              <w:t>dashboard</w:t>
            </w:r>
          </w:p>
        </w:tc>
        <w:tc>
          <w:tcPr>
            <w:tcW w:w="2013" w:type="dxa"/>
          </w:tcPr>
          <w:p w14:paraId="78F47BC2">
            <w:pPr>
              <w:pStyle w:val="14"/>
              <w:spacing w:line="256" w:lineRule="exact"/>
              <w:ind w:left="112"/>
              <w:rPr>
                <w:sz w:val="24"/>
              </w:rPr>
            </w:pPr>
            <w:r>
              <w:rPr>
                <w:sz w:val="24"/>
              </w:rPr>
              <w:t xml:space="preserve">Fully </w:t>
            </w:r>
            <w:r>
              <w:rPr>
                <w:spacing w:val="-2"/>
                <w:sz w:val="24"/>
              </w:rPr>
              <w:t>Achieved</w:t>
            </w:r>
          </w:p>
        </w:tc>
      </w:tr>
    </w:tbl>
    <w:p w14:paraId="5CE8A6B2">
      <w:pPr>
        <w:pStyle w:val="11"/>
        <w:spacing w:before="288"/>
        <w:rPr>
          <w:b/>
          <w:sz w:val="28"/>
        </w:rPr>
      </w:pPr>
    </w:p>
    <w:p w14:paraId="0C66800D">
      <w:pPr>
        <w:pStyle w:val="5"/>
        <w:numPr>
          <w:ilvl w:val="1"/>
          <w:numId w:val="12"/>
        </w:numPr>
        <w:tabs>
          <w:tab w:val="left" w:pos="777"/>
        </w:tabs>
        <w:spacing w:before="0" w:after="0" w:line="240" w:lineRule="auto"/>
        <w:ind w:left="777" w:right="0" w:hanging="417"/>
        <w:jc w:val="left"/>
      </w:pPr>
      <w:bookmarkStart w:id="146" w:name="4.7 Strengths &amp; Limitations "/>
      <w:bookmarkEnd w:id="146"/>
      <w:r>
        <w:t>Strengths</w:t>
      </w:r>
      <w:r>
        <w:rPr>
          <w:spacing w:val="-8"/>
        </w:rPr>
        <w:t xml:space="preserve"> </w:t>
      </w:r>
      <w:r>
        <w:t>&amp;</w:t>
      </w:r>
      <w:r>
        <w:rPr>
          <w:spacing w:val="-7"/>
        </w:rPr>
        <w:t xml:space="preserve"> </w:t>
      </w:r>
      <w:r>
        <w:rPr>
          <w:spacing w:val="-2"/>
        </w:rPr>
        <w:t>Limitations</w:t>
      </w:r>
    </w:p>
    <w:p w14:paraId="171AC5BD">
      <w:pPr>
        <w:pStyle w:val="5"/>
        <w:spacing w:after="0" w:line="240" w:lineRule="auto"/>
        <w:jc w:val="left"/>
        <w:sectPr>
          <w:pgSz w:w="12240" w:h="15840"/>
          <w:pgMar w:top="1380" w:right="720" w:bottom="1000" w:left="1080" w:header="0" w:footer="804" w:gutter="0"/>
          <w:cols w:space="720" w:num="1"/>
        </w:sectPr>
      </w:pPr>
    </w:p>
    <w:p w14:paraId="4ACBD9CB">
      <w:pPr>
        <w:pStyle w:val="8"/>
        <w:spacing w:before="60"/>
      </w:pPr>
      <w:bookmarkStart w:id="147" w:name="Strengths "/>
      <w:bookmarkEnd w:id="147"/>
      <w:r>
        <w:rPr>
          <w:spacing w:val="-2"/>
        </w:rPr>
        <w:t>Strengths</w:t>
      </w:r>
    </w:p>
    <w:p w14:paraId="3C789704">
      <w:pPr>
        <w:pStyle w:val="11"/>
        <w:spacing w:before="102"/>
        <w:rPr>
          <w:b/>
        </w:rPr>
      </w:pPr>
    </w:p>
    <w:p w14:paraId="5797B5B5">
      <w:pPr>
        <w:pStyle w:val="13"/>
        <w:numPr>
          <w:ilvl w:val="2"/>
          <w:numId w:val="12"/>
        </w:numPr>
        <w:tabs>
          <w:tab w:val="left" w:pos="1079"/>
        </w:tabs>
        <w:spacing w:before="0" w:after="0" w:line="240" w:lineRule="auto"/>
        <w:ind w:left="1079" w:right="0" w:hanging="359"/>
        <w:jc w:val="left"/>
        <w:rPr>
          <w:rFonts w:ascii="Arial MT" w:hAnsi="Arial MT"/>
          <w:sz w:val="24"/>
        </w:rPr>
      </w:pPr>
      <w:r>
        <w:rPr>
          <w:sz w:val="24"/>
        </w:rPr>
        <w:t xml:space="preserve">Automated complaint </w:t>
      </w:r>
      <w:r>
        <w:rPr>
          <w:spacing w:val="-2"/>
          <w:sz w:val="24"/>
        </w:rPr>
        <w:t>processing.</w:t>
      </w:r>
    </w:p>
    <w:p w14:paraId="30DA48A3">
      <w:pPr>
        <w:pStyle w:val="13"/>
        <w:numPr>
          <w:ilvl w:val="2"/>
          <w:numId w:val="12"/>
        </w:numPr>
        <w:tabs>
          <w:tab w:val="left" w:pos="1079"/>
        </w:tabs>
        <w:spacing w:before="138" w:after="0" w:line="240" w:lineRule="auto"/>
        <w:ind w:left="1079" w:right="0" w:hanging="359"/>
        <w:jc w:val="left"/>
        <w:rPr>
          <w:rFonts w:ascii="Arial MT" w:hAnsi="Arial MT"/>
          <w:sz w:val="24"/>
        </w:rPr>
      </w:pPr>
      <w:r>
        <w:rPr>
          <w:sz w:val="24"/>
        </w:rPr>
        <w:t xml:space="preserve">Multilingual complaint </w:t>
      </w:r>
      <w:r>
        <w:rPr>
          <w:spacing w:val="-2"/>
          <w:sz w:val="24"/>
        </w:rPr>
        <w:t>support.</w:t>
      </w:r>
    </w:p>
    <w:p w14:paraId="019754EA">
      <w:pPr>
        <w:pStyle w:val="13"/>
        <w:numPr>
          <w:ilvl w:val="2"/>
          <w:numId w:val="12"/>
        </w:numPr>
        <w:tabs>
          <w:tab w:val="left" w:pos="1079"/>
        </w:tabs>
        <w:spacing w:before="139" w:after="0" w:line="240" w:lineRule="auto"/>
        <w:ind w:left="1079" w:right="0" w:hanging="359"/>
        <w:jc w:val="left"/>
        <w:rPr>
          <w:rFonts w:ascii="Arial MT" w:hAnsi="Arial MT"/>
          <w:sz w:val="24"/>
        </w:rPr>
      </w:pPr>
      <w:r>
        <w:rPr>
          <w:sz w:val="24"/>
        </w:rPr>
        <w:t xml:space="preserve">Context-aware department </w:t>
      </w:r>
      <w:r>
        <w:rPr>
          <w:spacing w:val="-2"/>
          <w:sz w:val="24"/>
        </w:rPr>
        <w:t>classification.</w:t>
      </w:r>
    </w:p>
    <w:p w14:paraId="02AFEEC7">
      <w:pPr>
        <w:pStyle w:val="13"/>
        <w:numPr>
          <w:ilvl w:val="2"/>
          <w:numId w:val="12"/>
        </w:numPr>
        <w:tabs>
          <w:tab w:val="left" w:pos="1079"/>
        </w:tabs>
        <w:spacing w:before="138" w:after="0" w:line="240" w:lineRule="auto"/>
        <w:ind w:left="1079" w:right="0" w:hanging="359"/>
        <w:jc w:val="left"/>
        <w:rPr>
          <w:rFonts w:ascii="Arial MT" w:hAnsi="Arial MT"/>
          <w:sz w:val="24"/>
        </w:rPr>
      </w:pPr>
      <w:r>
        <w:rPr>
          <w:sz w:val="24"/>
        </w:rPr>
        <w:t xml:space="preserve">Automatic priority </w:t>
      </w:r>
      <w:r>
        <w:rPr>
          <w:spacing w:val="-2"/>
          <w:sz w:val="24"/>
        </w:rPr>
        <w:t>detection.</w:t>
      </w:r>
    </w:p>
    <w:p w14:paraId="076D60C0">
      <w:pPr>
        <w:pStyle w:val="13"/>
        <w:numPr>
          <w:ilvl w:val="2"/>
          <w:numId w:val="12"/>
        </w:numPr>
        <w:tabs>
          <w:tab w:val="left" w:pos="1079"/>
        </w:tabs>
        <w:spacing w:before="139" w:after="0" w:line="240" w:lineRule="auto"/>
        <w:ind w:left="1079" w:right="0" w:hanging="359"/>
        <w:jc w:val="left"/>
        <w:rPr>
          <w:rFonts w:ascii="Arial MT" w:hAnsi="Arial MT"/>
          <w:sz w:val="24"/>
        </w:rPr>
      </w:pPr>
      <w:r>
        <w:rPr>
          <w:sz w:val="24"/>
        </w:rPr>
        <w:t xml:space="preserve">Semantic duplicate </w:t>
      </w:r>
      <w:r>
        <w:rPr>
          <w:spacing w:val="-2"/>
          <w:sz w:val="24"/>
        </w:rPr>
        <w:t>detection.</w:t>
      </w:r>
    </w:p>
    <w:p w14:paraId="3B32248B">
      <w:pPr>
        <w:pStyle w:val="13"/>
        <w:numPr>
          <w:ilvl w:val="2"/>
          <w:numId w:val="12"/>
        </w:numPr>
        <w:tabs>
          <w:tab w:val="left" w:pos="1079"/>
        </w:tabs>
        <w:spacing w:before="138" w:after="0" w:line="240" w:lineRule="auto"/>
        <w:ind w:left="1079" w:right="0" w:hanging="359"/>
        <w:jc w:val="left"/>
        <w:rPr>
          <w:rFonts w:ascii="Arial MT" w:hAnsi="Arial MT"/>
          <w:sz w:val="24"/>
        </w:rPr>
      </w:pPr>
      <w:r>
        <w:rPr>
          <w:sz w:val="24"/>
        </w:rPr>
        <w:t xml:space="preserve">Automatic complaint </w:t>
      </w:r>
      <w:r>
        <w:rPr>
          <w:spacing w:val="-2"/>
          <w:sz w:val="24"/>
        </w:rPr>
        <w:t>summarization.</w:t>
      </w:r>
    </w:p>
    <w:p w14:paraId="1B2F5FFE">
      <w:pPr>
        <w:pStyle w:val="13"/>
        <w:numPr>
          <w:ilvl w:val="2"/>
          <w:numId w:val="12"/>
        </w:numPr>
        <w:tabs>
          <w:tab w:val="left" w:pos="1079"/>
        </w:tabs>
        <w:spacing w:before="139" w:after="0" w:line="240" w:lineRule="auto"/>
        <w:ind w:left="1079" w:right="0" w:hanging="359"/>
        <w:jc w:val="left"/>
        <w:rPr>
          <w:rFonts w:ascii="Arial MT" w:hAnsi="Arial MT"/>
          <w:sz w:val="24"/>
        </w:rPr>
      </w:pPr>
      <w:r>
        <w:rPr>
          <w:sz w:val="24"/>
        </w:rPr>
        <w:t xml:space="preserve">Reduced manual </w:t>
      </w:r>
      <w:r>
        <w:rPr>
          <w:spacing w:val="-2"/>
          <w:sz w:val="24"/>
        </w:rPr>
        <w:t>workload.</w:t>
      </w:r>
    </w:p>
    <w:p w14:paraId="0337D30B">
      <w:pPr>
        <w:pStyle w:val="13"/>
        <w:numPr>
          <w:ilvl w:val="2"/>
          <w:numId w:val="12"/>
        </w:numPr>
        <w:tabs>
          <w:tab w:val="left" w:pos="1079"/>
        </w:tabs>
        <w:spacing w:before="138" w:after="0" w:line="240" w:lineRule="auto"/>
        <w:ind w:left="1079" w:right="0" w:hanging="359"/>
        <w:jc w:val="left"/>
        <w:rPr>
          <w:rFonts w:ascii="Arial MT" w:hAnsi="Arial MT"/>
          <w:sz w:val="24"/>
        </w:rPr>
      </w:pPr>
      <w:r>
        <w:rPr>
          <w:sz w:val="24"/>
        </w:rPr>
        <w:t xml:space="preserve">Centralized complaint </w:t>
      </w:r>
      <w:r>
        <w:rPr>
          <w:spacing w:val="-2"/>
          <w:sz w:val="24"/>
        </w:rPr>
        <w:t>tracking.</w:t>
      </w:r>
    </w:p>
    <w:p w14:paraId="70F4C249">
      <w:pPr>
        <w:pStyle w:val="13"/>
        <w:numPr>
          <w:ilvl w:val="2"/>
          <w:numId w:val="12"/>
        </w:numPr>
        <w:tabs>
          <w:tab w:val="left" w:pos="1079"/>
        </w:tabs>
        <w:spacing w:before="139" w:after="0" w:line="240" w:lineRule="auto"/>
        <w:ind w:left="1079" w:right="0" w:hanging="359"/>
        <w:jc w:val="left"/>
        <w:rPr>
          <w:rFonts w:ascii="Arial MT" w:hAnsi="Arial MT"/>
          <w:sz w:val="24"/>
        </w:rPr>
      </w:pPr>
      <w:r>
        <w:rPr>
          <w:sz w:val="24"/>
        </w:rPr>
        <w:t xml:space="preserve">Modular system </w:t>
      </w:r>
      <w:r>
        <w:rPr>
          <w:spacing w:val="-2"/>
          <w:sz w:val="24"/>
        </w:rPr>
        <w:t>architecture.</w:t>
      </w:r>
    </w:p>
    <w:p w14:paraId="4BB71625">
      <w:pPr>
        <w:pStyle w:val="11"/>
        <w:spacing w:before="142"/>
      </w:pPr>
    </w:p>
    <w:p w14:paraId="27EE104E">
      <w:pPr>
        <w:pStyle w:val="8"/>
      </w:pPr>
      <w:bookmarkStart w:id="148" w:name="Limitations "/>
      <w:bookmarkEnd w:id="148"/>
      <w:r>
        <w:rPr>
          <w:spacing w:val="-2"/>
        </w:rPr>
        <w:t>Limitations</w:t>
      </w:r>
    </w:p>
    <w:p w14:paraId="365F42B2">
      <w:pPr>
        <w:pStyle w:val="11"/>
        <w:spacing w:before="102"/>
        <w:rPr>
          <w:b/>
        </w:rPr>
      </w:pPr>
    </w:p>
    <w:p w14:paraId="7B6D8C60">
      <w:pPr>
        <w:pStyle w:val="13"/>
        <w:numPr>
          <w:ilvl w:val="2"/>
          <w:numId w:val="12"/>
        </w:numPr>
        <w:tabs>
          <w:tab w:val="left" w:pos="1079"/>
        </w:tabs>
        <w:spacing w:before="0" w:after="0" w:line="240" w:lineRule="auto"/>
        <w:ind w:left="1079" w:right="0" w:hanging="359"/>
        <w:jc w:val="left"/>
        <w:rPr>
          <w:rFonts w:ascii="Arial MT" w:hAnsi="Arial MT"/>
          <w:sz w:val="24"/>
        </w:rPr>
      </w:pPr>
      <w:r>
        <w:rPr>
          <w:sz w:val="24"/>
        </w:rPr>
        <w:t xml:space="preserve">Performance depends on the quality and size of the training </w:t>
      </w:r>
      <w:r>
        <w:rPr>
          <w:spacing w:val="-2"/>
          <w:sz w:val="24"/>
        </w:rPr>
        <w:t>dataset.</w:t>
      </w:r>
    </w:p>
    <w:p w14:paraId="70B46BE1">
      <w:pPr>
        <w:pStyle w:val="13"/>
        <w:numPr>
          <w:ilvl w:val="2"/>
          <w:numId w:val="12"/>
        </w:numPr>
        <w:tabs>
          <w:tab w:val="left" w:pos="1079"/>
        </w:tabs>
        <w:spacing w:before="139" w:after="0" w:line="240" w:lineRule="auto"/>
        <w:ind w:left="1079" w:right="0" w:hanging="359"/>
        <w:jc w:val="left"/>
        <w:rPr>
          <w:rFonts w:ascii="Arial MT" w:hAnsi="Arial MT"/>
          <w:sz w:val="24"/>
        </w:rPr>
      </w:pPr>
      <w:r>
        <w:rPr>
          <w:sz w:val="24"/>
        </w:rPr>
        <w:t>Large</w:t>
      </w:r>
      <w:r>
        <w:rPr>
          <w:spacing w:val="-3"/>
          <w:sz w:val="24"/>
        </w:rPr>
        <w:t xml:space="preserve"> </w:t>
      </w:r>
      <w:r>
        <w:rPr>
          <w:sz w:val="24"/>
        </w:rPr>
        <w:t>Transformer</w:t>
      </w:r>
      <w:r>
        <w:rPr>
          <w:spacing w:val="-2"/>
          <w:sz w:val="24"/>
        </w:rPr>
        <w:t xml:space="preserve"> </w:t>
      </w:r>
      <w:r>
        <w:rPr>
          <w:sz w:val="24"/>
        </w:rPr>
        <w:t>models</w:t>
      </w:r>
      <w:r>
        <w:rPr>
          <w:spacing w:val="-2"/>
          <w:sz w:val="24"/>
        </w:rPr>
        <w:t xml:space="preserve"> </w:t>
      </w:r>
      <w:r>
        <w:rPr>
          <w:sz w:val="24"/>
        </w:rPr>
        <w:t>require</w:t>
      </w:r>
      <w:r>
        <w:rPr>
          <w:spacing w:val="-3"/>
          <w:sz w:val="24"/>
        </w:rPr>
        <w:t xml:space="preserve"> </w:t>
      </w:r>
      <w:r>
        <w:rPr>
          <w:sz w:val="24"/>
        </w:rPr>
        <w:t>higher</w:t>
      </w:r>
      <w:r>
        <w:rPr>
          <w:spacing w:val="-2"/>
          <w:sz w:val="24"/>
        </w:rPr>
        <w:t xml:space="preserve"> </w:t>
      </w:r>
      <w:r>
        <w:rPr>
          <w:sz w:val="24"/>
        </w:rPr>
        <w:t>computational</w:t>
      </w:r>
      <w:r>
        <w:rPr>
          <w:spacing w:val="-2"/>
          <w:sz w:val="24"/>
        </w:rPr>
        <w:t xml:space="preserve"> resources.</w:t>
      </w:r>
    </w:p>
    <w:p w14:paraId="7AA3828E">
      <w:pPr>
        <w:pStyle w:val="13"/>
        <w:numPr>
          <w:ilvl w:val="2"/>
          <w:numId w:val="12"/>
        </w:numPr>
        <w:tabs>
          <w:tab w:val="left" w:pos="1079"/>
        </w:tabs>
        <w:spacing w:before="138" w:after="0" w:line="240" w:lineRule="auto"/>
        <w:ind w:left="1079" w:right="0" w:hanging="359"/>
        <w:jc w:val="left"/>
        <w:rPr>
          <w:rFonts w:ascii="Arial MT" w:hAnsi="Arial MT"/>
          <w:sz w:val="24"/>
        </w:rPr>
      </w:pPr>
      <w:r>
        <w:rPr>
          <w:sz w:val="24"/>
        </w:rPr>
        <w:t>Translation</w:t>
      </w:r>
      <w:r>
        <w:rPr>
          <w:spacing w:val="-3"/>
          <w:sz w:val="24"/>
        </w:rPr>
        <w:t xml:space="preserve"> </w:t>
      </w:r>
      <w:r>
        <w:rPr>
          <w:sz w:val="24"/>
        </w:rPr>
        <w:t>quality</w:t>
      </w:r>
      <w:r>
        <w:rPr>
          <w:spacing w:val="-3"/>
          <w:sz w:val="24"/>
        </w:rPr>
        <w:t xml:space="preserve"> </w:t>
      </w:r>
      <w:r>
        <w:rPr>
          <w:sz w:val="24"/>
        </w:rPr>
        <w:t>may</w:t>
      </w:r>
      <w:r>
        <w:rPr>
          <w:spacing w:val="-3"/>
          <w:sz w:val="24"/>
        </w:rPr>
        <w:t xml:space="preserve"> </w:t>
      </w:r>
      <w:r>
        <w:rPr>
          <w:sz w:val="24"/>
        </w:rPr>
        <w:t>differ</w:t>
      </w:r>
      <w:r>
        <w:rPr>
          <w:spacing w:val="-3"/>
          <w:sz w:val="24"/>
        </w:rPr>
        <w:t xml:space="preserve"> </w:t>
      </w:r>
      <w:r>
        <w:rPr>
          <w:sz w:val="24"/>
        </w:rPr>
        <w:t>between</w:t>
      </w:r>
      <w:r>
        <w:rPr>
          <w:spacing w:val="-2"/>
          <w:sz w:val="24"/>
        </w:rPr>
        <w:t xml:space="preserve"> languages.</w:t>
      </w:r>
    </w:p>
    <w:p w14:paraId="569FCF0F">
      <w:pPr>
        <w:pStyle w:val="13"/>
        <w:numPr>
          <w:ilvl w:val="2"/>
          <w:numId w:val="12"/>
        </w:numPr>
        <w:tabs>
          <w:tab w:val="left" w:pos="1080"/>
        </w:tabs>
        <w:spacing w:before="139" w:after="0" w:line="360" w:lineRule="auto"/>
        <w:ind w:left="1080" w:right="864" w:hanging="360"/>
        <w:jc w:val="left"/>
        <w:rPr>
          <w:rFonts w:ascii="Arial MT" w:hAnsi="Arial MT"/>
          <w:sz w:val="24"/>
        </w:rPr>
      </w:pPr>
      <w:r>
        <w:rPr>
          <w:sz w:val="24"/>
        </w:rPr>
        <w:t>Similar</w:t>
      </w:r>
      <w:r>
        <w:rPr>
          <w:spacing w:val="-4"/>
          <w:sz w:val="24"/>
        </w:rPr>
        <w:t xml:space="preserve"> </w:t>
      </w:r>
      <w:r>
        <w:rPr>
          <w:sz w:val="24"/>
        </w:rPr>
        <w:t>complaints</w:t>
      </w:r>
      <w:r>
        <w:rPr>
          <w:spacing w:val="-4"/>
          <w:sz w:val="24"/>
        </w:rPr>
        <w:t xml:space="preserve"> </w:t>
      </w:r>
      <w:r>
        <w:rPr>
          <w:sz w:val="24"/>
        </w:rPr>
        <w:t>from</w:t>
      </w:r>
      <w:r>
        <w:rPr>
          <w:spacing w:val="-4"/>
          <w:sz w:val="24"/>
        </w:rPr>
        <w:t xml:space="preserve"> </w:t>
      </w:r>
      <w:r>
        <w:rPr>
          <w:sz w:val="24"/>
        </w:rPr>
        <w:t>nearby</w:t>
      </w:r>
      <w:r>
        <w:rPr>
          <w:spacing w:val="-4"/>
          <w:sz w:val="24"/>
        </w:rPr>
        <w:t xml:space="preserve"> </w:t>
      </w:r>
      <w:r>
        <w:rPr>
          <w:sz w:val="24"/>
        </w:rPr>
        <w:t>but</w:t>
      </w:r>
      <w:r>
        <w:rPr>
          <w:spacing w:val="-4"/>
          <w:sz w:val="24"/>
        </w:rPr>
        <w:t xml:space="preserve"> </w:t>
      </w:r>
      <w:r>
        <w:rPr>
          <w:sz w:val="24"/>
        </w:rPr>
        <w:t>different</w:t>
      </w:r>
      <w:r>
        <w:rPr>
          <w:spacing w:val="-4"/>
          <w:sz w:val="24"/>
        </w:rPr>
        <w:t xml:space="preserve"> </w:t>
      </w:r>
      <w:r>
        <w:rPr>
          <w:sz w:val="24"/>
        </w:rPr>
        <w:t>locations</w:t>
      </w:r>
      <w:r>
        <w:rPr>
          <w:spacing w:val="-4"/>
          <w:sz w:val="24"/>
        </w:rPr>
        <w:t xml:space="preserve"> </w:t>
      </w:r>
      <w:r>
        <w:rPr>
          <w:sz w:val="24"/>
        </w:rPr>
        <w:t>may</w:t>
      </w:r>
      <w:r>
        <w:rPr>
          <w:spacing w:val="-4"/>
          <w:sz w:val="24"/>
        </w:rPr>
        <w:t xml:space="preserve"> </w:t>
      </w:r>
      <w:r>
        <w:rPr>
          <w:sz w:val="24"/>
        </w:rPr>
        <w:t>occasionally</w:t>
      </w:r>
      <w:r>
        <w:rPr>
          <w:spacing w:val="-4"/>
          <w:sz w:val="24"/>
        </w:rPr>
        <w:t xml:space="preserve"> </w:t>
      </w:r>
      <w:r>
        <w:rPr>
          <w:sz w:val="24"/>
        </w:rPr>
        <w:t>be</w:t>
      </w:r>
      <w:r>
        <w:rPr>
          <w:spacing w:val="-4"/>
          <w:sz w:val="24"/>
        </w:rPr>
        <w:t xml:space="preserve"> </w:t>
      </w:r>
      <w:r>
        <w:rPr>
          <w:sz w:val="24"/>
        </w:rPr>
        <w:t>identified</w:t>
      </w:r>
      <w:r>
        <w:rPr>
          <w:spacing w:val="-4"/>
          <w:sz w:val="24"/>
        </w:rPr>
        <w:t xml:space="preserve"> </w:t>
      </w:r>
      <w:r>
        <w:rPr>
          <w:sz w:val="24"/>
        </w:rPr>
        <w:t xml:space="preserve">as </w:t>
      </w:r>
      <w:r>
        <w:rPr>
          <w:spacing w:val="-2"/>
          <w:sz w:val="24"/>
        </w:rPr>
        <w:t>duplicates.</w:t>
      </w:r>
    </w:p>
    <w:p w14:paraId="6C00485E">
      <w:pPr>
        <w:pStyle w:val="13"/>
        <w:numPr>
          <w:ilvl w:val="2"/>
          <w:numId w:val="12"/>
        </w:numPr>
        <w:tabs>
          <w:tab w:val="left" w:pos="1079"/>
        </w:tabs>
        <w:spacing w:before="0" w:after="0" w:line="240" w:lineRule="auto"/>
        <w:ind w:left="1079" w:right="0" w:hanging="359"/>
        <w:jc w:val="left"/>
        <w:rPr>
          <w:rFonts w:ascii="Arial MT" w:hAnsi="Arial MT"/>
          <w:sz w:val="24"/>
        </w:rPr>
      </w:pPr>
      <w:r>
        <w:rPr>
          <w:sz w:val="24"/>
        </w:rPr>
        <w:t xml:space="preserve">New complaint categories may require model </w:t>
      </w:r>
      <w:r>
        <w:rPr>
          <w:spacing w:val="-2"/>
          <w:sz w:val="24"/>
        </w:rPr>
        <w:t>retraining.</w:t>
      </w:r>
    </w:p>
    <w:p w14:paraId="3AAAD9E0">
      <w:pPr>
        <w:pStyle w:val="13"/>
        <w:numPr>
          <w:ilvl w:val="2"/>
          <w:numId w:val="12"/>
        </w:numPr>
        <w:tabs>
          <w:tab w:val="left" w:pos="1079"/>
        </w:tabs>
        <w:spacing w:before="139" w:after="0" w:line="240" w:lineRule="auto"/>
        <w:ind w:left="1079" w:right="0" w:hanging="359"/>
        <w:jc w:val="left"/>
        <w:rPr>
          <w:rFonts w:ascii="Arial MT" w:hAnsi="Arial MT"/>
          <w:sz w:val="24"/>
        </w:rPr>
      </w:pPr>
      <w:r>
        <w:rPr>
          <w:sz w:val="24"/>
        </w:rPr>
        <w:t xml:space="preserve">Human verification may still be necessary for highly critical </w:t>
      </w:r>
      <w:r>
        <w:rPr>
          <w:spacing w:val="-2"/>
          <w:sz w:val="24"/>
        </w:rPr>
        <w:t>complaints.</w:t>
      </w:r>
    </w:p>
    <w:p w14:paraId="3D378A09">
      <w:pPr>
        <w:pStyle w:val="11"/>
      </w:pPr>
    </w:p>
    <w:p w14:paraId="315471CA">
      <w:pPr>
        <w:pStyle w:val="11"/>
      </w:pPr>
    </w:p>
    <w:p w14:paraId="679D7F13">
      <w:pPr>
        <w:pStyle w:val="11"/>
      </w:pPr>
    </w:p>
    <w:p w14:paraId="05EDA322">
      <w:pPr>
        <w:pStyle w:val="11"/>
      </w:pPr>
    </w:p>
    <w:p w14:paraId="0062F936">
      <w:pPr>
        <w:pStyle w:val="11"/>
      </w:pPr>
    </w:p>
    <w:p w14:paraId="737A29D3">
      <w:pPr>
        <w:pStyle w:val="11"/>
      </w:pPr>
    </w:p>
    <w:p w14:paraId="32803EF1">
      <w:pPr>
        <w:pStyle w:val="11"/>
      </w:pPr>
    </w:p>
    <w:p w14:paraId="512BB105">
      <w:pPr>
        <w:pStyle w:val="11"/>
      </w:pPr>
    </w:p>
    <w:p w14:paraId="54AFC065">
      <w:pPr>
        <w:pStyle w:val="11"/>
      </w:pPr>
    </w:p>
    <w:p w14:paraId="4773B6BF">
      <w:pPr>
        <w:pStyle w:val="11"/>
      </w:pPr>
    </w:p>
    <w:p w14:paraId="2CD79AB2">
      <w:pPr>
        <w:pStyle w:val="11"/>
      </w:pPr>
    </w:p>
    <w:p w14:paraId="5B8D1E06">
      <w:pPr>
        <w:pStyle w:val="11"/>
      </w:pPr>
    </w:p>
    <w:p w14:paraId="033850EA">
      <w:pPr>
        <w:pStyle w:val="11"/>
      </w:pPr>
    </w:p>
    <w:p w14:paraId="2EEE1620">
      <w:pPr>
        <w:pStyle w:val="11"/>
        <w:spacing w:before="213"/>
      </w:pPr>
    </w:p>
    <w:p w14:paraId="44E87C9B">
      <w:pPr>
        <w:pStyle w:val="5"/>
        <w:numPr>
          <w:ilvl w:val="1"/>
          <w:numId w:val="12"/>
        </w:numPr>
        <w:tabs>
          <w:tab w:val="left" w:pos="777"/>
        </w:tabs>
        <w:spacing w:before="1" w:after="0" w:line="240" w:lineRule="auto"/>
        <w:ind w:left="777" w:right="0" w:hanging="417"/>
        <w:jc w:val="left"/>
      </w:pPr>
      <w:bookmarkStart w:id="149" w:name=" "/>
      <w:bookmarkEnd w:id="149"/>
      <w:bookmarkStart w:id="150" w:name=" "/>
      <w:bookmarkEnd w:id="150"/>
      <w:bookmarkStart w:id="151" w:name="4.8 Project Planning, Roles &amp; Budget "/>
      <w:bookmarkEnd w:id="151"/>
      <w:bookmarkStart w:id="152" w:name=" "/>
      <w:bookmarkEnd w:id="152"/>
      <w:bookmarkStart w:id="153" w:name=" "/>
      <w:bookmarkEnd w:id="153"/>
      <w:r>
        <w:t>Project</w:t>
      </w:r>
      <w:r>
        <w:rPr>
          <w:spacing w:val="-9"/>
        </w:rPr>
        <w:t xml:space="preserve"> </w:t>
      </w:r>
      <w:r>
        <w:t>Planning,</w:t>
      </w:r>
      <w:r>
        <w:rPr>
          <w:spacing w:val="-7"/>
        </w:rPr>
        <w:t xml:space="preserve"> </w:t>
      </w:r>
      <w:r>
        <w:t>Roles</w:t>
      </w:r>
      <w:r>
        <w:rPr>
          <w:spacing w:val="-7"/>
        </w:rPr>
        <w:t xml:space="preserve"> </w:t>
      </w:r>
      <w:r>
        <w:t>&amp;</w:t>
      </w:r>
      <w:r>
        <w:rPr>
          <w:spacing w:val="-6"/>
        </w:rPr>
        <w:t xml:space="preserve"> </w:t>
      </w:r>
      <w:r>
        <w:rPr>
          <w:spacing w:val="-2"/>
        </w:rPr>
        <w:t>Budget</w:t>
      </w:r>
    </w:p>
    <w:p w14:paraId="3B4D1A7B">
      <w:pPr>
        <w:pStyle w:val="5"/>
        <w:spacing w:after="0" w:line="240" w:lineRule="auto"/>
        <w:jc w:val="left"/>
        <w:sectPr>
          <w:pgSz w:w="12240" w:h="15840"/>
          <w:pgMar w:top="1380" w:right="720" w:bottom="1000" w:left="1080" w:header="0" w:footer="804" w:gutter="0"/>
          <w:cols w:space="720" w:num="1"/>
        </w:sectPr>
      </w:pPr>
    </w:p>
    <w:p w14:paraId="32262C2F">
      <w:pPr>
        <w:pStyle w:val="11"/>
        <w:spacing w:before="60"/>
        <w:ind w:left="360"/>
      </w:pPr>
      <w:r>
        <w:t xml:space="preserve">The project can be divided into the following development </w:t>
      </w:r>
      <w:r>
        <w:rPr>
          <w:spacing w:val="-2"/>
        </w:rPr>
        <w:t>stages:</w:t>
      </w:r>
    </w:p>
    <w:p w14:paraId="7F14C947">
      <w:pPr>
        <w:pStyle w:val="11"/>
        <w:spacing w:before="102"/>
      </w:pPr>
    </w:p>
    <w:p w14:paraId="1EDD46A5">
      <w:pPr>
        <w:pStyle w:val="13"/>
        <w:numPr>
          <w:ilvl w:val="0"/>
          <w:numId w:val="14"/>
        </w:numPr>
        <w:tabs>
          <w:tab w:val="left" w:pos="1080"/>
        </w:tabs>
        <w:spacing w:before="0" w:after="0" w:line="240" w:lineRule="auto"/>
        <w:ind w:left="1080" w:right="0" w:hanging="360"/>
        <w:jc w:val="left"/>
        <w:rPr>
          <w:sz w:val="24"/>
        </w:rPr>
      </w:pPr>
      <w:r>
        <w:rPr>
          <w:sz w:val="24"/>
        </w:rPr>
        <w:t xml:space="preserve">Problem identification and requirement </w:t>
      </w:r>
      <w:r>
        <w:rPr>
          <w:spacing w:val="-2"/>
          <w:sz w:val="24"/>
        </w:rPr>
        <w:t>analysis.</w:t>
      </w:r>
    </w:p>
    <w:p w14:paraId="0D6A3FF7">
      <w:pPr>
        <w:pStyle w:val="13"/>
        <w:numPr>
          <w:ilvl w:val="0"/>
          <w:numId w:val="14"/>
        </w:numPr>
        <w:tabs>
          <w:tab w:val="left" w:pos="1080"/>
        </w:tabs>
        <w:spacing w:before="138" w:after="0" w:line="240" w:lineRule="auto"/>
        <w:ind w:left="1080" w:right="0" w:hanging="360"/>
        <w:jc w:val="left"/>
        <w:rPr>
          <w:sz w:val="24"/>
        </w:rPr>
      </w:pPr>
      <w:r>
        <w:rPr>
          <w:sz w:val="24"/>
        </w:rPr>
        <w:t xml:space="preserve">Dataset collection and </w:t>
      </w:r>
      <w:r>
        <w:rPr>
          <w:spacing w:val="-2"/>
          <w:sz w:val="24"/>
        </w:rPr>
        <w:t>preprocessing.</w:t>
      </w:r>
    </w:p>
    <w:p w14:paraId="7F84A5CD">
      <w:pPr>
        <w:pStyle w:val="13"/>
        <w:numPr>
          <w:ilvl w:val="0"/>
          <w:numId w:val="14"/>
        </w:numPr>
        <w:tabs>
          <w:tab w:val="left" w:pos="1080"/>
        </w:tabs>
        <w:spacing w:before="138" w:after="0" w:line="240" w:lineRule="auto"/>
        <w:ind w:left="1080" w:right="0" w:hanging="360"/>
        <w:jc w:val="left"/>
        <w:rPr>
          <w:sz w:val="24"/>
        </w:rPr>
      </w:pPr>
      <w:r>
        <w:rPr>
          <w:sz w:val="24"/>
        </w:rPr>
        <w:t xml:space="preserve">Language detection </w:t>
      </w:r>
      <w:r>
        <w:rPr>
          <w:spacing w:val="-2"/>
          <w:sz w:val="24"/>
        </w:rPr>
        <w:t>implementation.</w:t>
      </w:r>
    </w:p>
    <w:p w14:paraId="34873F03">
      <w:pPr>
        <w:pStyle w:val="13"/>
        <w:numPr>
          <w:ilvl w:val="0"/>
          <w:numId w:val="14"/>
        </w:numPr>
        <w:tabs>
          <w:tab w:val="left" w:pos="1080"/>
        </w:tabs>
        <w:spacing w:before="138" w:after="0" w:line="240" w:lineRule="auto"/>
        <w:ind w:left="1080" w:right="0" w:hanging="360"/>
        <w:jc w:val="left"/>
        <w:rPr>
          <w:sz w:val="24"/>
        </w:rPr>
      </w:pPr>
      <w:r>
        <w:rPr>
          <w:sz w:val="24"/>
        </w:rPr>
        <w:t>Translation</w:t>
      </w:r>
      <w:r>
        <w:rPr>
          <w:spacing w:val="-5"/>
          <w:sz w:val="24"/>
        </w:rPr>
        <w:t xml:space="preserve"> </w:t>
      </w:r>
      <w:r>
        <w:rPr>
          <w:sz w:val="24"/>
        </w:rPr>
        <w:t>module</w:t>
      </w:r>
      <w:r>
        <w:rPr>
          <w:spacing w:val="-4"/>
          <w:sz w:val="24"/>
        </w:rPr>
        <w:t xml:space="preserve"> </w:t>
      </w:r>
      <w:r>
        <w:rPr>
          <w:spacing w:val="-2"/>
          <w:sz w:val="24"/>
        </w:rPr>
        <w:t>implementation.</w:t>
      </w:r>
    </w:p>
    <w:p w14:paraId="4AD2D5EF">
      <w:pPr>
        <w:pStyle w:val="13"/>
        <w:numPr>
          <w:ilvl w:val="0"/>
          <w:numId w:val="14"/>
        </w:numPr>
        <w:tabs>
          <w:tab w:val="left" w:pos="1080"/>
        </w:tabs>
        <w:spacing w:before="138" w:after="0" w:line="240" w:lineRule="auto"/>
        <w:ind w:left="1080" w:right="0" w:hanging="360"/>
        <w:jc w:val="left"/>
        <w:rPr>
          <w:sz w:val="24"/>
        </w:rPr>
      </w:pPr>
      <w:r>
        <w:rPr>
          <w:sz w:val="24"/>
        </w:rPr>
        <w:t>BERT</w:t>
      </w:r>
      <w:r>
        <w:rPr>
          <w:spacing w:val="-5"/>
          <w:sz w:val="24"/>
        </w:rPr>
        <w:t xml:space="preserve"> </w:t>
      </w:r>
      <w:r>
        <w:rPr>
          <w:sz w:val="24"/>
        </w:rPr>
        <w:t>department-classification</w:t>
      </w:r>
      <w:r>
        <w:rPr>
          <w:spacing w:val="-5"/>
          <w:sz w:val="24"/>
        </w:rPr>
        <w:t xml:space="preserve"> </w:t>
      </w:r>
      <w:r>
        <w:rPr>
          <w:sz w:val="24"/>
        </w:rPr>
        <w:t>model</w:t>
      </w:r>
      <w:r>
        <w:rPr>
          <w:spacing w:val="-5"/>
          <w:sz w:val="24"/>
        </w:rPr>
        <w:t xml:space="preserve"> </w:t>
      </w:r>
      <w:r>
        <w:rPr>
          <w:spacing w:val="-2"/>
          <w:sz w:val="24"/>
        </w:rPr>
        <w:t>development.</w:t>
      </w:r>
    </w:p>
    <w:p w14:paraId="6D730811">
      <w:pPr>
        <w:pStyle w:val="13"/>
        <w:numPr>
          <w:ilvl w:val="0"/>
          <w:numId w:val="14"/>
        </w:numPr>
        <w:tabs>
          <w:tab w:val="left" w:pos="1080"/>
        </w:tabs>
        <w:spacing w:before="138" w:after="0" w:line="240" w:lineRule="auto"/>
        <w:ind w:left="1080" w:right="0" w:hanging="360"/>
        <w:jc w:val="left"/>
        <w:rPr>
          <w:sz w:val="24"/>
        </w:rPr>
      </w:pPr>
      <w:r>
        <w:rPr>
          <w:sz w:val="24"/>
        </w:rPr>
        <w:t xml:space="preserve">Random Forest priority model </w:t>
      </w:r>
      <w:r>
        <w:rPr>
          <w:spacing w:val="-2"/>
          <w:sz w:val="24"/>
        </w:rPr>
        <w:t>development.</w:t>
      </w:r>
    </w:p>
    <w:p w14:paraId="5D3B2622">
      <w:pPr>
        <w:pStyle w:val="13"/>
        <w:numPr>
          <w:ilvl w:val="0"/>
          <w:numId w:val="14"/>
        </w:numPr>
        <w:tabs>
          <w:tab w:val="left" w:pos="1080"/>
        </w:tabs>
        <w:spacing w:before="138" w:after="0" w:line="240" w:lineRule="auto"/>
        <w:ind w:left="1080" w:right="0" w:hanging="360"/>
        <w:jc w:val="left"/>
        <w:rPr>
          <w:sz w:val="24"/>
        </w:rPr>
      </w:pPr>
      <w:r>
        <w:rPr>
          <w:sz w:val="24"/>
        </w:rPr>
        <w:t>SBERT</w:t>
      </w:r>
      <w:r>
        <w:rPr>
          <w:spacing w:val="-8"/>
          <w:sz w:val="24"/>
        </w:rPr>
        <w:t xml:space="preserve"> </w:t>
      </w:r>
      <w:r>
        <w:rPr>
          <w:sz w:val="24"/>
        </w:rPr>
        <w:t>duplicate-detection</w:t>
      </w:r>
      <w:r>
        <w:rPr>
          <w:spacing w:val="-7"/>
          <w:sz w:val="24"/>
        </w:rPr>
        <w:t xml:space="preserve"> </w:t>
      </w:r>
      <w:r>
        <w:rPr>
          <w:spacing w:val="-2"/>
          <w:sz w:val="24"/>
        </w:rPr>
        <w:t>implementation.</w:t>
      </w:r>
    </w:p>
    <w:p w14:paraId="40028CA0">
      <w:pPr>
        <w:pStyle w:val="13"/>
        <w:numPr>
          <w:ilvl w:val="0"/>
          <w:numId w:val="14"/>
        </w:numPr>
        <w:tabs>
          <w:tab w:val="left" w:pos="1080"/>
        </w:tabs>
        <w:spacing w:before="138" w:after="0" w:line="240" w:lineRule="auto"/>
        <w:ind w:left="1080" w:right="0" w:hanging="360"/>
        <w:jc w:val="left"/>
        <w:rPr>
          <w:sz w:val="24"/>
        </w:rPr>
      </w:pPr>
      <w:r>
        <w:rPr>
          <w:sz w:val="24"/>
        </w:rPr>
        <w:t>BART</w:t>
      </w:r>
      <w:r>
        <w:rPr>
          <w:spacing w:val="-8"/>
          <w:sz w:val="24"/>
        </w:rPr>
        <w:t xml:space="preserve"> </w:t>
      </w:r>
      <w:r>
        <w:rPr>
          <w:sz w:val="24"/>
        </w:rPr>
        <w:t>summarization</w:t>
      </w:r>
      <w:r>
        <w:rPr>
          <w:spacing w:val="-7"/>
          <w:sz w:val="24"/>
        </w:rPr>
        <w:t xml:space="preserve"> </w:t>
      </w:r>
      <w:r>
        <w:rPr>
          <w:spacing w:val="-2"/>
          <w:sz w:val="24"/>
        </w:rPr>
        <w:t>implementation.</w:t>
      </w:r>
    </w:p>
    <w:p w14:paraId="6F347E1D">
      <w:pPr>
        <w:pStyle w:val="13"/>
        <w:numPr>
          <w:ilvl w:val="0"/>
          <w:numId w:val="14"/>
        </w:numPr>
        <w:tabs>
          <w:tab w:val="left" w:pos="1080"/>
        </w:tabs>
        <w:spacing w:before="138" w:after="0" w:line="240" w:lineRule="auto"/>
        <w:ind w:left="1080" w:right="0" w:hanging="360"/>
        <w:jc w:val="left"/>
        <w:rPr>
          <w:sz w:val="24"/>
        </w:rPr>
      </w:pPr>
      <w:r>
        <w:rPr>
          <w:sz w:val="24"/>
        </w:rPr>
        <w:t xml:space="preserve">Frontend </w:t>
      </w:r>
      <w:r>
        <w:rPr>
          <w:spacing w:val="-2"/>
          <w:sz w:val="24"/>
        </w:rPr>
        <w:t>development.</w:t>
      </w:r>
    </w:p>
    <w:p w14:paraId="0D237793">
      <w:pPr>
        <w:pStyle w:val="13"/>
        <w:numPr>
          <w:ilvl w:val="0"/>
          <w:numId w:val="14"/>
        </w:numPr>
        <w:tabs>
          <w:tab w:val="left" w:pos="1080"/>
        </w:tabs>
        <w:spacing w:before="138" w:after="0" w:line="240" w:lineRule="auto"/>
        <w:ind w:left="1080" w:right="0" w:hanging="360"/>
        <w:jc w:val="left"/>
        <w:rPr>
          <w:sz w:val="24"/>
        </w:rPr>
      </w:pPr>
      <w:r>
        <w:rPr>
          <w:sz w:val="24"/>
        </w:rPr>
        <w:t xml:space="preserve">Backend and database </w:t>
      </w:r>
      <w:r>
        <w:rPr>
          <w:spacing w:val="-2"/>
          <w:sz w:val="24"/>
        </w:rPr>
        <w:t>integration.</w:t>
      </w:r>
    </w:p>
    <w:p w14:paraId="262793B1">
      <w:pPr>
        <w:pStyle w:val="13"/>
        <w:numPr>
          <w:ilvl w:val="0"/>
          <w:numId w:val="14"/>
        </w:numPr>
        <w:tabs>
          <w:tab w:val="left" w:pos="1079"/>
        </w:tabs>
        <w:spacing w:before="138" w:after="0" w:line="240" w:lineRule="auto"/>
        <w:ind w:left="1079" w:right="0" w:hanging="359"/>
        <w:jc w:val="left"/>
        <w:rPr>
          <w:sz w:val="24"/>
        </w:rPr>
      </w:pPr>
      <w:r>
        <w:rPr>
          <w:sz w:val="24"/>
        </w:rPr>
        <w:t>Testing</w:t>
      </w:r>
      <w:r>
        <w:rPr>
          <w:spacing w:val="-9"/>
          <w:sz w:val="24"/>
        </w:rPr>
        <w:t xml:space="preserve"> </w:t>
      </w:r>
      <w:r>
        <w:rPr>
          <w:sz w:val="24"/>
        </w:rPr>
        <w:t>and</w:t>
      </w:r>
      <w:r>
        <w:rPr>
          <w:spacing w:val="-8"/>
          <w:sz w:val="24"/>
        </w:rPr>
        <w:t xml:space="preserve"> </w:t>
      </w:r>
      <w:r>
        <w:rPr>
          <w:spacing w:val="-2"/>
          <w:sz w:val="24"/>
        </w:rPr>
        <w:t>evaluation.</w:t>
      </w:r>
    </w:p>
    <w:p w14:paraId="4ACDB047">
      <w:pPr>
        <w:pStyle w:val="13"/>
        <w:numPr>
          <w:ilvl w:val="0"/>
          <w:numId w:val="14"/>
        </w:numPr>
        <w:tabs>
          <w:tab w:val="left" w:pos="1080"/>
        </w:tabs>
        <w:spacing w:before="138" w:after="0" w:line="240" w:lineRule="auto"/>
        <w:ind w:left="1080" w:right="0" w:hanging="360"/>
        <w:jc w:val="left"/>
        <w:rPr>
          <w:sz w:val="24"/>
        </w:rPr>
      </w:pPr>
      <w:r>
        <w:rPr>
          <w:sz w:val="24"/>
        </w:rPr>
        <w:t xml:space="preserve">Documentation and final </w:t>
      </w:r>
      <w:r>
        <w:rPr>
          <w:spacing w:val="-2"/>
          <w:sz w:val="24"/>
        </w:rPr>
        <w:t>demonstration.</w:t>
      </w:r>
    </w:p>
    <w:p w14:paraId="0A9E9FBC">
      <w:pPr>
        <w:pStyle w:val="11"/>
      </w:pPr>
    </w:p>
    <w:p w14:paraId="5DA46EBA">
      <w:pPr>
        <w:pStyle w:val="11"/>
      </w:pPr>
    </w:p>
    <w:p w14:paraId="17E30EFE">
      <w:pPr>
        <w:pStyle w:val="11"/>
      </w:pPr>
    </w:p>
    <w:p w14:paraId="444AAB86">
      <w:pPr>
        <w:pStyle w:val="11"/>
      </w:pPr>
    </w:p>
    <w:p w14:paraId="659E893D">
      <w:pPr>
        <w:pStyle w:val="11"/>
      </w:pPr>
    </w:p>
    <w:p w14:paraId="2D3AFE9A">
      <w:pPr>
        <w:pStyle w:val="11"/>
      </w:pPr>
    </w:p>
    <w:p w14:paraId="28D2DA33">
      <w:pPr>
        <w:pStyle w:val="11"/>
      </w:pPr>
    </w:p>
    <w:p w14:paraId="57E407D5">
      <w:pPr>
        <w:pStyle w:val="11"/>
      </w:pPr>
    </w:p>
    <w:p w14:paraId="73930E02">
      <w:pPr>
        <w:pStyle w:val="11"/>
      </w:pPr>
    </w:p>
    <w:p w14:paraId="0700E84A">
      <w:pPr>
        <w:pStyle w:val="11"/>
      </w:pPr>
    </w:p>
    <w:p w14:paraId="414E913A">
      <w:pPr>
        <w:pStyle w:val="11"/>
      </w:pPr>
    </w:p>
    <w:p w14:paraId="59D2D10A">
      <w:pPr>
        <w:pStyle w:val="11"/>
      </w:pPr>
    </w:p>
    <w:p w14:paraId="0005116B">
      <w:pPr>
        <w:pStyle w:val="11"/>
      </w:pPr>
    </w:p>
    <w:p w14:paraId="052822AD">
      <w:pPr>
        <w:pStyle w:val="11"/>
      </w:pPr>
    </w:p>
    <w:p w14:paraId="37295F55">
      <w:pPr>
        <w:pStyle w:val="11"/>
      </w:pPr>
    </w:p>
    <w:p w14:paraId="3649E7B7">
      <w:pPr>
        <w:pStyle w:val="11"/>
      </w:pPr>
    </w:p>
    <w:p w14:paraId="5C4BF9C0">
      <w:pPr>
        <w:pStyle w:val="11"/>
      </w:pPr>
    </w:p>
    <w:p w14:paraId="3A3930B3">
      <w:pPr>
        <w:pStyle w:val="11"/>
      </w:pPr>
    </w:p>
    <w:p w14:paraId="0E1446AB">
      <w:pPr>
        <w:pStyle w:val="11"/>
      </w:pPr>
    </w:p>
    <w:p w14:paraId="7D2F6C8F">
      <w:pPr>
        <w:pStyle w:val="11"/>
      </w:pPr>
    </w:p>
    <w:p w14:paraId="55501665">
      <w:pPr>
        <w:pStyle w:val="11"/>
      </w:pPr>
    </w:p>
    <w:p w14:paraId="09D0995E">
      <w:pPr>
        <w:pStyle w:val="11"/>
      </w:pPr>
    </w:p>
    <w:p w14:paraId="3AA38E35">
      <w:pPr>
        <w:pStyle w:val="11"/>
        <w:spacing w:before="190"/>
      </w:pPr>
    </w:p>
    <w:p w14:paraId="0985C593">
      <w:pPr>
        <w:pStyle w:val="3"/>
      </w:pPr>
      <w:bookmarkStart w:id="154" w:name=" "/>
      <w:bookmarkEnd w:id="154"/>
      <w:bookmarkStart w:id="155" w:name=" "/>
      <w:bookmarkEnd w:id="155"/>
      <w:bookmarkStart w:id="156" w:name=" "/>
      <w:bookmarkEnd w:id="156"/>
      <w:bookmarkStart w:id="157" w:name=" "/>
      <w:bookmarkEnd w:id="157"/>
      <w:bookmarkStart w:id="158" w:name="CHAPTER 5 "/>
      <w:bookmarkEnd w:id="158"/>
      <w:r>
        <w:t>CHAPTER</w:t>
      </w:r>
      <w:r>
        <w:rPr>
          <w:spacing w:val="-7"/>
        </w:rPr>
        <w:t xml:space="preserve"> </w:t>
      </w:r>
      <w:r>
        <w:rPr>
          <w:spacing w:val="-10"/>
        </w:rPr>
        <w:t>5</w:t>
      </w:r>
    </w:p>
    <w:p w14:paraId="3EF6D0AF">
      <w:pPr>
        <w:pStyle w:val="3"/>
        <w:spacing w:after="0"/>
        <w:sectPr>
          <w:pgSz w:w="12240" w:h="15840"/>
          <w:pgMar w:top="1380" w:right="720" w:bottom="1000" w:left="1080" w:header="0" w:footer="804" w:gutter="0"/>
          <w:cols w:space="720" w:num="1"/>
        </w:sectPr>
      </w:pPr>
    </w:p>
    <w:p w14:paraId="485A4534">
      <w:pPr>
        <w:spacing w:before="60"/>
        <w:ind w:left="0" w:right="357" w:firstLine="0"/>
        <w:jc w:val="center"/>
        <w:rPr>
          <w:b/>
          <w:sz w:val="32"/>
        </w:rPr>
      </w:pPr>
      <w:bookmarkStart w:id="159" w:name="CONCLUSION, FUTURE WORK AND REFLECTION "/>
      <w:bookmarkEnd w:id="159"/>
      <w:r>
        <w:rPr>
          <w:b/>
          <w:sz w:val="32"/>
        </w:rPr>
        <w:t>CONCLUSION,</w:t>
      </w:r>
      <w:r>
        <w:rPr>
          <w:b/>
          <w:spacing w:val="-6"/>
          <w:sz w:val="32"/>
        </w:rPr>
        <w:t xml:space="preserve"> </w:t>
      </w:r>
      <w:r>
        <w:rPr>
          <w:b/>
          <w:sz w:val="32"/>
        </w:rPr>
        <w:t>FUTURE</w:t>
      </w:r>
      <w:r>
        <w:rPr>
          <w:b/>
          <w:spacing w:val="-6"/>
          <w:sz w:val="32"/>
        </w:rPr>
        <w:t xml:space="preserve"> </w:t>
      </w:r>
      <w:r>
        <w:rPr>
          <w:b/>
          <w:sz w:val="32"/>
        </w:rPr>
        <w:t>WORK</w:t>
      </w:r>
      <w:r>
        <w:rPr>
          <w:b/>
          <w:spacing w:val="-6"/>
          <w:sz w:val="32"/>
        </w:rPr>
        <w:t xml:space="preserve"> </w:t>
      </w:r>
      <w:r>
        <w:rPr>
          <w:b/>
          <w:sz w:val="32"/>
        </w:rPr>
        <w:t>AND</w:t>
      </w:r>
      <w:r>
        <w:rPr>
          <w:b/>
          <w:spacing w:val="-6"/>
          <w:sz w:val="32"/>
        </w:rPr>
        <w:t xml:space="preserve"> </w:t>
      </w:r>
      <w:r>
        <w:rPr>
          <w:b/>
          <w:spacing w:val="-2"/>
          <w:sz w:val="32"/>
        </w:rPr>
        <w:t>REFLECTION</w:t>
      </w:r>
    </w:p>
    <w:p w14:paraId="3FB94D41">
      <w:pPr>
        <w:pStyle w:val="11"/>
        <w:spacing w:before="176"/>
        <w:rPr>
          <w:b/>
          <w:sz w:val="32"/>
        </w:rPr>
      </w:pPr>
    </w:p>
    <w:p w14:paraId="583646EF">
      <w:pPr>
        <w:pStyle w:val="5"/>
        <w:numPr>
          <w:ilvl w:val="1"/>
          <w:numId w:val="15"/>
        </w:numPr>
        <w:tabs>
          <w:tab w:val="left" w:pos="777"/>
        </w:tabs>
        <w:spacing w:before="0" w:after="0" w:line="240" w:lineRule="auto"/>
        <w:ind w:left="777" w:right="0" w:hanging="417"/>
        <w:jc w:val="left"/>
      </w:pPr>
      <w:bookmarkStart w:id="160" w:name="5.1 Conclusion "/>
      <w:bookmarkEnd w:id="160"/>
      <w:r>
        <w:rPr>
          <w:spacing w:val="-2"/>
        </w:rPr>
        <w:t>Conclusion</w:t>
      </w:r>
    </w:p>
    <w:p w14:paraId="1C16A067">
      <w:pPr>
        <w:pStyle w:val="11"/>
        <w:spacing w:before="79"/>
        <w:rPr>
          <w:b/>
          <w:sz w:val="28"/>
        </w:rPr>
      </w:pPr>
    </w:p>
    <w:p w14:paraId="550EBCC9">
      <w:pPr>
        <w:pStyle w:val="11"/>
        <w:spacing w:line="360" w:lineRule="auto"/>
        <w:ind w:left="360" w:right="721"/>
        <w:jc w:val="both"/>
      </w:pPr>
      <w:r>
        <w:t>The AI-Driven Citizen</w:t>
      </w:r>
      <w:r>
        <w:rPr>
          <w:spacing w:val="-3"/>
        </w:rPr>
        <w:t xml:space="preserve"> </w:t>
      </w:r>
      <w:r>
        <w:t>Support</w:t>
      </w:r>
      <w:r>
        <w:rPr>
          <w:spacing w:val="-3"/>
        </w:rPr>
        <w:t xml:space="preserve"> </w:t>
      </w:r>
      <w:r>
        <w:t>and</w:t>
      </w:r>
      <w:r>
        <w:rPr>
          <w:spacing w:val="-3"/>
        </w:rPr>
        <w:t xml:space="preserve"> </w:t>
      </w:r>
      <w:r>
        <w:t>Complaint</w:t>
      </w:r>
      <w:r>
        <w:rPr>
          <w:spacing w:val="-3"/>
        </w:rPr>
        <w:t xml:space="preserve"> </w:t>
      </w:r>
      <w:r>
        <w:t>Management</w:t>
      </w:r>
      <w:r>
        <w:rPr>
          <w:spacing w:val="-3"/>
        </w:rPr>
        <w:t xml:space="preserve"> </w:t>
      </w:r>
      <w:r>
        <w:t>Using</w:t>
      </w:r>
      <w:r>
        <w:rPr>
          <w:spacing w:val="-3"/>
        </w:rPr>
        <w:t xml:space="preserve"> </w:t>
      </w:r>
      <w:r>
        <w:t>Natural</w:t>
      </w:r>
      <w:r>
        <w:rPr>
          <w:spacing w:val="-3"/>
        </w:rPr>
        <w:t xml:space="preserve"> </w:t>
      </w:r>
      <w:r>
        <w:t>Language</w:t>
      </w:r>
      <w:r>
        <w:rPr>
          <w:spacing w:val="-3"/>
        </w:rPr>
        <w:t xml:space="preserve"> </w:t>
      </w:r>
      <w:r>
        <w:t>Processing project</w:t>
      </w:r>
      <w:r>
        <w:rPr>
          <w:spacing w:val="40"/>
        </w:rPr>
        <w:t xml:space="preserve">  </w:t>
      </w:r>
      <w:r>
        <w:t>provides</w:t>
      </w:r>
      <w:r>
        <w:rPr>
          <w:spacing w:val="40"/>
        </w:rPr>
        <w:t xml:space="preserve">  </w:t>
      </w:r>
      <w:r>
        <w:t>an</w:t>
      </w:r>
      <w:r>
        <w:rPr>
          <w:spacing w:val="40"/>
        </w:rPr>
        <w:t xml:space="preserve">  </w:t>
      </w:r>
      <w:r>
        <w:t>intelligent</w:t>
      </w:r>
      <w:r>
        <w:rPr>
          <w:spacing w:val="40"/>
        </w:rPr>
        <w:t xml:space="preserve">  </w:t>
      </w:r>
      <w:r>
        <w:t>approach</w:t>
      </w:r>
      <w:r>
        <w:rPr>
          <w:spacing w:val="40"/>
        </w:rPr>
        <w:t xml:space="preserve">  </w:t>
      </w:r>
      <w:r>
        <w:t>for</w:t>
      </w:r>
      <w:r>
        <w:rPr>
          <w:spacing w:val="40"/>
        </w:rPr>
        <w:t xml:space="preserve">  </w:t>
      </w:r>
      <w:r>
        <w:t>improving</w:t>
      </w:r>
      <w:r>
        <w:rPr>
          <w:spacing w:val="40"/>
        </w:rPr>
        <w:t xml:space="preserve">  </w:t>
      </w:r>
      <w:r>
        <w:t>conventional</w:t>
      </w:r>
      <w:r>
        <w:rPr>
          <w:spacing w:val="40"/>
        </w:rPr>
        <w:t xml:space="preserve">  </w:t>
      </w:r>
      <w:r>
        <w:t>citizen grievance-management systems.</w:t>
      </w:r>
    </w:p>
    <w:p w14:paraId="20F16FF5">
      <w:pPr>
        <w:pStyle w:val="11"/>
        <w:spacing w:before="240" w:line="360" w:lineRule="auto"/>
        <w:ind w:left="360" w:right="721"/>
        <w:jc w:val="both"/>
      </w:pPr>
      <w:r>
        <w:t>The proposed system integrates multiple NLP and machine-learning algorithms to automate important complaint-processing</w:t>
      </w:r>
      <w:r>
        <w:rPr>
          <w:spacing w:val="-6"/>
        </w:rPr>
        <w:t xml:space="preserve"> </w:t>
      </w:r>
      <w:r>
        <w:t>activities.</w:t>
      </w:r>
      <w:r>
        <w:rPr>
          <w:spacing w:val="-6"/>
        </w:rPr>
        <w:t xml:space="preserve"> </w:t>
      </w:r>
      <w:r>
        <w:t>FastText</w:t>
      </w:r>
      <w:r>
        <w:rPr>
          <w:spacing w:val="-6"/>
        </w:rPr>
        <w:t xml:space="preserve"> </w:t>
      </w:r>
      <w:r>
        <w:t>is</w:t>
      </w:r>
      <w:r>
        <w:rPr>
          <w:spacing w:val="-6"/>
        </w:rPr>
        <w:t xml:space="preserve"> </w:t>
      </w:r>
      <w:r>
        <w:t>used</w:t>
      </w:r>
      <w:r>
        <w:rPr>
          <w:spacing w:val="-6"/>
        </w:rPr>
        <w:t xml:space="preserve"> </w:t>
      </w:r>
      <w:r>
        <w:t>for</w:t>
      </w:r>
      <w:r>
        <w:rPr>
          <w:spacing w:val="-6"/>
        </w:rPr>
        <w:t xml:space="preserve"> </w:t>
      </w:r>
      <w:r>
        <w:t>language</w:t>
      </w:r>
      <w:r>
        <w:rPr>
          <w:spacing w:val="-6"/>
        </w:rPr>
        <w:t xml:space="preserve"> </w:t>
      </w:r>
      <w:r>
        <w:t>identification,</w:t>
      </w:r>
      <w:r>
        <w:rPr>
          <w:spacing w:val="-6"/>
        </w:rPr>
        <w:t xml:space="preserve"> </w:t>
      </w:r>
      <w:r>
        <w:t>NLLB</w:t>
      </w:r>
      <w:r>
        <w:rPr>
          <w:spacing w:val="-6"/>
        </w:rPr>
        <w:t xml:space="preserve"> </w:t>
      </w:r>
      <w:r>
        <w:t xml:space="preserve">for multilingual translation, BERT for department classification, Random Forest for priority detection, SBERT with Cosine Similarity for duplicate detection, and BART for complaint </w:t>
      </w:r>
      <w:r>
        <w:rPr>
          <w:spacing w:val="-2"/>
        </w:rPr>
        <w:t>summarization.</w:t>
      </w:r>
    </w:p>
    <w:p w14:paraId="3E2F372E">
      <w:pPr>
        <w:pStyle w:val="11"/>
        <w:spacing w:before="240" w:line="360" w:lineRule="auto"/>
        <w:ind w:left="360" w:right="719"/>
        <w:jc w:val="both"/>
      </w:pPr>
      <w:r>
        <w:t>By combining these modules, the system can understand citizen complaints, categorize them, identify their level of urgency, detect repeated complaints, generate concise summaries, and forward complaints to the appropriate departments.</w:t>
      </w:r>
    </w:p>
    <w:p w14:paraId="6D9CB159">
      <w:pPr>
        <w:pStyle w:val="11"/>
        <w:spacing w:before="240" w:line="360" w:lineRule="auto"/>
        <w:ind w:left="360" w:right="721"/>
        <w:jc w:val="both"/>
      </w:pPr>
      <w:r>
        <w:t xml:space="preserve">The proposed architecture reduces manual processing effort and provides a structured approach for handling large numbers of citizen complaints. The project also demonstrates how modern Natural Language Processing techniques can be integrated into a practical public-service </w:t>
      </w:r>
      <w:r>
        <w:rPr>
          <w:spacing w:val="-2"/>
        </w:rPr>
        <w:t>application.</w:t>
      </w:r>
    </w:p>
    <w:p w14:paraId="6220B5E8">
      <w:pPr>
        <w:pStyle w:val="11"/>
      </w:pPr>
    </w:p>
    <w:p w14:paraId="6294BF1A">
      <w:pPr>
        <w:pStyle w:val="11"/>
      </w:pPr>
    </w:p>
    <w:p w14:paraId="38E4287C">
      <w:pPr>
        <w:pStyle w:val="11"/>
      </w:pPr>
    </w:p>
    <w:p w14:paraId="18A6FB54">
      <w:pPr>
        <w:pStyle w:val="11"/>
      </w:pPr>
    </w:p>
    <w:p w14:paraId="698FF310">
      <w:pPr>
        <w:pStyle w:val="11"/>
      </w:pPr>
    </w:p>
    <w:p w14:paraId="5BA52446">
      <w:pPr>
        <w:pStyle w:val="11"/>
      </w:pPr>
    </w:p>
    <w:p w14:paraId="30FB51F9">
      <w:pPr>
        <w:pStyle w:val="11"/>
      </w:pPr>
    </w:p>
    <w:p w14:paraId="56FC91D6">
      <w:pPr>
        <w:pStyle w:val="11"/>
      </w:pPr>
    </w:p>
    <w:p w14:paraId="15308463">
      <w:pPr>
        <w:pStyle w:val="11"/>
      </w:pPr>
    </w:p>
    <w:p w14:paraId="1B0BCA3C">
      <w:pPr>
        <w:pStyle w:val="11"/>
      </w:pPr>
    </w:p>
    <w:p w14:paraId="7BF77591">
      <w:pPr>
        <w:pStyle w:val="11"/>
      </w:pPr>
    </w:p>
    <w:p w14:paraId="3D9AADD3">
      <w:pPr>
        <w:pStyle w:val="11"/>
      </w:pPr>
    </w:p>
    <w:p w14:paraId="145DD529">
      <w:pPr>
        <w:pStyle w:val="11"/>
        <w:spacing w:before="144"/>
      </w:pPr>
    </w:p>
    <w:p w14:paraId="40C4105A">
      <w:pPr>
        <w:pStyle w:val="5"/>
        <w:numPr>
          <w:ilvl w:val="1"/>
          <w:numId w:val="15"/>
        </w:numPr>
        <w:tabs>
          <w:tab w:val="left" w:pos="777"/>
        </w:tabs>
        <w:spacing w:before="0" w:after="0" w:line="240" w:lineRule="auto"/>
        <w:ind w:left="777" w:right="0" w:hanging="417"/>
        <w:jc w:val="left"/>
      </w:pPr>
      <w:bookmarkStart w:id="161" w:name=" "/>
      <w:bookmarkEnd w:id="161"/>
      <w:bookmarkStart w:id="162" w:name=" "/>
      <w:bookmarkEnd w:id="162"/>
      <w:bookmarkStart w:id="163" w:name="5.2 Future Work "/>
      <w:bookmarkEnd w:id="163"/>
      <w:bookmarkStart w:id="164" w:name=" "/>
      <w:bookmarkEnd w:id="164"/>
      <w:bookmarkStart w:id="165" w:name=" "/>
      <w:bookmarkEnd w:id="165"/>
      <w:r>
        <w:t>Future</w:t>
      </w:r>
      <w:r>
        <w:rPr>
          <w:spacing w:val="-13"/>
        </w:rPr>
        <w:t xml:space="preserve"> </w:t>
      </w:r>
      <w:r>
        <w:rPr>
          <w:spacing w:val="-4"/>
        </w:rPr>
        <w:t>Work</w:t>
      </w:r>
    </w:p>
    <w:p w14:paraId="0C861845">
      <w:pPr>
        <w:pStyle w:val="5"/>
        <w:spacing w:after="0" w:line="240" w:lineRule="auto"/>
        <w:jc w:val="left"/>
        <w:sectPr>
          <w:pgSz w:w="12240" w:h="15840"/>
          <w:pgMar w:top="1380" w:right="720" w:bottom="1000" w:left="1080" w:header="0" w:footer="804" w:gutter="0"/>
          <w:cols w:space="720" w:num="1"/>
        </w:sectPr>
      </w:pPr>
    </w:p>
    <w:p w14:paraId="538502BC">
      <w:pPr>
        <w:pStyle w:val="11"/>
        <w:spacing w:before="60"/>
        <w:ind w:left="360"/>
        <w:jc w:val="both"/>
      </w:pPr>
      <w:r>
        <w:t xml:space="preserve">The project can be extended </w:t>
      </w:r>
      <w:r>
        <w:rPr>
          <w:spacing w:val="-5"/>
        </w:rPr>
        <w:t>by:</w:t>
      </w:r>
    </w:p>
    <w:p w14:paraId="18089C98">
      <w:pPr>
        <w:pStyle w:val="11"/>
        <w:spacing w:before="102"/>
      </w:pPr>
    </w:p>
    <w:p w14:paraId="63D06E58">
      <w:pPr>
        <w:pStyle w:val="13"/>
        <w:numPr>
          <w:ilvl w:val="2"/>
          <w:numId w:val="15"/>
        </w:numPr>
        <w:tabs>
          <w:tab w:val="left" w:pos="1079"/>
        </w:tabs>
        <w:spacing w:before="0" w:after="0" w:line="240" w:lineRule="auto"/>
        <w:ind w:left="1079" w:right="0" w:hanging="359"/>
        <w:jc w:val="left"/>
        <w:rPr>
          <w:sz w:val="24"/>
        </w:rPr>
      </w:pPr>
      <w:r>
        <w:rPr>
          <w:sz w:val="24"/>
        </w:rPr>
        <w:t xml:space="preserve">Supporting additional Indian regional </w:t>
      </w:r>
      <w:r>
        <w:rPr>
          <w:spacing w:val="-2"/>
          <w:sz w:val="24"/>
        </w:rPr>
        <w:t>languages.</w:t>
      </w:r>
    </w:p>
    <w:p w14:paraId="360C2A34">
      <w:pPr>
        <w:pStyle w:val="13"/>
        <w:numPr>
          <w:ilvl w:val="2"/>
          <w:numId w:val="15"/>
        </w:numPr>
        <w:tabs>
          <w:tab w:val="left" w:pos="1079"/>
        </w:tabs>
        <w:spacing w:before="138" w:after="0" w:line="240" w:lineRule="auto"/>
        <w:ind w:left="1079" w:right="0" w:hanging="359"/>
        <w:jc w:val="left"/>
        <w:rPr>
          <w:sz w:val="24"/>
        </w:rPr>
      </w:pPr>
      <w:r>
        <w:rPr>
          <w:sz w:val="24"/>
        </w:rPr>
        <w:t xml:space="preserve">Allowing citizens to submit voice </w:t>
      </w:r>
      <w:r>
        <w:rPr>
          <w:spacing w:val="-2"/>
          <w:sz w:val="24"/>
        </w:rPr>
        <w:t>complaints.</w:t>
      </w:r>
    </w:p>
    <w:p w14:paraId="1F44ED72">
      <w:pPr>
        <w:pStyle w:val="13"/>
        <w:numPr>
          <w:ilvl w:val="2"/>
          <w:numId w:val="15"/>
        </w:numPr>
        <w:tabs>
          <w:tab w:val="left" w:pos="1079"/>
        </w:tabs>
        <w:spacing w:before="139" w:after="0" w:line="240" w:lineRule="auto"/>
        <w:ind w:left="1079" w:right="0" w:hanging="359"/>
        <w:jc w:val="left"/>
        <w:rPr>
          <w:sz w:val="24"/>
        </w:rPr>
      </w:pPr>
      <w:r>
        <w:rPr>
          <w:sz w:val="24"/>
        </w:rPr>
        <w:t xml:space="preserve">Applying speech-to-text before NLP </w:t>
      </w:r>
      <w:r>
        <w:rPr>
          <w:spacing w:val="-2"/>
          <w:sz w:val="24"/>
        </w:rPr>
        <w:t>processing.</w:t>
      </w:r>
    </w:p>
    <w:p w14:paraId="054269AD">
      <w:pPr>
        <w:pStyle w:val="13"/>
        <w:numPr>
          <w:ilvl w:val="2"/>
          <w:numId w:val="15"/>
        </w:numPr>
        <w:tabs>
          <w:tab w:val="left" w:pos="1079"/>
        </w:tabs>
        <w:spacing w:before="138" w:after="0" w:line="240" w:lineRule="auto"/>
        <w:ind w:left="1079" w:right="0" w:hanging="359"/>
        <w:jc w:val="left"/>
        <w:rPr>
          <w:sz w:val="24"/>
        </w:rPr>
      </w:pPr>
      <w:r>
        <w:rPr>
          <w:sz w:val="24"/>
        </w:rPr>
        <w:t xml:space="preserve">Supporting image-based complaint </w:t>
      </w:r>
      <w:r>
        <w:rPr>
          <w:spacing w:val="-2"/>
          <w:sz w:val="24"/>
        </w:rPr>
        <w:t>analysis.</w:t>
      </w:r>
    </w:p>
    <w:p w14:paraId="12AC21F2">
      <w:pPr>
        <w:pStyle w:val="13"/>
        <w:numPr>
          <w:ilvl w:val="2"/>
          <w:numId w:val="15"/>
        </w:numPr>
        <w:tabs>
          <w:tab w:val="left" w:pos="1079"/>
        </w:tabs>
        <w:spacing w:before="139" w:after="0" w:line="240" w:lineRule="auto"/>
        <w:ind w:left="1079" w:right="0" w:hanging="359"/>
        <w:jc w:val="left"/>
        <w:rPr>
          <w:sz w:val="24"/>
        </w:rPr>
      </w:pPr>
      <w:r>
        <w:rPr>
          <w:sz w:val="24"/>
        </w:rPr>
        <w:t xml:space="preserve">Adding automatic location extraction from complaint </w:t>
      </w:r>
      <w:r>
        <w:rPr>
          <w:spacing w:val="-2"/>
          <w:sz w:val="24"/>
        </w:rPr>
        <w:t>text.</w:t>
      </w:r>
    </w:p>
    <w:p w14:paraId="7A077E5A">
      <w:pPr>
        <w:pStyle w:val="13"/>
        <w:numPr>
          <w:ilvl w:val="2"/>
          <w:numId w:val="15"/>
        </w:numPr>
        <w:tabs>
          <w:tab w:val="left" w:pos="1079"/>
        </w:tabs>
        <w:spacing w:before="138" w:after="0" w:line="240" w:lineRule="auto"/>
        <w:ind w:left="1079" w:right="0" w:hanging="359"/>
        <w:jc w:val="left"/>
        <w:rPr>
          <w:sz w:val="24"/>
        </w:rPr>
      </w:pPr>
      <w:r>
        <w:rPr>
          <w:sz w:val="24"/>
        </w:rPr>
        <w:t xml:space="preserve">Integrating GIS/maps for complaint </w:t>
      </w:r>
      <w:r>
        <w:rPr>
          <w:spacing w:val="-2"/>
          <w:sz w:val="24"/>
        </w:rPr>
        <w:t>visualization.</w:t>
      </w:r>
    </w:p>
    <w:p w14:paraId="1DEFF95E">
      <w:pPr>
        <w:pStyle w:val="13"/>
        <w:numPr>
          <w:ilvl w:val="2"/>
          <w:numId w:val="15"/>
        </w:numPr>
        <w:tabs>
          <w:tab w:val="left" w:pos="1079"/>
        </w:tabs>
        <w:spacing w:before="139" w:after="0" w:line="240" w:lineRule="auto"/>
        <w:ind w:left="1079" w:right="0" w:hanging="359"/>
        <w:jc w:val="left"/>
        <w:rPr>
          <w:sz w:val="24"/>
        </w:rPr>
      </w:pPr>
      <w:r>
        <w:rPr>
          <w:sz w:val="24"/>
        </w:rPr>
        <w:t xml:space="preserve">Developing mobile </w:t>
      </w:r>
      <w:r>
        <w:rPr>
          <w:spacing w:val="-2"/>
          <w:sz w:val="24"/>
        </w:rPr>
        <w:t>applications.</w:t>
      </w:r>
    </w:p>
    <w:p w14:paraId="7172F5A8">
      <w:pPr>
        <w:pStyle w:val="13"/>
        <w:numPr>
          <w:ilvl w:val="2"/>
          <w:numId w:val="15"/>
        </w:numPr>
        <w:tabs>
          <w:tab w:val="left" w:pos="1079"/>
        </w:tabs>
        <w:spacing w:before="138" w:after="0" w:line="240" w:lineRule="auto"/>
        <w:ind w:left="1079" w:right="0" w:hanging="359"/>
        <w:jc w:val="left"/>
        <w:rPr>
          <w:sz w:val="24"/>
        </w:rPr>
      </w:pPr>
      <w:r>
        <w:rPr>
          <w:sz w:val="24"/>
        </w:rPr>
        <w:t xml:space="preserve">Providing automatic notifications through SMS or </w:t>
      </w:r>
      <w:r>
        <w:rPr>
          <w:spacing w:val="-2"/>
          <w:sz w:val="24"/>
        </w:rPr>
        <w:t>email.</w:t>
      </w:r>
    </w:p>
    <w:p w14:paraId="56735A1E">
      <w:pPr>
        <w:pStyle w:val="13"/>
        <w:numPr>
          <w:ilvl w:val="2"/>
          <w:numId w:val="15"/>
        </w:numPr>
        <w:tabs>
          <w:tab w:val="left" w:pos="1079"/>
        </w:tabs>
        <w:spacing w:before="139" w:after="0" w:line="240" w:lineRule="auto"/>
        <w:ind w:left="1079" w:right="0" w:hanging="359"/>
        <w:jc w:val="left"/>
        <w:rPr>
          <w:sz w:val="24"/>
        </w:rPr>
      </w:pPr>
      <w:r>
        <w:rPr>
          <w:sz w:val="24"/>
        </w:rPr>
        <w:t xml:space="preserve">Increasing the size of the training </w:t>
      </w:r>
      <w:r>
        <w:rPr>
          <w:spacing w:val="-2"/>
          <w:sz w:val="24"/>
        </w:rPr>
        <w:t>dataset.</w:t>
      </w:r>
    </w:p>
    <w:p w14:paraId="710A547E">
      <w:pPr>
        <w:pStyle w:val="13"/>
        <w:numPr>
          <w:ilvl w:val="2"/>
          <w:numId w:val="15"/>
        </w:numPr>
        <w:tabs>
          <w:tab w:val="left" w:pos="1079"/>
        </w:tabs>
        <w:spacing w:before="138" w:after="0" w:line="240" w:lineRule="auto"/>
        <w:ind w:left="1079" w:right="0" w:hanging="359"/>
        <w:jc w:val="left"/>
        <w:rPr>
          <w:sz w:val="24"/>
        </w:rPr>
      </w:pPr>
      <w:r>
        <w:rPr>
          <w:sz w:val="24"/>
        </w:rPr>
        <w:t xml:space="preserve">Optimizing models for faster </w:t>
      </w:r>
      <w:r>
        <w:rPr>
          <w:spacing w:val="-2"/>
          <w:sz w:val="24"/>
        </w:rPr>
        <w:t>processing.</w:t>
      </w:r>
    </w:p>
    <w:p w14:paraId="4AC9BE96">
      <w:pPr>
        <w:pStyle w:val="13"/>
        <w:numPr>
          <w:ilvl w:val="2"/>
          <w:numId w:val="15"/>
        </w:numPr>
        <w:tabs>
          <w:tab w:val="left" w:pos="1079"/>
        </w:tabs>
        <w:spacing w:before="139" w:after="0" w:line="240" w:lineRule="auto"/>
        <w:ind w:left="1079" w:right="0" w:hanging="359"/>
        <w:jc w:val="left"/>
        <w:rPr>
          <w:sz w:val="24"/>
        </w:rPr>
      </w:pPr>
      <w:r>
        <w:rPr>
          <w:sz w:val="24"/>
        </w:rPr>
        <w:t xml:space="preserve">Connecting the system with real government grievance </w:t>
      </w:r>
      <w:r>
        <w:rPr>
          <w:spacing w:val="-2"/>
          <w:sz w:val="24"/>
        </w:rPr>
        <w:t>portals.</w:t>
      </w:r>
    </w:p>
    <w:p w14:paraId="75470152">
      <w:pPr>
        <w:pStyle w:val="13"/>
        <w:numPr>
          <w:ilvl w:val="2"/>
          <w:numId w:val="15"/>
        </w:numPr>
        <w:tabs>
          <w:tab w:val="left" w:pos="1079"/>
        </w:tabs>
        <w:spacing w:before="138" w:after="0" w:line="240" w:lineRule="auto"/>
        <w:ind w:left="1079" w:right="0" w:hanging="359"/>
        <w:jc w:val="left"/>
        <w:rPr>
          <w:sz w:val="24"/>
        </w:rPr>
      </w:pPr>
      <w:r>
        <w:rPr>
          <w:sz w:val="24"/>
        </w:rPr>
        <w:t>Developing</w:t>
      </w:r>
      <w:r>
        <w:rPr>
          <w:spacing w:val="-1"/>
          <w:sz w:val="24"/>
        </w:rPr>
        <w:t xml:space="preserve"> </w:t>
      </w:r>
      <w:r>
        <w:rPr>
          <w:sz w:val="24"/>
        </w:rPr>
        <w:t>analytics to</w:t>
      </w:r>
      <w:r>
        <w:rPr>
          <w:spacing w:val="-1"/>
          <w:sz w:val="24"/>
        </w:rPr>
        <w:t xml:space="preserve"> </w:t>
      </w:r>
      <w:r>
        <w:rPr>
          <w:sz w:val="24"/>
        </w:rPr>
        <w:t>identify frequently</w:t>
      </w:r>
      <w:r>
        <w:rPr>
          <w:spacing w:val="-1"/>
          <w:sz w:val="24"/>
        </w:rPr>
        <w:t xml:space="preserve"> </w:t>
      </w:r>
      <w:r>
        <w:rPr>
          <w:sz w:val="24"/>
        </w:rPr>
        <w:t>affected areas</w:t>
      </w:r>
      <w:r>
        <w:rPr>
          <w:spacing w:val="-1"/>
          <w:sz w:val="24"/>
        </w:rPr>
        <w:t xml:space="preserve"> </w:t>
      </w:r>
      <w:r>
        <w:rPr>
          <w:sz w:val="24"/>
        </w:rPr>
        <w:t>and recurring</w:t>
      </w:r>
      <w:r>
        <w:rPr>
          <w:spacing w:val="-1"/>
          <w:sz w:val="24"/>
        </w:rPr>
        <w:t xml:space="preserve"> </w:t>
      </w:r>
      <w:r>
        <w:rPr>
          <w:sz w:val="24"/>
        </w:rPr>
        <w:t xml:space="preserve">civic </w:t>
      </w:r>
      <w:r>
        <w:rPr>
          <w:spacing w:val="-2"/>
          <w:sz w:val="24"/>
        </w:rPr>
        <w:t>problems.</w:t>
      </w:r>
    </w:p>
    <w:p w14:paraId="232860D7">
      <w:pPr>
        <w:pStyle w:val="11"/>
        <w:spacing w:before="223"/>
      </w:pPr>
    </w:p>
    <w:p w14:paraId="57667936">
      <w:pPr>
        <w:pStyle w:val="5"/>
        <w:numPr>
          <w:ilvl w:val="1"/>
          <w:numId w:val="15"/>
        </w:numPr>
        <w:tabs>
          <w:tab w:val="left" w:pos="777"/>
        </w:tabs>
        <w:spacing w:before="0" w:after="0" w:line="240" w:lineRule="auto"/>
        <w:ind w:left="777" w:right="0" w:hanging="417"/>
        <w:jc w:val="left"/>
      </w:pPr>
      <w:bookmarkStart w:id="166" w:name="5.3 Professional Learning &amp; Individual R"/>
      <w:bookmarkEnd w:id="166"/>
      <w:r>
        <w:t>Professional</w:t>
      </w:r>
      <w:r>
        <w:rPr>
          <w:spacing w:val="-11"/>
        </w:rPr>
        <w:t xml:space="preserve"> </w:t>
      </w:r>
      <w:r>
        <w:t>Learning</w:t>
      </w:r>
      <w:r>
        <w:rPr>
          <w:spacing w:val="-9"/>
        </w:rPr>
        <w:t xml:space="preserve"> </w:t>
      </w:r>
      <w:r>
        <w:t>&amp;</w:t>
      </w:r>
      <w:r>
        <w:rPr>
          <w:spacing w:val="-9"/>
        </w:rPr>
        <w:t xml:space="preserve"> </w:t>
      </w:r>
      <w:r>
        <w:t>Individual</w:t>
      </w:r>
      <w:r>
        <w:rPr>
          <w:spacing w:val="-9"/>
        </w:rPr>
        <w:t xml:space="preserve"> </w:t>
      </w:r>
      <w:r>
        <w:rPr>
          <w:spacing w:val="-2"/>
        </w:rPr>
        <w:t>Reflection</w:t>
      </w:r>
    </w:p>
    <w:p w14:paraId="417E7BA5">
      <w:pPr>
        <w:pStyle w:val="11"/>
        <w:spacing w:before="79"/>
        <w:rPr>
          <w:b/>
          <w:sz w:val="28"/>
        </w:rPr>
      </w:pPr>
    </w:p>
    <w:p w14:paraId="75C84550">
      <w:pPr>
        <w:pStyle w:val="11"/>
        <w:spacing w:line="276" w:lineRule="auto"/>
        <w:ind w:left="360" w:right="718"/>
        <w:jc w:val="both"/>
      </w:pPr>
      <w:r>
        <w:t>The project provides learning in both academic and professional areas. From an academic perspective, it connects Natural Language Processing concepts such as language detection, text classification, semantic similarity, priority detection, and text summarization with a complete application. From a technical perspective, it introduces BERT for department classification, FastText and NLLB for multilingual processing, Random Forest for priority detection, SBERT for duplicate complaint detection, and BART for text summarization.</w:t>
      </w:r>
    </w:p>
    <w:p w14:paraId="0BA1A799">
      <w:pPr>
        <w:pStyle w:val="11"/>
        <w:spacing w:before="240" w:line="276" w:lineRule="auto"/>
        <w:ind w:left="360" w:right="718"/>
        <w:jc w:val="both"/>
      </w:pPr>
      <w:r>
        <w:t>The development process also highlights the importance of understanding the complete complaint management workflow. A feature such as multilingual complaint processing is not only a translation task; it affects language detection, translation, classification, priority identification, duplicate checking, summarization, and final routing. This understanding</w:t>
      </w:r>
      <w:r>
        <w:rPr>
          <w:spacing w:val="40"/>
        </w:rPr>
        <w:t xml:space="preserve"> </w:t>
      </w:r>
      <w:r>
        <w:t>improves the ability</w:t>
      </w:r>
      <w:r>
        <w:rPr>
          <w:spacing w:val="-2"/>
        </w:rPr>
        <w:t xml:space="preserve"> </w:t>
      </w:r>
      <w:r>
        <w:t>to</w:t>
      </w:r>
      <w:r>
        <w:rPr>
          <w:spacing w:val="-2"/>
        </w:rPr>
        <w:t xml:space="preserve"> </w:t>
      </w:r>
      <w:r>
        <w:t>design</w:t>
      </w:r>
      <w:r>
        <w:rPr>
          <w:spacing w:val="-2"/>
        </w:rPr>
        <w:t xml:space="preserve"> </w:t>
      </w:r>
      <w:r>
        <w:t>NLP</w:t>
      </w:r>
      <w:r>
        <w:rPr>
          <w:spacing w:val="-2"/>
        </w:rPr>
        <w:t xml:space="preserve"> </w:t>
      </w:r>
      <w:r>
        <w:t>systems</w:t>
      </w:r>
      <w:r>
        <w:rPr>
          <w:spacing w:val="-2"/>
        </w:rPr>
        <w:t xml:space="preserve"> </w:t>
      </w:r>
      <w:r>
        <w:t>as</w:t>
      </w:r>
      <w:r>
        <w:rPr>
          <w:spacing w:val="-2"/>
        </w:rPr>
        <w:t xml:space="preserve"> </w:t>
      </w:r>
      <w:r>
        <w:t>an</w:t>
      </w:r>
      <w:r>
        <w:rPr>
          <w:spacing w:val="-2"/>
        </w:rPr>
        <w:t xml:space="preserve"> </w:t>
      </w:r>
      <w:r>
        <w:t>integrated</w:t>
      </w:r>
      <w:r>
        <w:rPr>
          <w:spacing w:val="-2"/>
        </w:rPr>
        <w:t xml:space="preserve"> </w:t>
      </w:r>
      <w:r>
        <w:t>process</w:t>
      </w:r>
      <w:r>
        <w:rPr>
          <w:spacing w:val="-2"/>
        </w:rPr>
        <w:t xml:space="preserve"> </w:t>
      </w:r>
      <w:r>
        <w:t>rather</w:t>
      </w:r>
      <w:r>
        <w:rPr>
          <w:spacing w:val="-2"/>
        </w:rPr>
        <w:t xml:space="preserve"> </w:t>
      </w:r>
      <w:r>
        <w:t>than</w:t>
      </w:r>
      <w:r>
        <w:rPr>
          <w:spacing w:val="-2"/>
        </w:rPr>
        <w:t xml:space="preserve"> </w:t>
      </w:r>
      <w:r>
        <w:t>as</w:t>
      </w:r>
      <w:r>
        <w:rPr>
          <w:spacing w:val="-2"/>
        </w:rPr>
        <w:t xml:space="preserve"> </w:t>
      </w:r>
      <w:r>
        <w:t>a</w:t>
      </w:r>
      <w:r>
        <w:rPr>
          <w:spacing w:val="-2"/>
        </w:rPr>
        <w:t xml:space="preserve"> </w:t>
      </w:r>
      <w:r>
        <w:t>collection</w:t>
      </w:r>
      <w:r>
        <w:rPr>
          <w:spacing w:val="-2"/>
        </w:rPr>
        <w:t xml:space="preserve"> </w:t>
      </w:r>
      <w:r>
        <w:t>of independent models.</w:t>
      </w:r>
    </w:p>
    <w:p w14:paraId="47AA3BEC">
      <w:pPr>
        <w:pStyle w:val="11"/>
        <w:rPr>
          <w:sz w:val="20"/>
        </w:rPr>
      </w:pPr>
    </w:p>
    <w:p w14:paraId="10263427">
      <w:pPr>
        <w:pStyle w:val="11"/>
        <w:rPr>
          <w:sz w:val="20"/>
        </w:rPr>
      </w:pPr>
    </w:p>
    <w:p w14:paraId="4C23FE89">
      <w:pPr>
        <w:pStyle w:val="11"/>
        <w:rPr>
          <w:sz w:val="20"/>
        </w:rPr>
      </w:pPr>
    </w:p>
    <w:p w14:paraId="25D5E29B">
      <w:pPr>
        <w:pStyle w:val="11"/>
        <w:spacing w:before="206"/>
        <w:rPr>
          <w:sz w:val="20"/>
        </w:rPr>
      </w:pPr>
    </w:p>
    <w:tbl>
      <w:tblPr>
        <w:tblStyle w:val="10"/>
        <w:tblW w:w="0" w:type="auto"/>
        <w:tblInd w:w="1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41"/>
        <w:gridCol w:w="4277"/>
        <w:gridCol w:w="2489"/>
      </w:tblGrid>
      <w:tr w14:paraId="2822D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5" w:hRule="atLeast"/>
        </w:trPr>
        <w:tc>
          <w:tcPr>
            <w:tcW w:w="1941" w:type="dxa"/>
          </w:tcPr>
          <w:p w14:paraId="684104F7">
            <w:pPr>
              <w:pStyle w:val="14"/>
              <w:spacing w:before="0" w:line="246" w:lineRule="exact"/>
              <w:rPr>
                <w:b/>
                <w:sz w:val="24"/>
              </w:rPr>
            </w:pPr>
            <w:bookmarkStart w:id="167" w:name="Student "/>
            <w:bookmarkEnd w:id="167"/>
            <w:r>
              <w:rPr>
                <w:b/>
                <w:spacing w:val="-2"/>
                <w:sz w:val="24"/>
              </w:rPr>
              <w:t>Student</w:t>
            </w:r>
          </w:p>
        </w:tc>
        <w:tc>
          <w:tcPr>
            <w:tcW w:w="4277" w:type="dxa"/>
          </w:tcPr>
          <w:p w14:paraId="66EEC1E9">
            <w:pPr>
              <w:pStyle w:val="14"/>
              <w:spacing w:before="0" w:line="246" w:lineRule="exact"/>
              <w:ind w:left="1090"/>
              <w:rPr>
                <w:b/>
                <w:sz w:val="24"/>
              </w:rPr>
            </w:pPr>
            <w:bookmarkStart w:id="168" w:name="Individual Reflection "/>
            <w:bookmarkEnd w:id="168"/>
            <w:r>
              <w:rPr>
                <w:b/>
                <w:sz w:val="24"/>
              </w:rPr>
              <w:t xml:space="preserve">Individual </w:t>
            </w:r>
            <w:r>
              <w:rPr>
                <w:b/>
                <w:spacing w:val="-2"/>
                <w:sz w:val="24"/>
              </w:rPr>
              <w:t>Reflection</w:t>
            </w:r>
          </w:p>
        </w:tc>
        <w:tc>
          <w:tcPr>
            <w:tcW w:w="2489" w:type="dxa"/>
          </w:tcPr>
          <w:p w14:paraId="4ADA1816">
            <w:pPr>
              <w:pStyle w:val="14"/>
              <w:spacing w:before="0" w:line="246" w:lineRule="exact"/>
              <w:ind w:left="1019"/>
              <w:rPr>
                <w:b/>
                <w:sz w:val="24"/>
              </w:rPr>
            </w:pPr>
            <w:bookmarkStart w:id="169" w:name="Key Learning "/>
            <w:bookmarkEnd w:id="169"/>
            <w:r>
              <w:rPr>
                <w:b/>
                <w:sz w:val="24"/>
              </w:rPr>
              <w:t xml:space="preserve">Key </w:t>
            </w:r>
            <w:r>
              <w:rPr>
                <w:b/>
                <w:spacing w:val="-2"/>
                <w:sz w:val="24"/>
              </w:rPr>
              <w:t>Learning</w:t>
            </w:r>
          </w:p>
        </w:tc>
      </w:tr>
    </w:tbl>
    <w:p w14:paraId="6DDD988E">
      <w:pPr>
        <w:pStyle w:val="14"/>
        <w:spacing w:after="0" w:line="246" w:lineRule="exact"/>
        <w:rPr>
          <w:b/>
          <w:sz w:val="24"/>
        </w:rPr>
        <w:sectPr>
          <w:pgSz w:w="12240" w:h="15840"/>
          <w:pgMar w:top="1380" w:right="720" w:bottom="1000" w:left="1080" w:header="0" w:footer="804" w:gutter="0"/>
          <w:cols w:space="720" w:num="1"/>
        </w:sectPr>
      </w:pPr>
    </w:p>
    <w:p w14:paraId="16E215C7">
      <w:pPr>
        <w:pStyle w:val="11"/>
        <w:spacing w:before="8"/>
        <w:rPr>
          <w:sz w:val="18"/>
        </w:rPr>
      </w:pPr>
    </w:p>
    <w:tbl>
      <w:tblPr>
        <w:tblStyle w:val="10"/>
        <w:tblW w:w="0" w:type="auto"/>
        <w:tblInd w:w="1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32"/>
        <w:gridCol w:w="4084"/>
        <w:gridCol w:w="3277"/>
      </w:tblGrid>
      <w:tr w14:paraId="6187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58" w:hRule="atLeast"/>
        </w:trPr>
        <w:tc>
          <w:tcPr>
            <w:tcW w:w="2032" w:type="dxa"/>
          </w:tcPr>
          <w:p w14:paraId="7A1F8553">
            <w:pPr>
              <w:pStyle w:val="14"/>
              <w:spacing w:before="0" w:line="266" w:lineRule="exact"/>
              <w:rPr>
                <w:sz w:val="24"/>
              </w:rPr>
            </w:pPr>
            <w:bookmarkStart w:id="170" w:name="Y Sai Kumar "/>
            <w:bookmarkEnd w:id="170"/>
            <w:r>
              <w:rPr>
                <w:sz w:val="24"/>
              </w:rPr>
              <w:t xml:space="preserve">Y Sai </w:t>
            </w:r>
            <w:r>
              <w:rPr>
                <w:spacing w:val="-2"/>
                <w:sz w:val="24"/>
              </w:rPr>
              <w:t>Kumar</w:t>
            </w:r>
          </w:p>
        </w:tc>
        <w:tc>
          <w:tcPr>
            <w:tcW w:w="4084" w:type="dxa"/>
          </w:tcPr>
          <w:p w14:paraId="1D56A2B1">
            <w:pPr>
              <w:pStyle w:val="14"/>
              <w:spacing w:before="0" w:line="360" w:lineRule="auto"/>
              <w:ind w:left="163" w:right="74"/>
              <w:rPr>
                <w:sz w:val="24"/>
              </w:rPr>
            </w:pPr>
            <w:bookmarkStart w:id="171" w:name="Worked on department classification usin"/>
            <w:bookmarkEnd w:id="171"/>
            <w:r>
              <w:rPr>
                <w:sz w:val="24"/>
              </w:rPr>
              <w:t>Worked</w:t>
            </w:r>
            <w:r>
              <w:rPr>
                <w:spacing w:val="-15"/>
                <w:sz w:val="24"/>
              </w:rPr>
              <w:t xml:space="preserve"> </w:t>
            </w:r>
            <w:r>
              <w:rPr>
                <w:sz w:val="24"/>
              </w:rPr>
              <w:t>on</w:t>
            </w:r>
            <w:r>
              <w:rPr>
                <w:spacing w:val="-15"/>
                <w:sz w:val="24"/>
              </w:rPr>
              <w:t xml:space="preserve"> </w:t>
            </w:r>
            <w:r>
              <w:rPr>
                <w:sz w:val="24"/>
              </w:rPr>
              <w:t>department</w:t>
            </w:r>
            <w:r>
              <w:rPr>
                <w:spacing w:val="-15"/>
                <w:sz w:val="24"/>
              </w:rPr>
              <w:t xml:space="preserve"> </w:t>
            </w:r>
            <w:r>
              <w:rPr>
                <w:sz w:val="24"/>
              </w:rPr>
              <w:t>classification using BERT.</w:t>
            </w:r>
          </w:p>
        </w:tc>
        <w:tc>
          <w:tcPr>
            <w:tcW w:w="3277" w:type="dxa"/>
          </w:tcPr>
          <w:p w14:paraId="3FFF9E14">
            <w:pPr>
              <w:pStyle w:val="14"/>
              <w:spacing w:before="0" w:line="360" w:lineRule="auto"/>
              <w:ind w:left="129"/>
              <w:rPr>
                <w:sz w:val="24"/>
              </w:rPr>
            </w:pPr>
            <w:bookmarkStart w:id="172" w:name="Learned contextual NLP classification. "/>
            <w:bookmarkEnd w:id="172"/>
            <w:r>
              <w:rPr>
                <w:sz w:val="24"/>
              </w:rPr>
              <w:t>Learned</w:t>
            </w:r>
            <w:r>
              <w:rPr>
                <w:spacing w:val="-15"/>
                <w:sz w:val="24"/>
              </w:rPr>
              <w:t xml:space="preserve"> </w:t>
            </w:r>
            <w:r>
              <w:rPr>
                <w:sz w:val="24"/>
              </w:rPr>
              <w:t>contextual</w:t>
            </w:r>
            <w:r>
              <w:rPr>
                <w:spacing w:val="-15"/>
                <w:sz w:val="24"/>
              </w:rPr>
              <w:t xml:space="preserve"> </w:t>
            </w:r>
            <w:r>
              <w:rPr>
                <w:sz w:val="24"/>
              </w:rPr>
              <w:t xml:space="preserve">NLP </w:t>
            </w:r>
            <w:r>
              <w:rPr>
                <w:spacing w:val="-2"/>
                <w:sz w:val="24"/>
              </w:rPr>
              <w:t>classification.</w:t>
            </w:r>
          </w:p>
        </w:tc>
      </w:tr>
      <w:tr w14:paraId="5F577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37" w:hRule="atLeast"/>
        </w:trPr>
        <w:tc>
          <w:tcPr>
            <w:tcW w:w="2032" w:type="dxa"/>
          </w:tcPr>
          <w:p w14:paraId="0063D99E">
            <w:pPr>
              <w:pStyle w:val="14"/>
              <w:spacing w:before="192"/>
              <w:ind w:left="0"/>
              <w:rPr>
                <w:sz w:val="24"/>
              </w:rPr>
            </w:pPr>
          </w:p>
          <w:p w14:paraId="222D4AE6">
            <w:pPr>
              <w:pStyle w:val="14"/>
              <w:spacing w:before="1" w:line="360" w:lineRule="auto"/>
              <w:rPr>
                <w:sz w:val="24"/>
              </w:rPr>
            </w:pPr>
            <w:bookmarkStart w:id="173" w:name="I. Leela Sravan Kumar "/>
            <w:bookmarkEnd w:id="173"/>
            <w:r>
              <w:rPr>
                <w:sz w:val="24"/>
              </w:rPr>
              <w:t>I.</w:t>
            </w:r>
            <w:r>
              <w:rPr>
                <w:spacing w:val="-15"/>
                <w:sz w:val="24"/>
              </w:rPr>
              <w:t xml:space="preserve"> </w:t>
            </w:r>
            <w:r>
              <w:rPr>
                <w:sz w:val="24"/>
              </w:rPr>
              <w:t>Leela</w:t>
            </w:r>
            <w:r>
              <w:rPr>
                <w:spacing w:val="-15"/>
                <w:sz w:val="24"/>
              </w:rPr>
              <w:t xml:space="preserve"> </w:t>
            </w:r>
            <w:r>
              <w:rPr>
                <w:sz w:val="24"/>
              </w:rPr>
              <w:t xml:space="preserve">Sravan </w:t>
            </w:r>
            <w:r>
              <w:rPr>
                <w:spacing w:val="-2"/>
                <w:sz w:val="24"/>
              </w:rPr>
              <w:t>Kumar</w:t>
            </w:r>
          </w:p>
        </w:tc>
        <w:tc>
          <w:tcPr>
            <w:tcW w:w="4084" w:type="dxa"/>
          </w:tcPr>
          <w:p w14:paraId="15A6890B">
            <w:pPr>
              <w:pStyle w:val="14"/>
              <w:spacing w:before="192"/>
              <w:ind w:left="0"/>
              <w:rPr>
                <w:sz w:val="24"/>
              </w:rPr>
            </w:pPr>
          </w:p>
          <w:p w14:paraId="513E643F">
            <w:pPr>
              <w:pStyle w:val="14"/>
              <w:spacing w:before="1" w:line="360" w:lineRule="auto"/>
              <w:ind w:left="163" w:right="74"/>
              <w:rPr>
                <w:sz w:val="24"/>
              </w:rPr>
            </w:pPr>
            <w:bookmarkStart w:id="174" w:name="Worked on multilingual complaint process"/>
            <w:bookmarkEnd w:id="174"/>
            <w:r>
              <w:rPr>
                <w:sz w:val="24"/>
              </w:rPr>
              <w:t>Worked</w:t>
            </w:r>
            <w:r>
              <w:rPr>
                <w:spacing w:val="-15"/>
                <w:sz w:val="24"/>
              </w:rPr>
              <w:t xml:space="preserve"> </w:t>
            </w:r>
            <w:r>
              <w:rPr>
                <w:sz w:val="24"/>
              </w:rPr>
              <w:t>on</w:t>
            </w:r>
            <w:r>
              <w:rPr>
                <w:spacing w:val="-15"/>
                <w:sz w:val="24"/>
              </w:rPr>
              <w:t xml:space="preserve"> </w:t>
            </w:r>
            <w:r>
              <w:rPr>
                <w:sz w:val="24"/>
              </w:rPr>
              <w:t>multilingual</w:t>
            </w:r>
            <w:r>
              <w:rPr>
                <w:spacing w:val="-15"/>
                <w:sz w:val="24"/>
              </w:rPr>
              <w:t xml:space="preserve"> </w:t>
            </w:r>
            <w:r>
              <w:rPr>
                <w:sz w:val="24"/>
              </w:rPr>
              <w:t xml:space="preserve">complaint </w:t>
            </w:r>
            <w:r>
              <w:rPr>
                <w:spacing w:val="-2"/>
                <w:sz w:val="24"/>
              </w:rPr>
              <w:t>processing.</w:t>
            </w:r>
          </w:p>
        </w:tc>
        <w:tc>
          <w:tcPr>
            <w:tcW w:w="3277" w:type="dxa"/>
          </w:tcPr>
          <w:p w14:paraId="712011AE">
            <w:pPr>
              <w:pStyle w:val="14"/>
              <w:spacing w:before="192"/>
              <w:ind w:left="0"/>
              <w:rPr>
                <w:sz w:val="24"/>
              </w:rPr>
            </w:pPr>
          </w:p>
          <w:p w14:paraId="42F0F867">
            <w:pPr>
              <w:pStyle w:val="14"/>
              <w:spacing w:before="1" w:line="360" w:lineRule="auto"/>
              <w:ind w:left="129"/>
              <w:rPr>
                <w:sz w:val="24"/>
              </w:rPr>
            </w:pPr>
            <w:bookmarkStart w:id="175" w:name="Learned language detection and translati"/>
            <w:bookmarkEnd w:id="175"/>
            <w:r>
              <w:rPr>
                <w:sz w:val="24"/>
              </w:rPr>
              <w:t>Learned</w:t>
            </w:r>
            <w:r>
              <w:rPr>
                <w:spacing w:val="-13"/>
                <w:sz w:val="24"/>
              </w:rPr>
              <w:t xml:space="preserve"> </w:t>
            </w:r>
            <w:r>
              <w:rPr>
                <w:sz w:val="24"/>
              </w:rPr>
              <w:t>language</w:t>
            </w:r>
            <w:r>
              <w:rPr>
                <w:spacing w:val="-13"/>
                <w:sz w:val="24"/>
              </w:rPr>
              <w:t xml:space="preserve"> </w:t>
            </w:r>
            <w:r>
              <w:rPr>
                <w:sz w:val="24"/>
              </w:rPr>
              <w:t>detection</w:t>
            </w:r>
            <w:r>
              <w:rPr>
                <w:spacing w:val="-13"/>
                <w:sz w:val="24"/>
              </w:rPr>
              <w:t xml:space="preserve"> </w:t>
            </w:r>
            <w:r>
              <w:rPr>
                <w:sz w:val="24"/>
              </w:rPr>
              <w:t xml:space="preserve">and </w:t>
            </w:r>
            <w:r>
              <w:rPr>
                <w:spacing w:val="-2"/>
                <w:sz w:val="24"/>
              </w:rPr>
              <w:t>translation.</w:t>
            </w:r>
          </w:p>
        </w:tc>
      </w:tr>
      <w:tr w14:paraId="41F2B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37" w:hRule="atLeast"/>
        </w:trPr>
        <w:tc>
          <w:tcPr>
            <w:tcW w:w="2032" w:type="dxa"/>
          </w:tcPr>
          <w:p w14:paraId="42EBCF4C">
            <w:pPr>
              <w:pStyle w:val="14"/>
              <w:spacing w:before="192"/>
              <w:ind w:left="0"/>
              <w:rPr>
                <w:sz w:val="24"/>
              </w:rPr>
            </w:pPr>
          </w:p>
          <w:p w14:paraId="4A32E9A8">
            <w:pPr>
              <w:pStyle w:val="14"/>
              <w:spacing w:before="1"/>
              <w:rPr>
                <w:sz w:val="24"/>
              </w:rPr>
            </w:pPr>
            <w:bookmarkStart w:id="176" w:name="T. Kiran Kumar "/>
            <w:bookmarkEnd w:id="176"/>
            <w:r>
              <w:rPr>
                <w:sz w:val="24"/>
              </w:rPr>
              <w:t>T.</w:t>
            </w:r>
            <w:r>
              <w:rPr>
                <w:spacing w:val="-9"/>
                <w:sz w:val="24"/>
              </w:rPr>
              <w:t xml:space="preserve"> </w:t>
            </w:r>
            <w:r>
              <w:rPr>
                <w:sz w:val="24"/>
              </w:rPr>
              <w:t>Kiran</w:t>
            </w:r>
            <w:r>
              <w:rPr>
                <w:spacing w:val="-9"/>
                <w:sz w:val="24"/>
              </w:rPr>
              <w:t xml:space="preserve"> </w:t>
            </w:r>
            <w:r>
              <w:rPr>
                <w:spacing w:val="-2"/>
                <w:sz w:val="24"/>
              </w:rPr>
              <w:t>Kumar</w:t>
            </w:r>
          </w:p>
        </w:tc>
        <w:tc>
          <w:tcPr>
            <w:tcW w:w="4084" w:type="dxa"/>
          </w:tcPr>
          <w:p w14:paraId="64E22A5B">
            <w:pPr>
              <w:pStyle w:val="14"/>
              <w:spacing w:before="192"/>
              <w:ind w:left="0"/>
              <w:rPr>
                <w:sz w:val="24"/>
              </w:rPr>
            </w:pPr>
          </w:p>
          <w:p w14:paraId="61974722">
            <w:pPr>
              <w:pStyle w:val="14"/>
              <w:spacing w:before="1" w:line="360" w:lineRule="auto"/>
              <w:ind w:left="163" w:right="74"/>
              <w:rPr>
                <w:sz w:val="24"/>
              </w:rPr>
            </w:pPr>
            <w:bookmarkStart w:id="177" w:name="Worked on complaint priority detection u"/>
            <w:bookmarkEnd w:id="177"/>
            <w:r>
              <w:rPr>
                <w:sz w:val="24"/>
              </w:rPr>
              <w:t>Worked</w:t>
            </w:r>
            <w:r>
              <w:rPr>
                <w:spacing w:val="-15"/>
                <w:sz w:val="24"/>
              </w:rPr>
              <w:t xml:space="preserve"> </w:t>
            </w:r>
            <w:r>
              <w:rPr>
                <w:sz w:val="24"/>
              </w:rPr>
              <w:t>on</w:t>
            </w:r>
            <w:r>
              <w:rPr>
                <w:spacing w:val="-15"/>
                <w:sz w:val="24"/>
              </w:rPr>
              <w:t xml:space="preserve"> </w:t>
            </w:r>
            <w:r>
              <w:rPr>
                <w:sz w:val="24"/>
              </w:rPr>
              <w:t>complaint</w:t>
            </w:r>
            <w:r>
              <w:rPr>
                <w:spacing w:val="-15"/>
                <w:sz w:val="24"/>
              </w:rPr>
              <w:t xml:space="preserve"> </w:t>
            </w:r>
            <w:r>
              <w:rPr>
                <w:sz w:val="24"/>
              </w:rPr>
              <w:t>priority</w:t>
            </w:r>
            <w:r>
              <w:rPr>
                <w:spacing w:val="-15"/>
                <w:sz w:val="24"/>
              </w:rPr>
              <w:t xml:space="preserve"> </w:t>
            </w:r>
            <w:r>
              <w:rPr>
                <w:sz w:val="24"/>
              </w:rPr>
              <w:t>detection using Random Forest.</w:t>
            </w:r>
          </w:p>
        </w:tc>
        <w:tc>
          <w:tcPr>
            <w:tcW w:w="3277" w:type="dxa"/>
          </w:tcPr>
          <w:p w14:paraId="17EBE3C0">
            <w:pPr>
              <w:pStyle w:val="14"/>
              <w:spacing w:before="192"/>
              <w:ind w:left="0"/>
              <w:rPr>
                <w:sz w:val="24"/>
              </w:rPr>
            </w:pPr>
          </w:p>
          <w:p w14:paraId="2D037D24">
            <w:pPr>
              <w:pStyle w:val="14"/>
              <w:spacing w:before="1" w:line="360" w:lineRule="auto"/>
              <w:ind w:left="129"/>
              <w:rPr>
                <w:sz w:val="24"/>
              </w:rPr>
            </w:pPr>
            <w:bookmarkStart w:id="178" w:name="Learned urgency and severity classificat"/>
            <w:bookmarkEnd w:id="178"/>
            <w:r>
              <w:rPr>
                <w:sz w:val="24"/>
              </w:rPr>
              <w:t>Learned</w:t>
            </w:r>
            <w:r>
              <w:rPr>
                <w:spacing w:val="-15"/>
                <w:sz w:val="24"/>
              </w:rPr>
              <w:t xml:space="preserve"> </w:t>
            </w:r>
            <w:r>
              <w:rPr>
                <w:sz w:val="24"/>
              </w:rPr>
              <w:t>urgency</w:t>
            </w:r>
            <w:r>
              <w:rPr>
                <w:spacing w:val="-15"/>
                <w:sz w:val="24"/>
              </w:rPr>
              <w:t xml:space="preserve"> </w:t>
            </w:r>
            <w:r>
              <w:rPr>
                <w:sz w:val="24"/>
              </w:rPr>
              <w:t>and</w:t>
            </w:r>
            <w:r>
              <w:rPr>
                <w:spacing w:val="-15"/>
                <w:sz w:val="24"/>
              </w:rPr>
              <w:t xml:space="preserve"> </w:t>
            </w:r>
            <w:r>
              <w:rPr>
                <w:sz w:val="24"/>
              </w:rPr>
              <w:t xml:space="preserve">severity </w:t>
            </w:r>
            <w:r>
              <w:rPr>
                <w:spacing w:val="-2"/>
                <w:sz w:val="24"/>
              </w:rPr>
              <w:t>classification.</w:t>
            </w:r>
          </w:p>
        </w:tc>
      </w:tr>
      <w:tr w14:paraId="3DDB5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37" w:hRule="atLeast"/>
        </w:trPr>
        <w:tc>
          <w:tcPr>
            <w:tcW w:w="2032" w:type="dxa"/>
          </w:tcPr>
          <w:p w14:paraId="7E028944">
            <w:pPr>
              <w:pStyle w:val="14"/>
              <w:spacing w:before="192"/>
              <w:ind w:left="0"/>
              <w:rPr>
                <w:sz w:val="24"/>
              </w:rPr>
            </w:pPr>
          </w:p>
          <w:p w14:paraId="0736F20F">
            <w:pPr>
              <w:pStyle w:val="14"/>
              <w:spacing w:before="1"/>
              <w:rPr>
                <w:sz w:val="24"/>
              </w:rPr>
            </w:pPr>
            <w:bookmarkStart w:id="179" w:name="A. Mohith Krishna "/>
            <w:bookmarkEnd w:id="179"/>
            <w:r>
              <w:rPr>
                <w:sz w:val="24"/>
              </w:rPr>
              <w:t xml:space="preserve">A. Mohith </w:t>
            </w:r>
            <w:r>
              <w:rPr>
                <w:spacing w:val="-2"/>
                <w:sz w:val="24"/>
              </w:rPr>
              <w:t>Krishna</w:t>
            </w:r>
          </w:p>
        </w:tc>
        <w:tc>
          <w:tcPr>
            <w:tcW w:w="4084" w:type="dxa"/>
          </w:tcPr>
          <w:p w14:paraId="7BE0FEDA">
            <w:pPr>
              <w:pStyle w:val="14"/>
              <w:spacing w:before="192"/>
              <w:ind w:left="0"/>
              <w:rPr>
                <w:sz w:val="24"/>
              </w:rPr>
            </w:pPr>
          </w:p>
          <w:p w14:paraId="38431736">
            <w:pPr>
              <w:pStyle w:val="14"/>
              <w:spacing w:before="1" w:line="360" w:lineRule="auto"/>
              <w:ind w:left="163" w:right="74"/>
              <w:rPr>
                <w:sz w:val="24"/>
              </w:rPr>
            </w:pPr>
            <w:bookmarkStart w:id="180" w:name="Worked on duplicate complaint detection "/>
            <w:bookmarkEnd w:id="180"/>
            <w:r>
              <w:rPr>
                <w:sz w:val="24"/>
              </w:rPr>
              <w:t>Worked</w:t>
            </w:r>
            <w:r>
              <w:rPr>
                <w:spacing w:val="-15"/>
                <w:sz w:val="24"/>
              </w:rPr>
              <w:t xml:space="preserve"> </w:t>
            </w:r>
            <w:r>
              <w:rPr>
                <w:sz w:val="24"/>
              </w:rPr>
              <w:t>on</w:t>
            </w:r>
            <w:r>
              <w:rPr>
                <w:spacing w:val="-15"/>
                <w:sz w:val="24"/>
              </w:rPr>
              <w:t xml:space="preserve"> </w:t>
            </w:r>
            <w:r>
              <w:rPr>
                <w:sz w:val="24"/>
              </w:rPr>
              <w:t>duplicate</w:t>
            </w:r>
            <w:r>
              <w:rPr>
                <w:spacing w:val="-15"/>
                <w:sz w:val="24"/>
              </w:rPr>
              <w:t xml:space="preserve"> </w:t>
            </w:r>
            <w:r>
              <w:rPr>
                <w:sz w:val="24"/>
              </w:rPr>
              <w:t>complaint detection using SBERT.</w:t>
            </w:r>
          </w:p>
        </w:tc>
        <w:tc>
          <w:tcPr>
            <w:tcW w:w="3277" w:type="dxa"/>
          </w:tcPr>
          <w:p w14:paraId="7E5E4E75">
            <w:pPr>
              <w:pStyle w:val="14"/>
              <w:spacing w:before="192"/>
              <w:ind w:left="0"/>
              <w:rPr>
                <w:sz w:val="24"/>
              </w:rPr>
            </w:pPr>
          </w:p>
          <w:p w14:paraId="345CBFA6">
            <w:pPr>
              <w:pStyle w:val="14"/>
              <w:spacing w:before="1" w:line="360" w:lineRule="auto"/>
              <w:ind w:left="129"/>
              <w:rPr>
                <w:sz w:val="24"/>
              </w:rPr>
            </w:pPr>
            <w:bookmarkStart w:id="181" w:name="Learned semantic similarity and comparis"/>
            <w:bookmarkEnd w:id="181"/>
            <w:r>
              <w:rPr>
                <w:sz w:val="24"/>
              </w:rPr>
              <w:t>Learned</w:t>
            </w:r>
            <w:r>
              <w:rPr>
                <w:spacing w:val="-13"/>
                <w:sz w:val="24"/>
              </w:rPr>
              <w:t xml:space="preserve"> </w:t>
            </w:r>
            <w:r>
              <w:rPr>
                <w:sz w:val="24"/>
              </w:rPr>
              <w:t>semantic</w:t>
            </w:r>
            <w:r>
              <w:rPr>
                <w:spacing w:val="-13"/>
                <w:sz w:val="24"/>
              </w:rPr>
              <w:t xml:space="preserve"> </w:t>
            </w:r>
            <w:r>
              <w:rPr>
                <w:sz w:val="24"/>
              </w:rPr>
              <w:t>similarity</w:t>
            </w:r>
            <w:r>
              <w:rPr>
                <w:spacing w:val="-13"/>
                <w:sz w:val="24"/>
              </w:rPr>
              <w:t xml:space="preserve"> </w:t>
            </w:r>
            <w:r>
              <w:rPr>
                <w:sz w:val="24"/>
              </w:rPr>
              <w:t xml:space="preserve">and </w:t>
            </w:r>
            <w:r>
              <w:rPr>
                <w:spacing w:val="-2"/>
                <w:sz w:val="24"/>
              </w:rPr>
              <w:t>comparison.</w:t>
            </w:r>
          </w:p>
        </w:tc>
      </w:tr>
      <w:tr w14:paraId="5E7ED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58" w:hRule="atLeast"/>
        </w:trPr>
        <w:tc>
          <w:tcPr>
            <w:tcW w:w="2032" w:type="dxa"/>
          </w:tcPr>
          <w:p w14:paraId="6A632263">
            <w:pPr>
              <w:pStyle w:val="14"/>
              <w:spacing w:before="192"/>
              <w:ind w:left="0"/>
              <w:rPr>
                <w:sz w:val="24"/>
              </w:rPr>
            </w:pPr>
          </w:p>
          <w:p w14:paraId="3B03BDEC">
            <w:pPr>
              <w:pStyle w:val="14"/>
              <w:spacing w:before="1"/>
              <w:rPr>
                <w:sz w:val="24"/>
              </w:rPr>
            </w:pPr>
            <w:bookmarkStart w:id="182" w:name="K. Varshan "/>
            <w:bookmarkEnd w:id="182"/>
            <w:r>
              <w:rPr>
                <w:sz w:val="24"/>
              </w:rPr>
              <w:t xml:space="preserve">K. </w:t>
            </w:r>
            <w:r>
              <w:rPr>
                <w:spacing w:val="-2"/>
                <w:sz w:val="24"/>
              </w:rPr>
              <w:t>Varshan</w:t>
            </w:r>
          </w:p>
        </w:tc>
        <w:tc>
          <w:tcPr>
            <w:tcW w:w="4084" w:type="dxa"/>
          </w:tcPr>
          <w:p w14:paraId="57E95267">
            <w:pPr>
              <w:pStyle w:val="14"/>
              <w:spacing w:before="42"/>
              <w:ind w:left="0"/>
              <w:rPr>
                <w:sz w:val="24"/>
              </w:rPr>
            </w:pPr>
          </w:p>
          <w:p w14:paraId="14E79BD9">
            <w:pPr>
              <w:pStyle w:val="14"/>
              <w:spacing w:before="1" w:line="410" w:lineRule="atLeast"/>
              <w:ind w:left="163" w:right="74"/>
              <w:rPr>
                <w:sz w:val="24"/>
              </w:rPr>
            </w:pPr>
            <w:bookmarkStart w:id="183" w:name="Worked on complaint summarization using "/>
            <w:bookmarkEnd w:id="183"/>
            <w:r>
              <w:rPr>
                <w:sz w:val="24"/>
              </w:rPr>
              <w:t>Worked</w:t>
            </w:r>
            <w:r>
              <w:rPr>
                <w:spacing w:val="-15"/>
                <w:sz w:val="24"/>
              </w:rPr>
              <w:t xml:space="preserve"> </w:t>
            </w:r>
            <w:r>
              <w:rPr>
                <w:sz w:val="24"/>
              </w:rPr>
              <w:t>on</w:t>
            </w:r>
            <w:r>
              <w:rPr>
                <w:spacing w:val="-15"/>
                <w:sz w:val="24"/>
              </w:rPr>
              <w:t xml:space="preserve"> </w:t>
            </w:r>
            <w:r>
              <w:rPr>
                <w:sz w:val="24"/>
              </w:rPr>
              <w:t>complaint</w:t>
            </w:r>
            <w:r>
              <w:rPr>
                <w:spacing w:val="-15"/>
                <w:sz w:val="24"/>
              </w:rPr>
              <w:t xml:space="preserve"> </w:t>
            </w:r>
            <w:r>
              <w:rPr>
                <w:sz w:val="24"/>
              </w:rPr>
              <w:t>summarization using BART.</w:t>
            </w:r>
          </w:p>
        </w:tc>
        <w:tc>
          <w:tcPr>
            <w:tcW w:w="3277" w:type="dxa"/>
          </w:tcPr>
          <w:p w14:paraId="083B9AA7">
            <w:pPr>
              <w:pStyle w:val="14"/>
              <w:spacing w:before="42"/>
              <w:ind w:left="0"/>
              <w:rPr>
                <w:sz w:val="24"/>
              </w:rPr>
            </w:pPr>
          </w:p>
          <w:p w14:paraId="5E637787">
            <w:pPr>
              <w:pStyle w:val="14"/>
              <w:spacing w:before="1" w:line="410" w:lineRule="atLeast"/>
              <w:ind w:left="129"/>
              <w:rPr>
                <w:sz w:val="24"/>
              </w:rPr>
            </w:pPr>
            <w:bookmarkStart w:id="184" w:name="Learned text summarization and system in"/>
            <w:bookmarkEnd w:id="184"/>
            <w:r>
              <w:rPr>
                <w:sz w:val="24"/>
              </w:rPr>
              <w:t>Learned</w:t>
            </w:r>
            <w:r>
              <w:rPr>
                <w:spacing w:val="-13"/>
                <w:sz w:val="24"/>
              </w:rPr>
              <w:t xml:space="preserve"> </w:t>
            </w:r>
            <w:r>
              <w:rPr>
                <w:sz w:val="24"/>
              </w:rPr>
              <w:t>text</w:t>
            </w:r>
            <w:r>
              <w:rPr>
                <w:spacing w:val="-13"/>
                <w:sz w:val="24"/>
              </w:rPr>
              <w:t xml:space="preserve"> </w:t>
            </w:r>
            <w:r>
              <w:rPr>
                <w:sz w:val="24"/>
              </w:rPr>
              <w:t>summarization</w:t>
            </w:r>
            <w:r>
              <w:rPr>
                <w:spacing w:val="-13"/>
                <w:sz w:val="24"/>
              </w:rPr>
              <w:t xml:space="preserve"> </w:t>
            </w:r>
            <w:r>
              <w:rPr>
                <w:sz w:val="24"/>
              </w:rPr>
              <w:t>and system integration.</w:t>
            </w:r>
          </w:p>
        </w:tc>
      </w:tr>
    </w:tbl>
    <w:p w14:paraId="7C154BC4">
      <w:pPr>
        <w:pStyle w:val="11"/>
        <w:rPr>
          <w:sz w:val="32"/>
        </w:rPr>
      </w:pPr>
    </w:p>
    <w:p w14:paraId="5B820B57">
      <w:pPr>
        <w:pStyle w:val="11"/>
        <w:rPr>
          <w:sz w:val="32"/>
        </w:rPr>
      </w:pPr>
    </w:p>
    <w:p w14:paraId="34E398BD">
      <w:pPr>
        <w:pStyle w:val="11"/>
        <w:rPr>
          <w:sz w:val="32"/>
        </w:rPr>
      </w:pPr>
    </w:p>
    <w:p w14:paraId="0C107C1C">
      <w:pPr>
        <w:pStyle w:val="11"/>
        <w:rPr>
          <w:sz w:val="32"/>
        </w:rPr>
      </w:pPr>
    </w:p>
    <w:p w14:paraId="1D476144">
      <w:pPr>
        <w:pStyle w:val="11"/>
        <w:rPr>
          <w:sz w:val="32"/>
        </w:rPr>
      </w:pPr>
    </w:p>
    <w:p w14:paraId="18389B2C">
      <w:pPr>
        <w:pStyle w:val="11"/>
        <w:rPr>
          <w:sz w:val="32"/>
        </w:rPr>
      </w:pPr>
    </w:p>
    <w:p w14:paraId="123DD2EC">
      <w:pPr>
        <w:pStyle w:val="11"/>
        <w:rPr>
          <w:sz w:val="32"/>
        </w:rPr>
      </w:pPr>
    </w:p>
    <w:p w14:paraId="776665FE">
      <w:pPr>
        <w:pStyle w:val="11"/>
        <w:rPr>
          <w:sz w:val="32"/>
        </w:rPr>
      </w:pPr>
    </w:p>
    <w:p w14:paraId="239A8A85">
      <w:pPr>
        <w:pStyle w:val="11"/>
        <w:rPr>
          <w:sz w:val="32"/>
        </w:rPr>
      </w:pPr>
    </w:p>
    <w:p w14:paraId="7F878073">
      <w:pPr>
        <w:pStyle w:val="11"/>
        <w:rPr>
          <w:sz w:val="32"/>
        </w:rPr>
      </w:pPr>
    </w:p>
    <w:p w14:paraId="4EF574C3">
      <w:pPr>
        <w:pStyle w:val="11"/>
        <w:rPr>
          <w:sz w:val="32"/>
        </w:rPr>
      </w:pPr>
    </w:p>
    <w:p w14:paraId="52FDEA4D">
      <w:pPr>
        <w:pStyle w:val="11"/>
        <w:spacing w:before="10"/>
        <w:rPr>
          <w:sz w:val="32"/>
        </w:rPr>
      </w:pPr>
    </w:p>
    <w:p w14:paraId="7D5056F6">
      <w:pPr>
        <w:pStyle w:val="3"/>
      </w:pPr>
      <w:bookmarkStart w:id="185" w:name=" "/>
      <w:bookmarkEnd w:id="185"/>
      <w:bookmarkStart w:id="186" w:name=" "/>
      <w:bookmarkEnd w:id="186"/>
      <w:bookmarkStart w:id="187" w:name="REFERENCES "/>
      <w:bookmarkEnd w:id="187"/>
      <w:bookmarkStart w:id="188" w:name=" "/>
      <w:bookmarkEnd w:id="188"/>
      <w:r>
        <w:rPr>
          <w:spacing w:val="-2"/>
        </w:rPr>
        <w:t>REFERENCES</w:t>
      </w:r>
    </w:p>
    <w:p w14:paraId="161EC1CC">
      <w:pPr>
        <w:pStyle w:val="3"/>
        <w:spacing w:after="0"/>
        <w:sectPr>
          <w:pgSz w:w="12240" w:h="15840"/>
          <w:pgMar w:top="1820" w:right="720" w:bottom="1000" w:left="1080" w:header="0" w:footer="804" w:gutter="0"/>
          <w:cols w:space="720" w:num="1"/>
        </w:sectPr>
      </w:pPr>
    </w:p>
    <w:p w14:paraId="5A1575AA">
      <w:pPr>
        <w:pStyle w:val="13"/>
        <w:numPr>
          <w:ilvl w:val="0"/>
          <w:numId w:val="16"/>
        </w:numPr>
        <w:tabs>
          <w:tab w:val="left" w:pos="1079"/>
        </w:tabs>
        <w:spacing w:before="80" w:after="0" w:line="240" w:lineRule="auto"/>
        <w:ind w:left="1079" w:right="0" w:hanging="359"/>
        <w:jc w:val="left"/>
        <w:rPr>
          <w:sz w:val="22"/>
        </w:rPr>
      </w:pPr>
      <w:r>
        <w:rPr>
          <w:sz w:val="22"/>
        </w:rPr>
        <w:t>Jurafsky,</w:t>
      </w:r>
      <w:r>
        <w:rPr>
          <w:spacing w:val="-9"/>
          <w:sz w:val="22"/>
        </w:rPr>
        <w:t xml:space="preserve"> </w:t>
      </w:r>
      <w:r>
        <w:rPr>
          <w:sz w:val="22"/>
        </w:rPr>
        <w:t>D.,</w:t>
      </w:r>
      <w:r>
        <w:rPr>
          <w:spacing w:val="-7"/>
          <w:sz w:val="22"/>
        </w:rPr>
        <w:t xml:space="preserve"> </w:t>
      </w:r>
      <w:r>
        <w:rPr>
          <w:sz w:val="22"/>
        </w:rPr>
        <w:t>&amp;</w:t>
      </w:r>
      <w:r>
        <w:rPr>
          <w:spacing w:val="-7"/>
          <w:sz w:val="22"/>
        </w:rPr>
        <w:t xml:space="preserve"> </w:t>
      </w:r>
      <w:r>
        <w:rPr>
          <w:sz w:val="22"/>
        </w:rPr>
        <w:t>Martin,</w:t>
      </w:r>
      <w:r>
        <w:rPr>
          <w:spacing w:val="-6"/>
          <w:sz w:val="22"/>
        </w:rPr>
        <w:t xml:space="preserve"> </w:t>
      </w:r>
      <w:r>
        <w:rPr>
          <w:sz w:val="22"/>
        </w:rPr>
        <w:t>J.</w:t>
      </w:r>
      <w:r>
        <w:rPr>
          <w:spacing w:val="-7"/>
          <w:sz w:val="22"/>
        </w:rPr>
        <w:t xml:space="preserve"> </w:t>
      </w:r>
      <w:r>
        <w:rPr>
          <w:sz w:val="22"/>
        </w:rPr>
        <w:t>H.</w:t>
      </w:r>
      <w:r>
        <w:rPr>
          <w:spacing w:val="-7"/>
          <w:sz w:val="22"/>
        </w:rPr>
        <w:t xml:space="preserve"> </w:t>
      </w:r>
      <w:r>
        <w:rPr>
          <w:sz w:val="22"/>
        </w:rPr>
        <w:t>(2023).</w:t>
      </w:r>
      <w:r>
        <w:rPr>
          <w:spacing w:val="-6"/>
          <w:sz w:val="22"/>
        </w:rPr>
        <w:t xml:space="preserve"> </w:t>
      </w:r>
      <w:r>
        <w:rPr>
          <w:i/>
          <w:sz w:val="22"/>
        </w:rPr>
        <w:t>Speech</w:t>
      </w:r>
      <w:r>
        <w:rPr>
          <w:i/>
          <w:spacing w:val="-7"/>
          <w:sz w:val="22"/>
        </w:rPr>
        <w:t xml:space="preserve"> </w:t>
      </w:r>
      <w:r>
        <w:rPr>
          <w:i/>
          <w:sz w:val="22"/>
        </w:rPr>
        <w:t>and</w:t>
      </w:r>
      <w:r>
        <w:rPr>
          <w:i/>
          <w:spacing w:val="-7"/>
          <w:sz w:val="22"/>
        </w:rPr>
        <w:t xml:space="preserve"> </w:t>
      </w:r>
      <w:r>
        <w:rPr>
          <w:i/>
          <w:sz w:val="22"/>
        </w:rPr>
        <w:t>Language</w:t>
      </w:r>
      <w:r>
        <w:rPr>
          <w:i/>
          <w:spacing w:val="-7"/>
          <w:sz w:val="22"/>
        </w:rPr>
        <w:t xml:space="preserve"> </w:t>
      </w:r>
      <w:r>
        <w:rPr>
          <w:i/>
          <w:sz w:val="22"/>
        </w:rPr>
        <w:t>Processing</w:t>
      </w:r>
      <w:r>
        <w:rPr>
          <w:i/>
          <w:spacing w:val="-6"/>
          <w:sz w:val="22"/>
        </w:rPr>
        <w:t xml:space="preserve"> </w:t>
      </w:r>
      <w:r>
        <w:rPr>
          <w:sz w:val="22"/>
        </w:rPr>
        <w:t>(3rd</w:t>
      </w:r>
      <w:r>
        <w:rPr>
          <w:spacing w:val="-7"/>
          <w:sz w:val="22"/>
        </w:rPr>
        <w:t xml:space="preserve"> </w:t>
      </w:r>
      <w:r>
        <w:rPr>
          <w:sz w:val="22"/>
        </w:rPr>
        <w:t>ed.</w:t>
      </w:r>
      <w:r>
        <w:rPr>
          <w:spacing w:val="-7"/>
          <w:sz w:val="22"/>
        </w:rPr>
        <w:t xml:space="preserve"> </w:t>
      </w:r>
      <w:r>
        <w:rPr>
          <w:sz w:val="22"/>
        </w:rPr>
        <w:t>draft).</w:t>
      </w:r>
      <w:r>
        <w:rPr>
          <w:spacing w:val="-6"/>
          <w:sz w:val="22"/>
        </w:rPr>
        <w:t xml:space="preserve"> </w:t>
      </w:r>
      <w:r>
        <w:rPr>
          <w:spacing w:val="-2"/>
          <w:sz w:val="22"/>
        </w:rPr>
        <w:t>Pearson.</w:t>
      </w:r>
    </w:p>
    <w:p w14:paraId="3330F772">
      <w:pPr>
        <w:pStyle w:val="13"/>
        <w:numPr>
          <w:ilvl w:val="0"/>
          <w:numId w:val="16"/>
        </w:numPr>
        <w:tabs>
          <w:tab w:val="left" w:pos="1080"/>
        </w:tabs>
        <w:spacing w:before="126" w:after="0" w:line="360" w:lineRule="auto"/>
        <w:ind w:left="1080" w:right="1590" w:hanging="360"/>
        <w:jc w:val="left"/>
        <w:rPr>
          <w:sz w:val="22"/>
        </w:rPr>
      </w:pPr>
      <w:r>
        <w:rPr>
          <w:sz w:val="22"/>
        </w:rPr>
        <w:t>Devlin,</w:t>
      </w:r>
      <w:r>
        <w:rPr>
          <w:spacing w:val="-8"/>
          <w:sz w:val="22"/>
        </w:rPr>
        <w:t xml:space="preserve"> </w:t>
      </w:r>
      <w:r>
        <w:rPr>
          <w:sz w:val="22"/>
        </w:rPr>
        <w:t>J.,</w:t>
      </w:r>
      <w:r>
        <w:rPr>
          <w:spacing w:val="-8"/>
          <w:sz w:val="22"/>
        </w:rPr>
        <w:t xml:space="preserve"> </w:t>
      </w:r>
      <w:r>
        <w:rPr>
          <w:sz w:val="22"/>
        </w:rPr>
        <w:t>Chang,</w:t>
      </w:r>
      <w:r>
        <w:rPr>
          <w:spacing w:val="-8"/>
          <w:sz w:val="22"/>
        </w:rPr>
        <w:t xml:space="preserve"> </w:t>
      </w:r>
      <w:r>
        <w:rPr>
          <w:sz w:val="22"/>
        </w:rPr>
        <w:t>M.-W.,</w:t>
      </w:r>
      <w:r>
        <w:rPr>
          <w:spacing w:val="-8"/>
          <w:sz w:val="22"/>
        </w:rPr>
        <w:t xml:space="preserve"> </w:t>
      </w:r>
      <w:r>
        <w:rPr>
          <w:sz w:val="22"/>
        </w:rPr>
        <w:t>Lee,</w:t>
      </w:r>
      <w:r>
        <w:rPr>
          <w:spacing w:val="-8"/>
          <w:sz w:val="22"/>
        </w:rPr>
        <w:t xml:space="preserve"> </w:t>
      </w:r>
      <w:r>
        <w:rPr>
          <w:sz w:val="22"/>
        </w:rPr>
        <w:t>K.,</w:t>
      </w:r>
      <w:r>
        <w:rPr>
          <w:spacing w:val="-8"/>
          <w:sz w:val="22"/>
        </w:rPr>
        <w:t xml:space="preserve"> </w:t>
      </w:r>
      <w:r>
        <w:rPr>
          <w:sz w:val="22"/>
        </w:rPr>
        <w:t>&amp;</w:t>
      </w:r>
      <w:r>
        <w:rPr>
          <w:spacing w:val="-8"/>
          <w:sz w:val="22"/>
        </w:rPr>
        <w:t xml:space="preserve"> </w:t>
      </w:r>
      <w:r>
        <w:rPr>
          <w:sz w:val="22"/>
        </w:rPr>
        <w:t>Toutanova,</w:t>
      </w:r>
      <w:r>
        <w:rPr>
          <w:spacing w:val="-8"/>
          <w:sz w:val="22"/>
        </w:rPr>
        <w:t xml:space="preserve"> </w:t>
      </w:r>
      <w:r>
        <w:rPr>
          <w:sz w:val="22"/>
        </w:rPr>
        <w:t>K.</w:t>
      </w:r>
      <w:r>
        <w:rPr>
          <w:spacing w:val="-8"/>
          <w:sz w:val="22"/>
        </w:rPr>
        <w:t xml:space="preserve"> </w:t>
      </w:r>
      <w:r>
        <w:rPr>
          <w:sz w:val="22"/>
        </w:rPr>
        <w:t>(2019).</w:t>
      </w:r>
      <w:r>
        <w:rPr>
          <w:spacing w:val="-8"/>
          <w:sz w:val="22"/>
        </w:rPr>
        <w:t xml:space="preserve"> </w:t>
      </w:r>
      <w:r>
        <w:rPr>
          <w:sz w:val="22"/>
        </w:rPr>
        <w:t>BERT:</w:t>
      </w:r>
      <w:r>
        <w:rPr>
          <w:spacing w:val="-8"/>
          <w:sz w:val="22"/>
        </w:rPr>
        <w:t xml:space="preserve"> </w:t>
      </w:r>
      <w:r>
        <w:rPr>
          <w:sz w:val="22"/>
        </w:rPr>
        <w:t>Pre-training</w:t>
      </w:r>
      <w:r>
        <w:rPr>
          <w:spacing w:val="-8"/>
          <w:sz w:val="22"/>
        </w:rPr>
        <w:t xml:space="preserve"> </w:t>
      </w:r>
      <w:r>
        <w:rPr>
          <w:sz w:val="22"/>
        </w:rPr>
        <w:t>of</w:t>
      </w:r>
      <w:r>
        <w:rPr>
          <w:spacing w:val="-8"/>
          <w:sz w:val="22"/>
        </w:rPr>
        <w:t xml:space="preserve"> </w:t>
      </w:r>
      <w:r>
        <w:rPr>
          <w:sz w:val="22"/>
        </w:rPr>
        <w:t xml:space="preserve">Deep Bidirectional Transformers for Language Understanding. </w:t>
      </w:r>
      <w:r>
        <w:rPr>
          <w:i/>
          <w:sz w:val="22"/>
        </w:rPr>
        <w:t>Proceedings of NAACL-HLT</w:t>
      </w:r>
      <w:r>
        <w:rPr>
          <w:sz w:val="22"/>
        </w:rPr>
        <w:t>.</w:t>
      </w:r>
    </w:p>
    <w:p w14:paraId="51ED2C39">
      <w:pPr>
        <w:pStyle w:val="13"/>
        <w:numPr>
          <w:ilvl w:val="0"/>
          <w:numId w:val="16"/>
        </w:numPr>
        <w:tabs>
          <w:tab w:val="left" w:pos="1080"/>
        </w:tabs>
        <w:spacing w:before="0" w:after="0" w:line="360" w:lineRule="auto"/>
        <w:ind w:left="1080" w:right="1322" w:hanging="360"/>
        <w:jc w:val="left"/>
        <w:rPr>
          <w:sz w:val="22"/>
        </w:rPr>
      </w:pPr>
      <w:r>
        <w:rPr>
          <w:sz w:val="22"/>
        </w:rPr>
        <w:t>Reimers,</w:t>
      </w:r>
      <w:r>
        <w:rPr>
          <w:spacing w:val="-7"/>
          <w:sz w:val="22"/>
        </w:rPr>
        <w:t xml:space="preserve"> </w:t>
      </w:r>
      <w:r>
        <w:rPr>
          <w:sz w:val="22"/>
        </w:rPr>
        <w:t>N.,</w:t>
      </w:r>
      <w:r>
        <w:rPr>
          <w:spacing w:val="-7"/>
          <w:sz w:val="22"/>
        </w:rPr>
        <w:t xml:space="preserve"> </w:t>
      </w:r>
      <w:r>
        <w:rPr>
          <w:sz w:val="22"/>
        </w:rPr>
        <w:t>&amp;</w:t>
      </w:r>
      <w:r>
        <w:rPr>
          <w:spacing w:val="-7"/>
          <w:sz w:val="22"/>
        </w:rPr>
        <w:t xml:space="preserve"> </w:t>
      </w:r>
      <w:r>
        <w:rPr>
          <w:sz w:val="22"/>
        </w:rPr>
        <w:t>Gurevych,</w:t>
      </w:r>
      <w:r>
        <w:rPr>
          <w:spacing w:val="-7"/>
          <w:sz w:val="22"/>
        </w:rPr>
        <w:t xml:space="preserve"> </w:t>
      </w:r>
      <w:r>
        <w:rPr>
          <w:sz w:val="22"/>
        </w:rPr>
        <w:t>I.</w:t>
      </w:r>
      <w:r>
        <w:rPr>
          <w:spacing w:val="-7"/>
          <w:sz w:val="22"/>
        </w:rPr>
        <w:t xml:space="preserve"> </w:t>
      </w:r>
      <w:r>
        <w:rPr>
          <w:sz w:val="22"/>
        </w:rPr>
        <w:t>(2019).</w:t>
      </w:r>
      <w:r>
        <w:rPr>
          <w:spacing w:val="-7"/>
          <w:sz w:val="22"/>
        </w:rPr>
        <w:t xml:space="preserve"> </w:t>
      </w:r>
      <w:r>
        <w:rPr>
          <w:sz w:val="22"/>
        </w:rPr>
        <w:t>Sentence-BERT:</w:t>
      </w:r>
      <w:r>
        <w:rPr>
          <w:spacing w:val="-7"/>
          <w:sz w:val="22"/>
        </w:rPr>
        <w:t xml:space="preserve"> </w:t>
      </w:r>
      <w:r>
        <w:rPr>
          <w:sz w:val="22"/>
        </w:rPr>
        <w:t>Sentence</w:t>
      </w:r>
      <w:r>
        <w:rPr>
          <w:spacing w:val="-7"/>
          <w:sz w:val="22"/>
        </w:rPr>
        <w:t xml:space="preserve"> </w:t>
      </w:r>
      <w:r>
        <w:rPr>
          <w:sz w:val="22"/>
        </w:rPr>
        <w:t>Embeddings</w:t>
      </w:r>
      <w:r>
        <w:rPr>
          <w:spacing w:val="-7"/>
          <w:sz w:val="22"/>
        </w:rPr>
        <w:t xml:space="preserve"> </w:t>
      </w:r>
      <w:r>
        <w:rPr>
          <w:sz w:val="22"/>
        </w:rPr>
        <w:t>using</w:t>
      </w:r>
      <w:r>
        <w:rPr>
          <w:spacing w:val="-7"/>
          <w:sz w:val="22"/>
        </w:rPr>
        <w:t xml:space="preserve"> </w:t>
      </w:r>
      <w:r>
        <w:rPr>
          <w:sz w:val="22"/>
        </w:rPr>
        <w:t xml:space="preserve">Siamese BERT-Networks. </w:t>
      </w:r>
      <w:r>
        <w:rPr>
          <w:i/>
          <w:sz w:val="22"/>
        </w:rPr>
        <w:t>Proceedings of EMNLP-IJCNLP</w:t>
      </w:r>
      <w:r>
        <w:rPr>
          <w:sz w:val="22"/>
        </w:rPr>
        <w:t>.</w:t>
      </w:r>
    </w:p>
    <w:p w14:paraId="2674F756">
      <w:pPr>
        <w:pStyle w:val="13"/>
        <w:numPr>
          <w:ilvl w:val="0"/>
          <w:numId w:val="16"/>
        </w:numPr>
        <w:tabs>
          <w:tab w:val="left" w:pos="1080"/>
        </w:tabs>
        <w:spacing w:before="0" w:after="0" w:line="360" w:lineRule="auto"/>
        <w:ind w:left="1080" w:right="746" w:hanging="360"/>
        <w:jc w:val="left"/>
        <w:rPr>
          <w:sz w:val="22"/>
        </w:rPr>
      </w:pPr>
      <w:r>
        <w:rPr>
          <w:sz w:val="22"/>
        </w:rPr>
        <w:t>Lewis,</w:t>
      </w:r>
      <w:r>
        <w:rPr>
          <w:spacing w:val="-10"/>
          <w:sz w:val="22"/>
        </w:rPr>
        <w:t xml:space="preserve"> </w:t>
      </w:r>
      <w:r>
        <w:rPr>
          <w:sz w:val="22"/>
        </w:rPr>
        <w:t>M.,</w:t>
      </w:r>
      <w:r>
        <w:rPr>
          <w:spacing w:val="-8"/>
          <w:sz w:val="22"/>
        </w:rPr>
        <w:t xml:space="preserve"> </w:t>
      </w:r>
      <w:r>
        <w:rPr>
          <w:sz w:val="22"/>
        </w:rPr>
        <w:t>Liu,</w:t>
      </w:r>
      <w:r>
        <w:rPr>
          <w:spacing w:val="-8"/>
          <w:sz w:val="22"/>
        </w:rPr>
        <w:t xml:space="preserve"> </w:t>
      </w:r>
      <w:r>
        <w:rPr>
          <w:sz w:val="22"/>
        </w:rPr>
        <w:t>Y.,</w:t>
      </w:r>
      <w:r>
        <w:rPr>
          <w:spacing w:val="-8"/>
          <w:sz w:val="22"/>
        </w:rPr>
        <w:t xml:space="preserve"> </w:t>
      </w:r>
      <w:r>
        <w:rPr>
          <w:sz w:val="22"/>
        </w:rPr>
        <w:t>Goyal,</w:t>
      </w:r>
      <w:r>
        <w:rPr>
          <w:spacing w:val="-8"/>
          <w:sz w:val="22"/>
        </w:rPr>
        <w:t xml:space="preserve"> </w:t>
      </w:r>
      <w:r>
        <w:rPr>
          <w:sz w:val="22"/>
        </w:rPr>
        <w:t>N.,</w:t>
      </w:r>
      <w:r>
        <w:rPr>
          <w:spacing w:val="-8"/>
          <w:sz w:val="22"/>
        </w:rPr>
        <w:t xml:space="preserve"> </w:t>
      </w:r>
      <w:r>
        <w:rPr>
          <w:sz w:val="22"/>
        </w:rPr>
        <w:t>et</w:t>
      </w:r>
      <w:r>
        <w:rPr>
          <w:spacing w:val="-8"/>
          <w:sz w:val="22"/>
        </w:rPr>
        <w:t xml:space="preserve"> </w:t>
      </w:r>
      <w:r>
        <w:rPr>
          <w:sz w:val="22"/>
        </w:rPr>
        <w:t>al.</w:t>
      </w:r>
      <w:r>
        <w:rPr>
          <w:spacing w:val="-8"/>
          <w:sz w:val="22"/>
        </w:rPr>
        <w:t xml:space="preserve"> </w:t>
      </w:r>
      <w:r>
        <w:rPr>
          <w:sz w:val="22"/>
        </w:rPr>
        <w:t>(2020).</w:t>
      </w:r>
      <w:r>
        <w:rPr>
          <w:spacing w:val="-8"/>
          <w:sz w:val="22"/>
        </w:rPr>
        <w:t xml:space="preserve"> </w:t>
      </w:r>
      <w:r>
        <w:rPr>
          <w:sz w:val="22"/>
        </w:rPr>
        <w:t>BART:</w:t>
      </w:r>
      <w:r>
        <w:rPr>
          <w:spacing w:val="-8"/>
          <w:sz w:val="22"/>
        </w:rPr>
        <w:t xml:space="preserve"> </w:t>
      </w:r>
      <w:r>
        <w:rPr>
          <w:sz w:val="22"/>
        </w:rPr>
        <w:t>Denoising</w:t>
      </w:r>
      <w:r>
        <w:rPr>
          <w:spacing w:val="-8"/>
          <w:sz w:val="22"/>
        </w:rPr>
        <w:t xml:space="preserve"> </w:t>
      </w:r>
      <w:r>
        <w:rPr>
          <w:sz w:val="22"/>
        </w:rPr>
        <w:t>Sequence-to-Sequence</w:t>
      </w:r>
      <w:r>
        <w:rPr>
          <w:spacing w:val="-8"/>
          <w:sz w:val="22"/>
        </w:rPr>
        <w:t xml:space="preserve"> </w:t>
      </w:r>
      <w:r>
        <w:rPr>
          <w:sz w:val="22"/>
        </w:rPr>
        <w:t xml:space="preserve">Pre-training for Natural Language Generation, Translation, and Comprehension. </w:t>
      </w:r>
      <w:r>
        <w:rPr>
          <w:i/>
          <w:sz w:val="22"/>
        </w:rPr>
        <w:t>Proceedings of ACL</w:t>
      </w:r>
      <w:r>
        <w:rPr>
          <w:sz w:val="22"/>
        </w:rPr>
        <w:t>.</w:t>
      </w:r>
    </w:p>
    <w:p w14:paraId="6520A99E">
      <w:pPr>
        <w:pStyle w:val="13"/>
        <w:numPr>
          <w:ilvl w:val="0"/>
          <w:numId w:val="16"/>
        </w:numPr>
        <w:tabs>
          <w:tab w:val="left" w:pos="1080"/>
        </w:tabs>
        <w:spacing w:before="0" w:after="0" w:line="360" w:lineRule="auto"/>
        <w:ind w:left="1080" w:right="1240" w:hanging="360"/>
        <w:jc w:val="left"/>
        <w:rPr>
          <w:sz w:val="22"/>
        </w:rPr>
      </w:pPr>
      <w:r>
        <w:rPr>
          <w:sz w:val="22"/>
        </w:rPr>
        <w:t>Joulin,</w:t>
      </w:r>
      <w:r>
        <w:rPr>
          <w:spacing w:val="-9"/>
          <w:sz w:val="22"/>
        </w:rPr>
        <w:t xml:space="preserve"> </w:t>
      </w:r>
      <w:r>
        <w:rPr>
          <w:sz w:val="22"/>
        </w:rPr>
        <w:t>A.,</w:t>
      </w:r>
      <w:r>
        <w:rPr>
          <w:spacing w:val="-9"/>
          <w:sz w:val="22"/>
        </w:rPr>
        <w:t xml:space="preserve"> </w:t>
      </w:r>
      <w:r>
        <w:rPr>
          <w:sz w:val="22"/>
        </w:rPr>
        <w:t>Grave,</w:t>
      </w:r>
      <w:r>
        <w:rPr>
          <w:spacing w:val="-9"/>
          <w:sz w:val="22"/>
        </w:rPr>
        <w:t xml:space="preserve"> </w:t>
      </w:r>
      <w:r>
        <w:rPr>
          <w:sz w:val="22"/>
        </w:rPr>
        <w:t>E.,</w:t>
      </w:r>
      <w:r>
        <w:rPr>
          <w:spacing w:val="-9"/>
          <w:sz w:val="22"/>
        </w:rPr>
        <w:t xml:space="preserve"> </w:t>
      </w:r>
      <w:r>
        <w:rPr>
          <w:sz w:val="22"/>
        </w:rPr>
        <w:t>Bojanowski,</w:t>
      </w:r>
      <w:r>
        <w:rPr>
          <w:spacing w:val="-9"/>
          <w:sz w:val="22"/>
        </w:rPr>
        <w:t xml:space="preserve"> </w:t>
      </w:r>
      <w:r>
        <w:rPr>
          <w:sz w:val="22"/>
        </w:rPr>
        <w:t>P.,</w:t>
      </w:r>
      <w:r>
        <w:rPr>
          <w:spacing w:val="-9"/>
          <w:sz w:val="22"/>
        </w:rPr>
        <w:t xml:space="preserve"> </w:t>
      </w:r>
      <w:r>
        <w:rPr>
          <w:sz w:val="22"/>
        </w:rPr>
        <w:t>&amp;</w:t>
      </w:r>
      <w:r>
        <w:rPr>
          <w:spacing w:val="-9"/>
          <w:sz w:val="22"/>
        </w:rPr>
        <w:t xml:space="preserve"> </w:t>
      </w:r>
      <w:r>
        <w:rPr>
          <w:sz w:val="22"/>
        </w:rPr>
        <w:t>Mikolov,</w:t>
      </w:r>
      <w:r>
        <w:rPr>
          <w:spacing w:val="-9"/>
          <w:sz w:val="22"/>
        </w:rPr>
        <w:t xml:space="preserve"> </w:t>
      </w:r>
      <w:r>
        <w:rPr>
          <w:sz w:val="22"/>
        </w:rPr>
        <w:t>T.</w:t>
      </w:r>
      <w:r>
        <w:rPr>
          <w:spacing w:val="-9"/>
          <w:sz w:val="22"/>
        </w:rPr>
        <w:t xml:space="preserve"> </w:t>
      </w:r>
      <w:r>
        <w:rPr>
          <w:sz w:val="22"/>
        </w:rPr>
        <w:t>(2017).</w:t>
      </w:r>
      <w:r>
        <w:rPr>
          <w:spacing w:val="-9"/>
          <w:sz w:val="22"/>
        </w:rPr>
        <w:t xml:space="preserve"> </w:t>
      </w:r>
      <w:r>
        <w:rPr>
          <w:sz w:val="22"/>
        </w:rPr>
        <w:t>Bag</w:t>
      </w:r>
      <w:r>
        <w:rPr>
          <w:spacing w:val="-9"/>
          <w:sz w:val="22"/>
        </w:rPr>
        <w:t xml:space="preserve"> </w:t>
      </w:r>
      <w:r>
        <w:rPr>
          <w:sz w:val="22"/>
        </w:rPr>
        <w:t>of</w:t>
      </w:r>
      <w:r>
        <w:rPr>
          <w:spacing w:val="-9"/>
          <w:sz w:val="22"/>
        </w:rPr>
        <w:t xml:space="preserve"> </w:t>
      </w:r>
      <w:r>
        <w:rPr>
          <w:sz w:val="22"/>
        </w:rPr>
        <w:t>Tricks</w:t>
      </w:r>
      <w:r>
        <w:rPr>
          <w:spacing w:val="-9"/>
          <w:sz w:val="22"/>
        </w:rPr>
        <w:t xml:space="preserve"> </w:t>
      </w:r>
      <w:r>
        <w:rPr>
          <w:sz w:val="22"/>
        </w:rPr>
        <w:t>for</w:t>
      </w:r>
      <w:r>
        <w:rPr>
          <w:spacing w:val="-9"/>
          <w:sz w:val="22"/>
        </w:rPr>
        <w:t xml:space="preserve"> </w:t>
      </w:r>
      <w:r>
        <w:rPr>
          <w:sz w:val="22"/>
        </w:rPr>
        <w:t>Efficient</w:t>
      </w:r>
      <w:r>
        <w:rPr>
          <w:spacing w:val="-9"/>
          <w:sz w:val="22"/>
        </w:rPr>
        <w:t xml:space="preserve"> </w:t>
      </w:r>
      <w:r>
        <w:rPr>
          <w:sz w:val="22"/>
        </w:rPr>
        <w:t xml:space="preserve">Text Classification. </w:t>
      </w:r>
      <w:r>
        <w:rPr>
          <w:i/>
          <w:sz w:val="22"/>
        </w:rPr>
        <w:t>Proceedings of EACL</w:t>
      </w:r>
      <w:r>
        <w:rPr>
          <w:sz w:val="22"/>
        </w:rPr>
        <w:t>.</w:t>
      </w:r>
    </w:p>
    <w:p w14:paraId="55343E8C">
      <w:pPr>
        <w:pStyle w:val="13"/>
        <w:numPr>
          <w:ilvl w:val="0"/>
          <w:numId w:val="16"/>
        </w:numPr>
        <w:tabs>
          <w:tab w:val="left" w:pos="1080"/>
        </w:tabs>
        <w:spacing w:before="0" w:after="0" w:line="360" w:lineRule="auto"/>
        <w:ind w:left="1080" w:right="2049" w:hanging="360"/>
        <w:jc w:val="left"/>
        <w:rPr>
          <w:sz w:val="22"/>
        </w:rPr>
      </w:pPr>
      <w:r>
        <w:rPr>
          <w:sz w:val="22"/>
        </w:rPr>
        <w:t>Conneau,</w:t>
      </w:r>
      <w:r>
        <w:rPr>
          <w:spacing w:val="-5"/>
          <w:sz w:val="22"/>
        </w:rPr>
        <w:t xml:space="preserve"> </w:t>
      </w:r>
      <w:r>
        <w:rPr>
          <w:sz w:val="22"/>
        </w:rPr>
        <w:t>A.,</w:t>
      </w:r>
      <w:r>
        <w:rPr>
          <w:spacing w:val="-5"/>
          <w:sz w:val="22"/>
        </w:rPr>
        <w:t xml:space="preserve"> </w:t>
      </w:r>
      <w:r>
        <w:rPr>
          <w:sz w:val="22"/>
        </w:rPr>
        <w:t>Khandelwal,</w:t>
      </w:r>
      <w:r>
        <w:rPr>
          <w:spacing w:val="-5"/>
          <w:sz w:val="22"/>
        </w:rPr>
        <w:t xml:space="preserve"> </w:t>
      </w:r>
      <w:r>
        <w:rPr>
          <w:sz w:val="22"/>
        </w:rPr>
        <w:t>K.,</w:t>
      </w:r>
      <w:r>
        <w:rPr>
          <w:spacing w:val="-5"/>
          <w:sz w:val="22"/>
        </w:rPr>
        <w:t xml:space="preserve"> </w:t>
      </w:r>
      <w:r>
        <w:rPr>
          <w:sz w:val="22"/>
        </w:rPr>
        <w:t>Goyal,</w:t>
      </w:r>
      <w:r>
        <w:rPr>
          <w:spacing w:val="-5"/>
          <w:sz w:val="22"/>
        </w:rPr>
        <w:t xml:space="preserve"> </w:t>
      </w:r>
      <w:r>
        <w:rPr>
          <w:sz w:val="22"/>
        </w:rPr>
        <w:t>N.,</w:t>
      </w:r>
      <w:r>
        <w:rPr>
          <w:spacing w:val="-5"/>
          <w:sz w:val="22"/>
        </w:rPr>
        <w:t xml:space="preserve"> </w:t>
      </w:r>
      <w:r>
        <w:rPr>
          <w:sz w:val="22"/>
        </w:rPr>
        <w:t>et</w:t>
      </w:r>
      <w:r>
        <w:rPr>
          <w:spacing w:val="-5"/>
          <w:sz w:val="22"/>
        </w:rPr>
        <w:t xml:space="preserve"> </w:t>
      </w:r>
      <w:r>
        <w:rPr>
          <w:sz w:val="22"/>
        </w:rPr>
        <w:t>al.</w:t>
      </w:r>
      <w:r>
        <w:rPr>
          <w:spacing w:val="-5"/>
          <w:sz w:val="22"/>
        </w:rPr>
        <w:t xml:space="preserve"> </w:t>
      </w:r>
      <w:r>
        <w:rPr>
          <w:sz w:val="22"/>
        </w:rPr>
        <w:t>(2020).</w:t>
      </w:r>
      <w:r>
        <w:rPr>
          <w:spacing w:val="-5"/>
          <w:sz w:val="22"/>
        </w:rPr>
        <w:t xml:space="preserve"> </w:t>
      </w:r>
      <w:r>
        <w:rPr>
          <w:sz w:val="22"/>
        </w:rPr>
        <w:t>Unsupervised</w:t>
      </w:r>
      <w:r>
        <w:rPr>
          <w:spacing w:val="-5"/>
          <w:sz w:val="22"/>
        </w:rPr>
        <w:t xml:space="preserve"> </w:t>
      </w:r>
      <w:r>
        <w:rPr>
          <w:sz w:val="22"/>
        </w:rPr>
        <w:t xml:space="preserve">Cross-lingual Representation Learning at Scale. </w:t>
      </w:r>
      <w:r>
        <w:rPr>
          <w:i/>
          <w:sz w:val="22"/>
        </w:rPr>
        <w:t>Proceedings of ACL</w:t>
      </w:r>
      <w:r>
        <w:rPr>
          <w:sz w:val="22"/>
        </w:rPr>
        <w:t>.</w:t>
      </w:r>
    </w:p>
    <w:p w14:paraId="6DDE06B4">
      <w:pPr>
        <w:pStyle w:val="13"/>
        <w:numPr>
          <w:ilvl w:val="0"/>
          <w:numId w:val="16"/>
        </w:numPr>
        <w:tabs>
          <w:tab w:val="left" w:pos="1079"/>
        </w:tabs>
        <w:spacing w:before="0" w:after="0" w:line="240" w:lineRule="auto"/>
        <w:ind w:left="1079" w:right="0" w:hanging="359"/>
        <w:jc w:val="left"/>
        <w:rPr>
          <w:sz w:val="22"/>
        </w:rPr>
      </w:pPr>
      <w:r>
        <w:rPr>
          <w:sz w:val="22"/>
        </w:rPr>
        <w:t>NLLB</w:t>
      </w:r>
      <w:r>
        <w:rPr>
          <w:spacing w:val="-10"/>
          <w:sz w:val="22"/>
        </w:rPr>
        <w:t xml:space="preserve"> </w:t>
      </w:r>
      <w:r>
        <w:rPr>
          <w:sz w:val="22"/>
        </w:rPr>
        <w:t>Team.</w:t>
      </w:r>
      <w:r>
        <w:rPr>
          <w:spacing w:val="-8"/>
          <w:sz w:val="22"/>
        </w:rPr>
        <w:t xml:space="preserve"> </w:t>
      </w:r>
      <w:r>
        <w:rPr>
          <w:sz w:val="22"/>
        </w:rPr>
        <w:t>(2022).</w:t>
      </w:r>
      <w:r>
        <w:rPr>
          <w:spacing w:val="-8"/>
          <w:sz w:val="22"/>
        </w:rPr>
        <w:t xml:space="preserve"> </w:t>
      </w:r>
      <w:r>
        <w:rPr>
          <w:sz w:val="22"/>
        </w:rPr>
        <w:t>No</w:t>
      </w:r>
      <w:r>
        <w:rPr>
          <w:spacing w:val="-8"/>
          <w:sz w:val="22"/>
        </w:rPr>
        <w:t xml:space="preserve"> </w:t>
      </w:r>
      <w:r>
        <w:rPr>
          <w:sz w:val="22"/>
        </w:rPr>
        <w:t>Language</w:t>
      </w:r>
      <w:r>
        <w:rPr>
          <w:spacing w:val="-8"/>
          <w:sz w:val="22"/>
        </w:rPr>
        <w:t xml:space="preserve"> </w:t>
      </w:r>
      <w:r>
        <w:rPr>
          <w:sz w:val="22"/>
        </w:rPr>
        <w:t>Left</w:t>
      </w:r>
      <w:r>
        <w:rPr>
          <w:spacing w:val="-8"/>
          <w:sz w:val="22"/>
        </w:rPr>
        <w:t xml:space="preserve"> </w:t>
      </w:r>
      <w:r>
        <w:rPr>
          <w:sz w:val="22"/>
        </w:rPr>
        <w:t>Behind:</w:t>
      </w:r>
      <w:r>
        <w:rPr>
          <w:spacing w:val="-8"/>
          <w:sz w:val="22"/>
        </w:rPr>
        <w:t xml:space="preserve"> </w:t>
      </w:r>
      <w:r>
        <w:rPr>
          <w:sz w:val="22"/>
        </w:rPr>
        <w:t>Scaling</w:t>
      </w:r>
      <w:r>
        <w:rPr>
          <w:spacing w:val="-8"/>
          <w:sz w:val="22"/>
        </w:rPr>
        <w:t xml:space="preserve"> </w:t>
      </w:r>
      <w:r>
        <w:rPr>
          <w:sz w:val="22"/>
        </w:rPr>
        <w:t>Human-Centered</w:t>
      </w:r>
      <w:r>
        <w:rPr>
          <w:spacing w:val="-8"/>
          <w:sz w:val="22"/>
        </w:rPr>
        <w:t xml:space="preserve"> </w:t>
      </w:r>
      <w:r>
        <w:rPr>
          <w:sz w:val="22"/>
        </w:rPr>
        <w:t>Machine</w:t>
      </w:r>
      <w:r>
        <w:rPr>
          <w:spacing w:val="-8"/>
          <w:sz w:val="22"/>
        </w:rPr>
        <w:t xml:space="preserve"> </w:t>
      </w:r>
      <w:r>
        <w:rPr>
          <w:spacing w:val="-2"/>
          <w:sz w:val="22"/>
        </w:rPr>
        <w:t>Translation.</w:t>
      </w:r>
    </w:p>
    <w:p w14:paraId="3E423306">
      <w:pPr>
        <w:spacing w:before="127"/>
        <w:ind w:left="1080" w:right="0" w:firstLine="0"/>
        <w:jc w:val="left"/>
        <w:rPr>
          <w:sz w:val="22"/>
        </w:rPr>
      </w:pPr>
      <w:r>
        <w:rPr>
          <w:i/>
          <w:sz w:val="22"/>
        </w:rPr>
        <w:t>arXiv</w:t>
      </w:r>
      <w:r>
        <w:rPr>
          <w:i/>
          <w:spacing w:val="-11"/>
          <w:sz w:val="22"/>
        </w:rPr>
        <w:t xml:space="preserve"> </w:t>
      </w:r>
      <w:r>
        <w:rPr>
          <w:i/>
          <w:sz w:val="22"/>
        </w:rPr>
        <w:t>preprint</w:t>
      </w:r>
      <w:r>
        <w:rPr>
          <w:i/>
          <w:spacing w:val="-10"/>
          <w:sz w:val="22"/>
        </w:rPr>
        <w:t xml:space="preserve"> </w:t>
      </w:r>
      <w:r>
        <w:rPr>
          <w:i/>
          <w:spacing w:val="-2"/>
          <w:sz w:val="22"/>
        </w:rPr>
        <w:t>arXiv:2207.04672</w:t>
      </w:r>
      <w:r>
        <w:rPr>
          <w:spacing w:val="-2"/>
          <w:sz w:val="22"/>
        </w:rPr>
        <w:t>.</w:t>
      </w:r>
    </w:p>
    <w:p w14:paraId="15B60EE9">
      <w:pPr>
        <w:pStyle w:val="13"/>
        <w:numPr>
          <w:ilvl w:val="0"/>
          <w:numId w:val="16"/>
        </w:numPr>
        <w:tabs>
          <w:tab w:val="left" w:pos="1079"/>
        </w:tabs>
        <w:spacing w:before="126" w:after="0" w:line="240" w:lineRule="auto"/>
        <w:ind w:left="1079" w:right="0" w:hanging="359"/>
        <w:jc w:val="left"/>
        <w:rPr>
          <w:sz w:val="22"/>
        </w:rPr>
      </w:pPr>
      <w:r>
        <w:rPr>
          <w:sz w:val="22"/>
        </w:rPr>
        <w:t>Breiman,</w:t>
      </w:r>
      <w:r>
        <w:rPr>
          <w:spacing w:val="-9"/>
          <w:sz w:val="22"/>
        </w:rPr>
        <w:t xml:space="preserve"> </w:t>
      </w:r>
      <w:r>
        <w:rPr>
          <w:sz w:val="22"/>
        </w:rPr>
        <w:t>L.</w:t>
      </w:r>
      <w:r>
        <w:rPr>
          <w:spacing w:val="-6"/>
          <w:sz w:val="22"/>
        </w:rPr>
        <w:t xml:space="preserve"> </w:t>
      </w:r>
      <w:r>
        <w:rPr>
          <w:sz w:val="22"/>
        </w:rPr>
        <w:t>(2001).</w:t>
      </w:r>
      <w:r>
        <w:rPr>
          <w:spacing w:val="-7"/>
          <w:sz w:val="22"/>
        </w:rPr>
        <w:t xml:space="preserve"> </w:t>
      </w:r>
      <w:r>
        <w:rPr>
          <w:sz w:val="22"/>
        </w:rPr>
        <w:t>Random</w:t>
      </w:r>
      <w:r>
        <w:rPr>
          <w:spacing w:val="-6"/>
          <w:sz w:val="22"/>
        </w:rPr>
        <w:t xml:space="preserve"> </w:t>
      </w:r>
      <w:r>
        <w:rPr>
          <w:sz w:val="22"/>
        </w:rPr>
        <w:t>Forests.</w:t>
      </w:r>
      <w:r>
        <w:rPr>
          <w:spacing w:val="-7"/>
          <w:sz w:val="22"/>
        </w:rPr>
        <w:t xml:space="preserve"> </w:t>
      </w:r>
      <w:r>
        <w:rPr>
          <w:i/>
          <w:sz w:val="22"/>
        </w:rPr>
        <w:t>Machine</w:t>
      </w:r>
      <w:r>
        <w:rPr>
          <w:i/>
          <w:spacing w:val="-6"/>
          <w:sz w:val="22"/>
        </w:rPr>
        <w:t xml:space="preserve"> </w:t>
      </w:r>
      <w:r>
        <w:rPr>
          <w:i/>
          <w:sz w:val="22"/>
        </w:rPr>
        <w:t>Learning,</w:t>
      </w:r>
      <w:r>
        <w:rPr>
          <w:i/>
          <w:spacing w:val="-7"/>
          <w:sz w:val="22"/>
        </w:rPr>
        <w:t xml:space="preserve"> </w:t>
      </w:r>
      <w:r>
        <w:rPr>
          <w:i/>
          <w:sz w:val="22"/>
        </w:rPr>
        <w:t>45</w:t>
      </w:r>
      <w:r>
        <w:rPr>
          <w:sz w:val="22"/>
        </w:rPr>
        <w:t>,</w:t>
      </w:r>
      <w:r>
        <w:rPr>
          <w:spacing w:val="-6"/>
          <w:sz w:val="22"/>
        </w:rPr>
        <w:t xml:space="preserve"> </w:t>
      </w:r>
      <w:r>
        <w:rPr>
          <w:sz w:val="22"/>
        </w:rPr>
        <w:t>5–</w:t>
      </w:r>
      <w:r>
        <w:rPr>
          <w:spacing w:val="-5"/>
          <w:sz w:val="22"/>
        </w:rPr>
        <w:t>32.</w:t>
      </w:r>
    </w:p>
    <w:p w14:paraId="2FC55BE1">
      <w:pPr>
        <w:pStyle w:val="13"/>
        <w:numPr>
          <w:ilvl w:val="0"/>
          <w:numId w:val="16"/>
        </w:numPr>
        <w:tabs>
          <w:tab w:val="left" w:pos="1079"/>
        </w:tabs>
        <w:spacing w:before="127" w:after="0" w:line="240" w:lineRule="auto"/>
        <w:ind w:left="1079" w:right="0" w:hanging="359"/>
        <w:jc w:val="left"/>
        <w:rPr>
          <w:sz w:val="22"/>
        </w:rPr>
      </w:pPr>
      <w:r>
        <w:rPr>
          <w:sz w:val="22"/>
        </w:rPr>
        <w:t>Hugging</w:t>
      </w:r>
      <w:r>
        <w:rPr>
          <w:spacing w:val="-13"/>
          <w:sz w:val="22"/>
        </w:rPr>
        <w:t xml:space="preserve"> </w:t>
      </w:r>
      <w:r>
        <w:rPr>
          <w:sz w:val="22"/>
        </w:rPr>
        <w:t>Face.</w:t>
      </w:r>
      <w:r>
        <w:rPr>
          <w:spacing w:val="-10"/>
          <w:sz w:val="22"/>
        </w:rPr>
        <w:t xml:space="preserve"> </w:t>
      </w:r>
      <w:r>
        <w:rPr>
          <w:sz w:val="22"/>
        </w:rPr>
        <w:t>(n.d.).</w:t>
      </w:r>
      <w:r>
        <w:rPr>
          <w:spacing w:val="-11"/>
          <w:sz w:val="22"/>
        </w:rPr>
        <w:t xml:space="preserve"> </w:t>
      </w:r>
      <w:r>
        <w:rPr>
          <w:sz w:val="22"/>
        </w:rPr>
        <w:t>Transformers</w:t>
      </w:r>
      <w:r>
        <w:rPr>
          <w:spacing w:val="-10"/>
          <w:sz w:val="22"/>
        </w:rPr>
        <w:t xml:space="preserve"> </w:t>
      </w:r>
      <w:r>
        <w:rPr>
          <w:sz w:val="22"/>
        </w:rPr>
        <w:t>documentation.</w:t>
      </w:r>
      <w:r>
        <w:rPr>
          <w:spacing w:val="-10"/>
          <w:sz w:val="22"/>
        </w:rPr>
        <w:t xml:space="preserve"> </w:t>
      </w:r>
      <w:r>
        <w:fldChar w:fldCharType="begin"/>
      </w:r>
      <w:r>
        <w:instrText xml:space="preserve"> HYPERLINK "https://huggingface.co/docs/transformers/" \h </w:instrText>
      </w:r>
      <w:r>
        <w:fldChar w:fldCharType="separate"/>
      </w:r>
      <w:r>
        <w:rPr>
          <w:color w:val="1154CC"/>
          <w:spacing w:val="-2"/>
          <w:sz w:val="22"/>
          <w:u w:val="thick" w:color="1154CC"/>
        </w:rPr>
        <w:t>https://huggingface.co/docs/transformers/</w:t>
      </w:r>
      <w:r>
        <w:rPr>
          <w:color w:val="1154CC"/>
          <w:spacing w:val="-2"/>
          <w:sz w:val="22"/>
          <w:u w:val="thick" w:color="1154CC"/>
        </w:rPr>
        <w:fldChar w:fldCharType="end"/>
      </w:r>
    </w:p>
    <w:p w14:paraId="5E27E373">
      <w:pPr>
        <w:pStyle w:val="13"/>
        <w:numPr>
          <w:ilvl w:val="0"/>
          <w:numId w:val="16"/>
        </w:numPr>
        <w:tabs>
          <w:tab w:val="left" w:pos="1078"/>
        </w:tabs>
        <w:spacing w:before="126" w:after="0" w:line="240" w:lineRule="auto"/>
        <w:ind w:left="1078" w:right="0" w:hanging="358"/>
        <w:jc w:val="left"/>
        <w:rPr>
          <w:sz w:val="22"/>
        </w:rPr>
      </w:pPr>
      <w:r>
        <w:rPr>
          <w:sz w:val="22"/>
        </w:rPr>
        <w:t>scikit-learn</w:t>
      </w:r>
      <w:r>
        <w:rPr>
          <w:spacing w:val="-13"/>
          <w:sz w:val="22"/>
        </w:rPr>
        <w:t xml:space="preserve"> </w:t>
      </w:r>
      <w:r>
        <w:rPr>
          <w:sz w:val="22"/>
        </w:rPr>
        <w:t>Developers.</w:t>
      </w:r>
      <w:r>
        <w:rPr>
          <w:spacing w:val="-10"/>
          <w:sz w:val="22"/>
        </w:rPr>
        <w:t xml:space="preserve"> </w:t>
      </w:r>
      <w:r>
        <w:rPr>
          <w:sz w:val="22"/>
        </w:rPr>
        <w:t>(n.d.).</w:t>
      </w:r>
      <w:r>
        <w:rPr>
          <w:spacing w:val="-10"/>
          <w:sz w:val="22"/>
        </w:rPr>
        <w:t xml:space="preserve"> </w:t>
      </w:r>
      <w:r>
        <w:rPr>
          <w:sz w:val="22"/>
        </w:rPr>
        <w:t>Scikit-learn:</w:t>
      </w:r>
      <w:r>
        <w:rPr>
          <w:spacing w:val="-10"/>
          <w:sz w:val="22"/>
        </w:rPr>
        <w:t xml:space="preserve"> </w:t>
      </w:r>
      <w:r>
        <w:rPr>
          <w:sz w:val="22"/>
        </w:rPr>
        <w:t>Machine</w:t>
      </w:r>
      <w:r>
        <w:rPr>
          <w:spacing w:val="-11"/>
          <w:sz w:val="22"/>
        </w:rPr>
        <w:t xml:space="preserve"> </w:t>
      </w:r>
      <w:r>
        <w:rPr>
          <w:sz w:val="22"/>
        </w:rPr>
        <w:t>Learning</w:t>
      </w:r>
      <w:r>
        <w:rPr>
          <w:spacing w:val="-10"/>
          <w:sz w:val="22"/>
        </w:rPr>
        <w:t xml:space="preserve"> </w:t>
      </w:r>
      <w:r>
        <w:rPr>
          <w:sz w:val="22"/>
        </w:rPr>
        <w:t>in</w:t>
      </w:r>
      <w:r>
        <w:rPr>
          <w:spacing w:val="-10"/>
          <w:sz w:val="22"/>
        </w:rPr>
        <w:t xml:space="preserve"> </w:t>
      </w:r>
      <w:r>
        <w:rPr>
          <w:sz w:val="22"/>
        </w:rPr>
        <w:t>Python.</w:t>
      </w:r>
      <w:r>
        <w:rPr>
          <w:spacing w:val="-10"/>
          <w:sz w:val="22"/>
        </w:rPr>
        <w:t xml:space="preserve"> </w:t>
      </w:r>
      <w:r>
        <w:fldChar w:fldCharType="begin"/>
      </w:r>
      <w:r>
        <w:instrText xml:space="preserve"> HYPERLINK "https://scikit-learn.org/" \h </w:instrText>
      </w:r>
      <w:r>
        <w:fldChar w:fldCharType="separate"/>
      </w:r>
      <w:r>
        <w:rPr>
          <w:color w:val="1154CC"/>
          <w:sz w:val="22"/>
          <w:u w:val="thick" w:color="1154CC"/>
        </w:rPr>
        <w:t>https://scikit-</w:t>
      </w:r>
      <w:r>
        <w:rPr>
          <w:color w:val="1154CC"/>
          <w:spacing w:val="-2"/>
          <w:sz w:val="22"/>
          <w:u w:val="thick" w:color="1154CC"/>
        </w:rPr>
        <w:t>learn.org/</w:t>
      </w:r>
      <w:r>
        <w:rPr>
          <w:color w:val="1154CC"/>
          <w:spacing w:val="-2"/>
          <w:sz w:val="22"/>
          <w:u w:val="thick" w:color="1154CC"/>
        </w:rPr>
        <w:fldChar w:fldCharType="end"/>
      </w:r>
    </w:p>
    <w:p w14:paraId="1288DEDB">
      <w:pPr>
        <w:pStyle w:val="11"/>
        <w:rPr>
          <w:sz w:val="22"/>
        </w:rPr>
      </w:pPr>
    </w:p>
    <w:p w14:paraId="691C5958">
      <w:pPr>
        <w:pStyle w:val="11"/>
        <w:rPr>
          <w:sz w:val="22"/>
        </w:rPr>
      </w:pPr>
    </w:p>
    <w:p w14:paraId="727DFDE1">
      <w:pPr>
        <w:pStyle w:val="11"/>
        <w:rPr>
          <w:sz w:val="22"/>
        </w:rPr>
      </w:pPr>
    </w:p>
    <w:p w14:paraId="40F5BF63">
      <w:pPr>
        <w:pStyle w:val="11"/>
        <w:rPr>
          <w:sz w:val="22"/>
        </w:rPr>
      </w:pPr>
    </w:p>
    <w:p w14:paraId="2CE14FDA">
      <w:pPr>
        <w:pStyle w:val="11"/>
        <w:rPr>
          <w:sz w:val="22"/>
        </w:rPr>
      </w:pPr>
    </w:p>
    <w:p w14:paraId="05B2EB57">
      <w:pPr>
        <w:pStyle w:val="11"/>
        <w:rPr>
          <w:sz w:val="22"/>
        </w:rPr>
      </w:pPr>
    </w:p>
    <w:p w14:paraId="4CDD0749">
      <w:pPr>
        <w:pStyle w:val="11"/>
        <w:rPr>
          <w:sz w:val="22"/>
        </w:rPr>
      </w:pPr>
    </w:p>
    <w:p w14:paraId="7D35D61F">
      <w:pPr>
        <w:pStyle w:val="11"/>
        <w:rPr>
          <w:sz w:val="22"/>
        </w:rPr>
      </w:pPr>
    </w:p>
    <w:p w14:paraId="32B74C78">
      <w:pPr>
        <w:pStyle w:val="11"/>
        <w:rPr>
          <w:sz w:val="22"/>
        </w:rPr>
      </w:pPr>
    </w:p>
    <w:p w14:paraId="315C77B7">
      <w:pPr>
        <w:pStyle w:val="11"/>
        <w:rPr>
          <w:sz w:val="22"/>
        </w:rPr>
      </w:pPr>
    </w:p>
    <w:p w14:paraId="5F6BFA4D">
      <w:pPr>
        <w:pStyle w:val="11"/>
        <w:rPr>
          <w:sz w:val="22"/>
        </w:rPr>
      </w:pPr>
    </w:p>
    <w:p w14:paraId="2D3ED67F">
      <w:pPr>
        <w:pStyle w:val="11"/>
        <w:rPr>
          <w:sz w:val="22"/>
        </w:rPr>
      </w:pPr>
    </w:p>
    <w:p w14:paraId="7B0AA61B">
      <w:pPr>
        <w:pStyle w:val="11"/>
        <w:rPr>
          <w:sz w:val="22"/>
        </w:rPr>
      </w:pPr>
    </w:p>
    <w:p w14:paraId="0C65E0D6">
      <w:pPr>
        <w:pStyle w:val="11"/>
        <w:rPr>
          <w:sz w:val="22"/>
        </w:rPr>
      </w:pPr>
    </w:p>
    <w:p w14:paraId="4CCCF794">
      <w:pPr>
        <w:pStyle w:val="11"/>
        <w:rPr>
          <w:sz w:val="22"/>
        </w:rPr>
      </w:pPr>
    </w:p>
    <w:p w14:paraId="5EB0B292">
      <w:pPr>
        <w:pStyle w:val="11"/>
        <w:rPr>
          <w:sz w:val="22"/>
        </w:rPr>
      </w:pPr>
    </w:p>
    <w:p w14:paraId="2729E837">
      <w:pPr>
        <w:pStyle w:val="11"/>
        <w:rPr>
          <w:sz w:val="22"/>
        </w:rPr>
      </w:pPr>
    </w:p>
    <w:p w14:paraId="5C004C42">
      <w:pPr>
        <w:pStyle w:val="11"/>
        <w:rPr>
          <w:sz w:val="22"/>
        </w:rPr>
      </w:pPr>
    </w:p>
    <w:p w14:paraId="09ED7D86">
      <w:pPr>
        <w:pStyle w:val="11"/>
        <w:rPr>
          <w:sz w:val="22"/>
        </w:rPr>
      </w:pPr>
    </w:p>
    <w:p w14:paraId="600508CB">
      <w:pPr>
        <w:pStyle w:val="11"/>
        <w:rPr>
          <w:sz w:val="22"/>
        </w:rPr>
      </w:pPr>
    </w:p>
    <w:p w14:paraId="6AB12382">
      <w:pPr>
        <w:pStyle w:val="11"/>
        <w:rPr>
          <w:sz w:val="22"/>
        </w:rPr>
      </w:pPr>
    </w:p>
    <w:p w14:paraId="6B76966D">
      <w:pPr>
        <w:pStyle w:val="11"/>
        <w:spacing w:before="14"/>
        <w:rPr>
          <w:sz w:val="22"/>
        </w:rPr>
      </w:pPr>
    </w:p>
    <w:p w14:paraId="4E380533">
      <w:pPr>
        <w:pStyle w:val="3"/>
        <w:ind w:left="360" w:right="0"/>
        <w:jc w:val="left"/>
      </w:pPr>
      <w:bookmarkStart w:id="189" w:name=" "/>
      <w:bookmarkEnd w:id="189"/>
      <w:bookmarkStart w:id="190" w:name="APPENDICES "/>
      <w:bookmarkEnd w:id="190"/>
      <w:bookmarkStart w:id="191" w:name=" "/>
      <w:bookmarkEnd w:id="191"/>
      <w:bookmarkStart w:id="192" w:name=" "/>
      <w:bookmarkEnd w:id="192"/>
      <w:bookmarkStart w:id="193" w:name=" "/>
      <w:bookmarkEnd w:id="193"/>
      <w:r>
        <w:rPr>
          <w:spacing w:val="-2"/>
        </w:rPr>
        <w:t>APPENDICES</w:t>
      </w:r>
    </w:p>
    <w:p w14:paraId="21ECD719">
      <w:pPr>
        <w:pStyle w:val="3"/>
        <w:spacing w:after="0"/>
        <w:jc w:val="left"/>
        <w:sectPr>
          <w:pgSz w:w="12240" w:h="15840"/>
          <w:pgMar w:top="1360" w:right="720" w:bottom="1000" w:left="1080" w:header="0" w:footer="804" w:gutter="0"/>
          <w:cols w:space="720" w:num="1"/>
        </w:sectPr>
      </w:pPr>
    </w:p>
    <w:p w14:paraId="3677CC58">
      <w:pPr>
        <w:pStyle w:val="5"/>
        <w:spacing w:before="60"/>
        <w:ind w:left="360" w:firstLine="0"/>
      </w:pPr>
      <w:bookmarkStart w:id="194" w:name="App.tsx: "/>
      <w:bookmarkEnd w:id="194"/>
      <w:r>
        <w:rPr>
          <w:spacing w:val="-2"/>
        </w:rPr>
        <w:t>App.tsx:</w:t>
      </w:r>
    </w:p>
    <w:p w14:paraId="21E485D8">
      <w:pPr>
        <w:pStyle w:val="11"/>
        <w:spacing w:before="281" w:line="276" w:lineRule="auto"/>
        <w:ind w:left="360" w:right="4753"/>
      </w:pPr>
      <w:r>
        <w:t>import</w:t>
      </w:r>
      <w:r>
        <w:rPr>
          <w:spacing w:val="-6"/>
        </w:rPr>
        <w:t xml:space="preserve"> </w:t>
      </w:r>
      <w:r>
        <w:t>React,</w:t>
      </w:r>
      <w:r>
        <w:rPr>
          <w:spacing w:val="-6"/>
        </w:rPr>
        <w:t xml:space="preserve"> </w:t>
      </w:r>
      <w:r>
        <w:t>{</w:t>
      </w:r>
      <w:r>
        <w:rPr>
          <w:spacing w:val="-6"/>
        </w:rPr>
        <w:t xml:space="preserve"> </w:t>
      </w:r>
      <w:r>
        <w:t>useState,</w:t>
      </w:r>
      <w:r>
        <w:rPr>
          <w:spacing w:val="-6"/>
        </w:rPr>
        <w:t xml:space="preserve"> </w:t>
      </w:r>
      <w:r>
        <w:t>useEffect</w:t>
      </w:r>
      <w:r>
        <w:rPr>
          <w:spacing w:val="-6"/>
        </w:rPr>
        <w:t xml:space="preserve"> </w:t>
      </w:r>
      <w:r>
        <w:t>}</w:t>
      </w:r>
      <w:r>
        <w:rPr>
          <w:spacing w:val="-6"/>
        </w:rPr>
        <w:t xml:space="preserve"> </w:t>
      </w:r>
      <w:r>
        <w:t>from</w:t>
      </w:r>
      <w:r>
        <w:rPr>
          <w:spacing w:val="-6"/>
        </w:rPr>
        <w:t xml:space="preserve"> </w:t>
      </w:r>
      <w:r>
        <w:t>'react'; import { Header } from './components/Header';</w:t>
      </w:r>
    </w:p>
    <w:p w14:paraId="2C44F076">
      <w:pPr>
        <w:pStyle w:val="11"/>
        <w:spacing w:line="276" w:lineRule="auto"/>
        <w:ind w:left="360" w:right="3269"/>
      </w:pPr>
      <w:r>
        <w:t>import</w:t>
      </w:r>
      <w:r>
        <w:rPr>
          <w:spacing w:val="-12"/>
        </w:rPr>
        <w:t xml:space="preserve"> </w:t>
      </w:r>
      <w:r>
        <w:t>{</w:t>
      </w:r>
      <w:r>
        <w:rPr>
          <w:spacing w:val="-12"/>
        </w:rPr>
        <w:t xml:space="preserve"> </w:t>
      </w:r>
      <w:r>
        <w:t>Navigation,</w:t>
      </w:r>
      <w:r>
        <w:rPr>
          <w:spacing w:val="-12"/>
        </w:rPr>
        <w:t xml:space="preserve"> </w:t>
      </w:r>
      <w:r>
        <w:t>TabType</w:t>
      </w:r>
      <w:r>
        <w:rPr>
          <w:spacing w:val="-12"/>
        </w:rPr>
        <w:t xml:space="preserve"> </w:t>
      </w:r>
      <w:r>
        <w:t>}</w:t>
      </w:r>
      <w:r>
        <w:rPr>
          <w:spacing w:val="-12"/>
        </w:rPr>
        <w:t xml:space="preserve"> </w:t>
      </w:r>
      <w:r>
        <w:t>from</w:t>
      </w:r>
      <w:r>
        <w:rPr>
          <w:spacing w:val="-12"/>
        </w:rPr>
        <w:t xml:space="preserve"> </w:t>
      </w:r>
      <w:r>
        <w:t>'./components/Navigation'; import { HomePage } from './pages/HomePage';</w:t>
      </w:r>
    </w:p>
    <w:p w14:paraId="3424129E">
      <w:pPr>
        <w:pStyle w:val="11"/>
        <w:spacing w:line="276" w:lineRule="auto"/>
        <w:ind w:left="360" w:right="3116"/>
      </w:pPr>
      <w:r>
        <w:t>import</w:t>
      </w:r>
      <w:r>
        <w:rPr>
          <w:spacing w:val="-8"/>
        </w:rPr>
        <w:t xml:space="preserve"> </w:t>
      </w:r>
      <w:r>
        <w:t>{</w:t>
      </w:r>
      <w:r>
        <w:rPr>
          <w:spacing w:val="-8"/>
        </w:rPr>
        <w:t xml:space="preserve"> </w:t>
      </w:r>
      <w:r>
        <w:t>SubmitComplaintPage</w:t>
      </w:r>
      <w:r>
        <w:rPr>
          <w:spacing w:val="-8"/>
        </w:rPr>
        <w:t xml:space="preserve"> </w:t>
      </w:r>
      <w:r>
        <w:t>}</w:t>
      </w:r>
      <w:r>
        <w:rPr>
          <w:spacing w:val="-8"/>
        </w:rPr>
        <w:t xml:space="preserve"> </w:t>
      </w:r>
      <w:r>
        <w:t>from</w:t>
      </w:r>
      <w:r>
        <w:rPr>
          <w:spacing w:val="-8"/>
        </w:rPr>
        <w:t xml:space="preserve"> </w:t>
      </w:r>
      <w:r>
        <w:t>'./pages/SubmitComplaintPage'; import { MyComplaintsPage } from './pages/MyComplaintsPage'; import { TrackComplaintPage } from './pages/TrackComplaintPage'; import { AdminDashboard } from './pages/AdminDashboard';</w:t>
      </w:r>
    </w:p>
    <w:p w14:paraId="768B4DAE">
      <w:pPr>
        <w:pStyle w:val="11"/>
        <w:spacing w:line="276" w:lineRule="auto"/>
        <w:ind w:left="360" w:right="2585"/>
      </w:pPr>
      <w:r>
        <w:t>import { DepartmentDashboard } from './pages/DepartmentDashboard'; import</w:t>
      </w:r>
      <w:r>
        <w:rPr>
          <w:spacing w:val="-8"/>
        </w:rPr>
        <w:t xml:space="preserve"> </w:t>
      </w:r>
      <w:r>
        <w:t>{</w:t>
      </w:r>
      <w:r>
        <w:rPr>
          <w:spacing w:val="-8"/>
        </w:rPr>
        <w:t xml:space="preserve"> </w:t>
      </w:r>
      <w:r>
        <w:t>AcademicNLPExplorer</w:t>
      </w:r>
      <w:r>
        <w:rPr>
          <w:spacing w:val="-8"/>
        </w:rPr>
        <w:t xml:space="preserve"> </w:t>
      </w:r>
      <w:r>
        <w:t>}</w:t>
      </w:r>
      <w:r>
        <w:rPr>
          <w:spacing w:val="-8"/>
        </w:rPr>
        <w:t xml:space="preserve"> </w:t>
      </w:r>
      <w:r>
        <w:t>from</w:t>
      </w:r>
      <w:r>
        <w:rPr>
          <w:spacing w:val="-8"/>
        </w:rPr>
        <w:t xml:space="preserve"> </w:t>
      </w:r>
      <w:r>
        <w:t>'./pages/AcademicNLPExplorer'; import { api } from './services/api';</w:t>
      </w:r>
    </w:p>
    <w:p w14:paraId="4ED2B430">
      <w:pPr>
        <w:pStyle w:val="11"/>
        <w:spacing w:before="41"/>
      </w:pPr>
    </w:p>
    <w:p w14:paraId="73181175">
      <w:pPr>
        <w:pStyle w:val="11"/>
        <w:ind w:left="360"/>
      </w:pPr>
      <w:r>
        <w:t xml:space="preserve">export const App: React.FC = () =&gt; </w:t>
      </w:r>
      <w:r>
        <w:rPr>
          <w:spacing w:val="-10"/>
        </w:rPr>
        <w:t>{</w:t>
      </w:r>
    </w:p>
    <w:p w14:paraId="3136BBC0">
      <w:pPr>
        <w:pStyle w:val="11"/>
        <w:spacing w:before="41" w:line="276" w:lineRule="auto"/>
        <w:ind w:left="480" w:right="3483"/>
      </w:pPr>
      <w:r>
        <w:rPr>
          <w:spacing w:val="-2"/>
        </w:rPr>
        <w:t xml:space="preserve">const [activeTab, setActiveTab] = useState&lt;TabType&gt;('home'); </w:t>
      </w:r>
      <w:r>
        <w:t>const [aiMode, setAiMode] = useState&lt;string&gt;('REAL');</w:t>
      </w:r>
    </w:p>
    <w:p w14:paraId="7F61AC8D">
      <w:pPr>
        <w:pStyle w:val="11"/>
        <w:spacing w:before="42"/>
      </w:pPr>
    </w:p>
    <w:p w14:paraId="6BCBDF0F">
      <w:pPr>
        <w:pStyle w:val="11"/>
        <w:ind w:left="480"/>
      </w:pPr>
      <w:r>
        <w:t>useEffect(()</w:t>
      </w:r>
      <w:r>
        <w:rPr>
          <w:spacing w:val="-3"/>
        </w:rPr>
        <w:t xml:space="preserve"> </w:t>
      </w:r>
      <w:r>
        <w:t>=&gt;</w:t>
      </w:r>
      <w:r>
        <w:rPr>
          <w:spacing w:val="-2"/>
        </w:rPr>
        <w:t xml:space="preserve"> </w:t>
      </w:r>
      <w:r>
        <w:rPr>
          <w:spacing w:val="-10"/>
        </w:rPr>
        <w:t>{</w:t>
      </w:r>
    </w:p>
    <w:p w14:paraId="42EB9728">
      <w:pPr>
        <w:pStyle w:val="11"/>
        <w:spacing w:before="41" w:line="276" w:lineRule="auto"/>
        <w:ind w:left="600" w:right="4753"/>
      </w:pPr>
      <w:r>
        <w:t>//</w:t>
      </w:r>
      <w:r>
        <w:rPr>
          <w:spacing w:val="-7"/>
        </w:rPr>
        <w:t xml:space="preserve"> </w:t>
      </w:r>
      <w:r>
        <w:t>Fetch</w:t>
      </w:r>
      <w:r>
        <w:rPr>
          <w:spacing w:val="-7"/>
        </w:rPr>
        <w:t xml:space="preserve"> </w:t>
      </w:r>
      <w:r>
        <w:t>AI</w:t>
      </w:r>
      <w:r>
        <w:rPr>
          <w:spacing w:val="-7"/>
        </w:rPr>
        <w:t xml:space="preserve"> </w:t>
      </w:r>
      <w:r>
        <w:t>system</w:t>
      </w:r>
      <w:r>
        <w:rPr>
          <w:spacing w:val="-7"/>
        </w:rPr>
        <w:t xml:space="preserve"> </w:t>
      </w:r>
      <w:r>
        <w:t>mode</w:t>
      </w:r>
      <w:r>
        <w:rPr>
          <w:spacing w:val="-7"/>
        </w:rPr>
        <w:t xml:space="preserve"> </w:t>
      </w:r>
      <w:r>
        <w:t>on</w:t>
      </w:r>
      <w:r>
        <w:rPr>
          <w:spacing w:val="-7"/>
        </w:rPr>
        <w:t xml:space="preserve"> </w:t>
      </w:r>
      <w:r>
        <w:t xml:space="preserve">load </w:t>
      </w:r>
      <w:r>
        <w:rPr>
          <w:spacing w:val="-2"/>
        </w:rPr>
        <w:t>api.getSystemStatus()</w:t>
      </w:r>
    </w:p>
    <w:p w14:paraId="1788E0C3">
      <w:pPr>
        <w:pStyle w:val="11"/>
        <w:ind w:left="720"/>
      </w:pPr>
      <w:r>
        <w:t xml:space="preserve">.then(res =&gt; </w:t>
      </w:r>
      <w:r>
        <w:rPr>
          <w:spacing w:val="-2"/>
        </w:rPr>
        <w:t>setAiMode(res.ai_mode))</w:t>
      </w:r>
    </w:p>
    <w:p w14:paraId="054BF726">
      <w:pPr>
        <w:pStyle w:val="11"/>
        <w:spacing w:before="42"/>
        <w:ind w:left="720"/>
      </w:pPr>
      <w:r>
        <w:t xml:space="preserve">.catch(() =&gt; </w:t>
      </w:r>
      <w:r>
        <w:rPr>
          <w:spacing w:val="-2"/>
        </w:rPr>
        <w:t>setAiMode('REAL'));</w:t>
      </w:r>
    </w:p>
    <w:p w14:paraId="67FE3BBA">
      <w:pPr>
        <w:spacing w:before="41"/>
        <w:ind w:left="480" w:right="0" w:firstLine="0"/>
        <w:jc w:val="left"/>
        <w:rPr>
          <w:sz w:val="24"/>
        </w:rPr>
      </w:pPr>
      <w:r>
        <w:rPr>
          <w:sz w:val="24"/>
        </w:rPr>
        <w:t xml:space="preserve">}, </w:t>
      </w:r>
      <w:r>
        <w:rPr>
          <w:spacing w:val="-4"/>
          <w:sz w:val="24"/>
        </w:rPr>
        <w:t>[]);</w:t>
      </w:r>
    </w:p>
    <w:p w14:paraId="6AF57AFF">
      <w:pPr>
        <w:pStyle w:val="11"/>
        <w:spacing w:before="83"/>
      </w:pPr>
    </w:p>
    <w:p w14:paraId="07467EB7">
      <w:pPr>
        <w:pStyle w:val="11"/>
        <w:ind w:left="480"/>
      </w:pPr>
      <w:r>
        <w:t xml:space="preserve">return </w:t>
      </w:r>
      <w:r>
        <w:rPr>
          <w:spacing w:val="-10"/>
        </w:rPr>
        <w:t>(</w:t>
      </w:r>
    </w:p>
    <w:p w14:paraId="711C06B7">
      <w:pPr>
        <w:pStyle w:val="11"/>
        <w:spacing w:before="41"/>
        <w:ind w:left="600"/>
      </w:pPr>
      <w:r>
        <w:t>&lt;div className="min-h-screen bg-slate-950 text-slate-100 flex flex-col font-</w:t>
      </w:r>
      <w:r>
        <w:rPr>
          <w:spacing w:val="-2"/>
        </w:rPr>
        <w:t>sans"&gt;</w:t>
      </w:r>
    </w:p>
    <w:p w14:paraId="65EF900C">
      <w:pPr>
        <w:pStyle w:val="11"/>
        <w:spacing w:before="83"/>
      </w:pPr>
    </w:p>
    <w:p w14:paraId="180BC9CC">
      <w:pPr>
        <w:pStyle w:val="11"/>
        <w:ind w:left="720"/>
      </w:pPr>
      <w:r>
        <w:t>{/*</w:t>
      </w:r>
      <w:r>
        <w:rPr>
          <w:spacing w:val="-5"/>
        </w:rPr>
        <w:t xml:space="preserve"> </w:t>
      </w:r>
      <w:r>
        <w:t>Top</w:t>
      </w:r>
      <w:r>
        <w:rPr>
          <w:spacing w:val="-4"/>
        </w:rPr>
        <w:t xml:space="preserve"> </w:t>
      </w:r>
      <w:r>
        <w:t>Banner</w:t>
      </w:r>
      <w:r>
        <w:rPr>
          <w:spacing w:val="-4"/>
        </w:rPr>
        <w:t xml:space="preserve"> </w:t>
      </w:r>
      <w:r>
        <w:t>Header</w:t>
      </w:r>
      <w:r>
        <w:rPr>
          <w:spacing w:val="-4"/>
        </w:rPr>
        <w:t xml:space="preserve"> </w:t>
      </w:r>
      <w:r>
        <w:rPr>
          <w:spacing w:val="-5"/>
        </w:rPr>
        <w:t>*/}</w:t>
      </w:r>
    </w:p>
    <w:p w14:paraId="2C75FB6E">
      <w:pPr>
        <w:pStyle w:val="11"/>
        <w:spacing w:before="41"/>
        <w:ind w:left="720"/>
      </w:pPr>
      <w:r>
        <w:t xml:space="preserve">&lt;Header aiMode={aiMode} </w:t>
      </w:r>
      <w:r>
        <w:rPr>
          <w:spacing w:val="-5"/>
        </w:rPr>
        <w:t>/&gt;</w:t>
      </w:r>
    </w:p>
    <w:p w14:paraId="5AA059B6">
      <w:pPr>
        <w:pStyle w:val="11"/>
        <w:spacing w:before="83"/>
      </w:pPr>
    </w:p>
    <w:p w14:paraId="7370B134">
      <w:pPr>
        <w:pStyle w:val="11"/>
        <w:ind w:left="720"/>
      </w:pPr>
      <w:r>
        <w:t xml:space="preserve">{/* Main Navigation Bar </w:t>
      </w:r>
      <w:r>
        <w:rPr>
          <w:spacing w:val="-5"/>
        </w:rPr>
        <w:t>*/}</w:t>
      </w:r>
    </w:p>
    <w:p w14:paraId="56BB9B11">
      <w:pPr>
        <w:pStyle w:val="11"/>
        <w:spacing w:before="42"/>
        <w:ind w:left="720"/>
      </w:pPr>
      <w:r>
        <w:rPr>
          <w:spacing w:val="-2"/>
        </w:rPr>
        <w:t>&lt;Navigation</w:t>
      </w:r>
      <w:r>
        <w:rPr>
          <w:spacing w:val="16"/>
        </w:rPr>
        <w:t xml:space="preserve"> </w:t>
      </w:r>
      <w:r>
        <w:rPr>
          <w:spacing w:val="-2"/>
        </w:rPr>
        <w:t>activeTab={activeTab}</w:t>
      </w:r>
      <w:r>
        <w:rPr>
          <w:spacing w:val="17"/>
        </w:rPr>
        <w:t xml:space="preserve"> </w:t>
      </w:r>
      <w:r>
        <w:rPr>
          <w:spacing w:val="-2"/>
        </w:rPr>
        <w:t>setActiveTab={setActiveTab}</w:t>
      </w:r>
      <w:r>
        <w:rPr>
          <w:spacing w:val="17"/>
        </w:rPr>
        <w:t xml:space="preserve"> </w:t>
      </w:r>
      <w:r>
        <w:rPr>
          <w:spacing w:val="-5"/>
        </w:rPr>
        <w:t>/&gt;</w:t>
      </w:r>
    </w:p>
    <w:p w14:paraId="5EA61965">
      <w:pPr>
        <w:pStyle w:val="11"/>
        <w:spacing w:before="82"/>
      </w:pPr>
    </w:p>
    <w:p w14:paraId="34A57395">
      <w:pPr>
        <w:pStyle w:val="11"/>
        <w:ind w:left="720"/>
      </w:pPr>
      <w:r>
        <w:t xml:space="preserve">{/* Main Content Body </w:t>
      </w:r>
      <w:r>
        <w:rPr>
          <w:spacing w:val="-5"/>
        </w:rPr>
        <w:t>*/}</w:t>
      </w:r>
    </w:p>
    <w:p w14:paraId="05F8BABC">
      <w:pPr>
        <w:pStyle w:val="11"/>
        <w:spacing w:before="42"/>
        <w:ind w:left="720"/>
      </w:pPr>
      <w:r>
        <w:t>&lt;main className="flex-1 max-w-7xl w-full mx-auto px-4 sm:px-6 lg:px-8 pt-</w:t>
      </w:r>
      <w:r>
        <w:rPr>
          <w:spacing w:val="-5"/>
        </w:rPr>
        <w:t>6"&gt;</w:t>
      </w:r>
    </w:p>
    <w:p w14:paraId="3A8FB1E3">
      <w:pPr>
        <w:pStyle w:val="11"/>
        <w:spacing w:before="41"/>
        <w:ind w:left="840"/>
      </w:pPr>
      <w:r>
        <w:t>{activeTab</w:t>
      </w:r>
      <w:r>
        <w:rPr>
          <w:spacing w:val="-11"/>
        </w:rPr>
        <w:t xml:space="preserve"> </w:t>
      </w:r>
      <w:r>
        <w:t>===</w:t>
      </w:r>
      <w:r>
        <w:rPr>
          <w:spacing w:val="-8"/>
        </w:rPr>
        <w:t xml:space="preserve"> </w:t>
      </w:r>
      <w:r>
        <w:t>'home'</w:t>
      </w:r>
      <w:r>
        <w:rPr>
          <w:spacing w:val="-9"/>
        </w:rPr>
        <w:t xml:space="preserve"> </w:t>
      </w:r>
      <w:r>
        <w:t>&amp;&amp;</w:t>
      </w:r>
      <w:r>
        <w:rPr>
          <w:spacing w:val="-8"/>
        </w:rPr>
        <w:t xml:space="preserve"> </w:t>
      </w:r>
      <w:r>
        <w:t>&lt;HomePage</w:t>
      </w:r>
      <w:r>
        <w:rPr>
          <w:spacing w:val="-9"/>
        </w:rPr>
        <w:t xml:space="preserve"> </w:t>
      </w:r>
      <w:r>
        <w:t>setActiveTab={setActiveTab}</w:t>
      </w:r>
      <w:r>
        <w:rPr>
          <w:spacing w:val="-8"/>
        </w:rPr>
        <w:t xml:space="preserve"> </w:t>
      </w:r>
      <w:r>
        <w:rPr>
          <w:spacing w:val="-5"/>
        </w:rPr>
        <w:t>/&gt;}</w:t>
      </w:r>
    </w:p>
    <w:p w14:paraId="4771D8C7">
      <w:pPr>
        <w:pStyle w:val="11"/>
        <w:spacing w:before="42"/>
        <w:ind w:left="840"/>
      </w:pPr>
      <w:r>
        <w:t>{activeTab</w:t>
      </w:r>
      <w:r>
        <w:rPr>
          <w:spacing w:val="-5"/>
        </w:rPr>
        <w:t xml:space="preserve"> </w:t>
      </w:r>
      <w:r>
        <w:t>===</w:t>
      </w:r>
      <w:r>
        <w:rPr>
          <w:spacing w:val="-4"/>
        </w:rPr>
        <w:t xml:space="preserve"> </w:t>
      </w:r>
      <w:r>
        <w:t>'submit'</w:t>
      </w:r>
      <w:r>
        <w:rPr>
          <w:spacing w:val="-4"/>
        </w:rPr>
        <w:t xml:space="preserve"> </w:t>
      </w:r>
      <w:r>
        <w:t>&amp;&amp;</w:t>
      </w:r>
      <w:r>
        <w:rPr>
          <w:spacing w:val="-4"/>
        </w:rPr>
        <w:t xml:space="preserve"> </w:t>
      </w:r>
      <w:r>
        <w:rPr>
          <w:spacing w:val="-10"/>
        </w:rPr>
        <w:t>(</w:t>
      </w:r>
    </w:p>
    <w:p w14:paraId="7E078B8E">
      <w:pPr>
        <w:pStyle w:val="11"/>
        <w:spacing w:before="41" w:line="276" w:lineRule="auto"/>
        <w:ind w:left="1080" w:right="4753" w:hanging="120"/>
      </w:pPr>
      <w:r>
        <w:rPr>
          <w:spacing w:val="-2"/>
        </w:rPr>
        <w:t>&lt;SubmitComplaintPage setActiveTab={setActiveTab}</w:t>
      </w:r>
    </w:p>
    <w:p w14:paraId="1FC52284">
      <w:pPr>
        <w:spacing w:before="0"/>
        <w:ind w:left="960" w:right="0" w:firstLine="0"/>
        <w:jc w:val="left"/>
        <w:rPr>
          <w:sz w:val="24"/>
        </w:rPr>
      </w:pPr>
      <w:r>
        <w:rPr>
          <w:spacing w:val="-5"/>
          <w:sz w:val="24"/>
        </w:rPr>
        <w:t>/&gt;</w:t>
      </w:r>
    </w:p>
    <w:p w14:paraId="65E0E537">
      <w:pPr>
        <w:spacing w:after="0"/>
        <w:jc w:val="left"/>
        <w:rPr>
          <w:sz w:val="24"/>
        </w:rPr>
        <w:sectPr>
          <w:pgSz w:w="12240" w:h="15840"/>
          <w:pgMar w:top="1380" w:right="720" w:bottom="1000" w:left="1080" w:header="0" w:footer="804" w:gutter="0"/>
          <w:cols w:space="720" w:num="1"/>
        </w:sectPr>
      </w:pPr>
    </w:p>
    <w:p w14:paraId="0FB5D4F9">
      <w:pPr>
        <w:spacing w:before="60"/>
        <w:ind w:left="840" w:right="0" w:firstLine="0"/>
        <w:jc w:val="left"/>
        <w:rPr>
          <w:sz w:val="24"/>
        </w:rPr>
      </w:pPr>
      <w:r>
        <w:rPr>
          <w:spacing w:val="-5"/>
          <w:sz w:val="24"/>
        </w:rPr>
        <w:t>)}</w:t>
      </w:r>
    </w:p>
    <w:p w14:paraId="148A339E">
      <w:pPr>
        <w:pStyle w:val="11"/>
        <w:spacing w:before="41"/>
        <w:ind w:left="840"/>
      </w:pPr>
      <w:r>
        <w:t>{activeTab</w:t>
      </w:r>
      <w:r>
        <w:rPr>
          <w:spacing w:val="-4"/>
        </w:rPr>
        <w:t xml:space="preserve"> </w:t>
      </w:r>
      <w:r>
        <w:t>===</w:t>
      </w:r>
      <w:r>
        <w:rPr>
          <w:spacing w:val="-3"/>
        </w:rPr>
        <w:t xml:space="preserve"> </w:t>
      </w:r>
      <w:r>
        <w:t>'my-complaints'</w:t>
      </w:r>
      <w:r>
        <w:rPr>
          <w:spacing w:val="-4"/>
        </w:rPr>
        <w:t xml:space="preserve"> </w:t>
      </w:r>
      <w:r>
        <w:t>&amp;&amp;</w:t>
      </w:r>
      <w:r>
        <w:rPr>
          <w:spacing w:val="-3"/>
        </w:rPr>
        <w:t xml:space="preserve"> </w:t>
      </w:r>
      <w:r>
        <w:t>&lt;MyComplaintsPage</w:t>
      </w:r>
      <w:r>
        <w:rPr>
          <w:spacing w:val="-3"/>
        </w:rPr>
        <w:t xml:space="preserve"> </w:t>
      </w:r>
      <w:r>
        <w:rPr>
          <w:spacing w:val="-5"/>
        </w:rPr>
        <w:t>/&gt;}</w:t>
      </w:r>
    </w:p>
    <w:p w14:paraId="1E40027B">
      <w:pPr>
        <w:pStyle w:val="11"/>
        <w:spacing w:before="42"/>
        <w:ind w:left="840"/>
      </w:pPr>
      <w:r>
        <w:t>{activeTab</w:t>
      </w:r>
      <w:r>
        <w:rPr>
          <w:spacing w:val="-6"/>
        </w:rPr>
        <w:t xml:space="preserve"> </w:t>
      </w:r>
      <w:r>
        <w:t>===</w:t>
      </w:r>
      <w:r>
        <w:rPr>
          <w:spacing w:val="-5"/>
        </w:rPr>
        <w:t xml:space="preserve"> </w:t>
      </w:r>
      <w:r>
        <w:t>'track'</w:t>
      </w:r>
      <w:r>
        <w:rPr>
          <w:spacing w:val="-5"/>
        </w:rPr>
        <w:t xml:space="preserve"> </w:t>
      </w:r>
      <w:r>
        <w:t>&amp;&amp;</w:t>
      </w:r>
      <w:r>
        <w:rPr>
          <w:spacing w:val="-5"/>
        </w:rPr>
        <w:t xml:space="preserve"> </w:t>
      </w:r>
      <w:r>
        <w:t>&lt;TrackComplaintPage</w:t>
      </w:r>
      <w:r>
        <w:rPr>
          <w:spacing w:val="-5"/>
        </w:rPr>
        <w:t xml:space="preserve"> /&gt;}</w:t>
      </w:r>
    </w:p>
    <w:p w14:paraId="13771B26">
      <w:pPr>
        <w:pStyle w:val="11"/>
        <w:spacing w:before="41"/>
        <w:ind w:left="840"/>
      </w:pPr>
      <w:r>
        <w:t>{activeTab</w:t>
      </w:r>
      <w:r>
        <w:rPr>
          <w:spacing w:val="-4"/>
        </w:rPr>
        <w:t xml:space="preserve"> </w:t>
      </w:r>
      <w:r>
        <w:t>===</w:t>
      </w:r>
      <w:r>
        <w:rPr>
          <w:spacing w:val="-3"/>
        </w:rPr>
        <w:t xml:space="preserve"> </w:t>
      </w:r>
      <w:r>
        <w:t>'admin'</w:t>
      </w:r>
      <w:r>
        <w:rPr>
          <w:spacing w:val="-4"/>
        </w:rPr>
        <w:t xml:space="preserve"> </w:t>
      </w:r>
      <w:r>
        <w:t>&amp;&amp;</w:t>
      </w:r>
      <w:r>
        <w:rPr>
          <w:spacing w:val="-3"/>
        </w:rPr>
        <w:t xml:space="preserve"> </w:t>
      </w:r>
      <w:r>
        <w:t>&lt;AdminDashboard</w:t>
      </w:r>
      <w:r>
        <w:rPr>
          <w:spacing w:val="-3"/>
        </w:rPr>
        <w:t xml:space="preserve"> </w:t>
      </w:r>
      <w:r>
        <w:rPr>
          <w:spacing w:val="-5"/>
        </w:rPr>
        <w:t>/&gt;}</w:t>
      </w:r>
    </w:p>
    <w:p w14:paraId="3D6F7145">
      <w:pPr>
        <w:pStyle w:val="11"/>
        <w:spacing w:before="41"/>
        <w:ind w:left="840"/>
      </w:pPr>
      <w:r>
        <w:t>{activeTab</w:t>
      </w:r>
      <w:r>
        <w:rPr>
          <w:spacing w:val="-4"/>
        </w:rPr>
        <w:t xml:space="preserve"> </w:t>
      </w:r>
      <w:r>
        <w:t>===</w:t>
      </w:r>
      <w:r>
        <w:rPr>
          <w:spacing w:val="-3"/>
        </w:rPr>
        <w:t xml:space="preserve"> </w:t>
      </w:r>
      <w:r>
        <w:t>'department'</w:t>
      </w:r>
      <w:r>
        <w:rPr>
          <w:spacing w:val="-4"/>
        </w:rPr>
        <w:t xml:space="preserve"> </w:t>
      </w:r>
      <w:r>
        <w:t>&amp;&amp;</w:t>
      </w:r>
      <w:r>
        <w:rPr>
          <w:spacing w:val="-3"/>
        </w:rPr>
        <w:t xml:space="preserve"> </w:t>
      </w:r>
      <w:r>
        <w:t>&lt;DepartmentDashboard</w:t>
      </w:r>
      <w:r>
        <w:rPr>
          <w:spacing w:val="-3"/>
        </w:rPr>
        <w:t xml:space="preserve"> </w:t>
      </w:r>
      <w:r>
        <w:rPr>
          <w:spacing w:val="-5"/>
        </w:rPr>
        <w:t>/&gt;}</w:t>
      </w:r>
    </w:p>
    <w:p w14:paraId="56443982">
      <w:pPr>
        <w:pStyle w:val="11"/>
        <w:spacing w:before="42"/>
        <w:ind w:left="840"/>
      </w:pPr>
      <w:r>
        <w:t>{activeTab</w:t>
      </w:r>
      <w:r>
        <w:rPr>
          <w:spacing w:val="-4"/>
        </w:rPr>
        <w:t xml:space="preserve"> </w:t>
      </w:r>
      <w:r>
        <w:t>===</w:t>
      </w:r>
      <w:r>
        <w:rPr>
          <w:spacing w:val="-3"/>
        </w:rPr>
        <w:t xml:space="preserve"> </w:t>
      </w:r>
      <w:r>
        <w:t>'nlp-explorer'</w:t>
      </w:r>
      <w:r>
        <w:rPr>
          <w:spacing w:val="-4"/>
        </w:rPr>
        <w:t xml:space="preserve"> </w:t>
      </w:r>
      <w:r>
        <w:t>&amp;&amp;</w:t>
      </w:r>
      <w:r>
        <w:rPr>
          <w:spacing w:val="-3"/>
        </w:rPr>
        <w:t xml:space="preserve"> </w:t>
      </w:r>
      <w:r>
        <w:t>&lt;AcademicNLPExplorer</w:t>
      </w:r>
      <w:r>
        <w:rPr>
          <w:spacing w:val="-3"/>
        </w:rPr>
        <w:t xml:space="preserve"> </w:t>
      </w:r>
      <w:r>
        <w:rPr>
          <w:spacing w:val="-5"/>
        </w:rPr>
        <w:t>/&gt;}</w:t>
      </w:r>
    </w:p>
    <w:p w14:paraId="0AC7A402">
      <w:pPr>
        <w:pStyle w:val="11"/>
        <w:spacing w:before="41"/>
        <w:ind w:left="720"/>
      </w:pPr>
      <w:r>
        <w:rPr>
          <w:spacing w:val="-2"/>
        </w:rPr>
        <w:t>&lt;/main&gt;</w:t>
      </w:r>
    </w:p>
    <w:p w14:paraId="375640E4">
      <w:pPr>
        <w:pStyle w:val="11"/>
        <w:spacing w:before="83"/>
      </w:pPr>
    </w:p>
    <w:p w14:paraId="1B8AA892">
      <w:pPr>
        <w:pStyle w:val="11"/>
        <w:ind w:left="720"/>
      </w:pPr>
      <w:r>
        <w:t xml:space="preserve">{/* Footer </w:t>
      </w:r>
      <w:r>
        <w:rPr>
          <w:spacing w:val="-5"/>
        </w:rPr>
        <w:t>*/}</w:t>
      </w:r>
    </w:p>
    <w:p w14:paraId="2AFC5560">
      <w:pPr>
        <w:pStyle w:val="11"/>
        <w:spacing w:before="41" w:line="276" w:lineRule="auto"/>
        <w:ind w:left="360" w:right="1095" w:firstLine="360"/>
      </w:pPr>
      <w:r>
        <w:t>&lt;footer</w:t>
      </w:r>
      <w:r>
        <w:rPr>
          <w:spacing w:val="-8"/>
        </w:rPr>
        <w:t xml:space="preserve"> </w:t>
      </w:r>
      <w:r>
        <w:t>className="bg-slate-900/80</w:t>
      </w:r>
      <w:r>
        <w:rPr>
          <w:spacing w:val="-8"/>
        </w:rPr>
        <w:t xml:space="preserve"> </w:t>
      </w:r>
      <w:r>
        <w:t>border-t</w:t>
      </w:r>
      <w:r>
        <w:rPr>
          <w:spacing w:val="-8"/>
        </w:rPr>
        <w:t xml:space="preserve"> </w:t>
      </w:r>
      <w:r>
        <w:t>border-slate-800/80</w:t>
      </w:r>
      <w:r>
        <w:rPr>
          <w:spacing w:val="-8"/>
        </w:rPr>
        <w:t xml:space="preserve"> </w:t>
      </w:r>
      <w:r>
        <w:t>py-6</w:t>
      </w:r>
      <w:r>
        <w:rPr>
          <w:spacing w:val="-8"/>
        </w:rPr>
        <w:t xml:space="preserve"> </w:t>
      </w:r>
      <w:r>
        <w:t>text-center</w:t>
      </w:r>
      <w:r>
        <w:rPr>
          <w:spacing w:val="-8"/>
        </w:rPr>
        <w:t xml:space="preserve"> </w:t>
      </w:r>
      <w:r>
        <w:t xml:space="preserve">text-xs </w:t>
      </w:r>
      <w:r>
        <w:rPr>
          <w:spacing w:val="-2"/>
        </w:rPr>
        <w:t>text-slate-400"&gt;</w:t>
      </w:r>
    </w:p>
    <w:p w14:paraId="6DD70047">
      <w:pPr>
        <w:pStyle w:val="11"/>
        <w:spacing w:line="276" w:lineRule="auto"/>
        <w:ind w:left="360" w:right="1691" w:firstLine="480"/>
      </w:pPr>
      <w:r>
        <w:t>&lt;div</w:t>
      </w:r>
      <w:r>
        <w:rPr>
          <w:spacing w:val="-6"/>
        </w:rPr>
        <w:t xml:space="preserve"> </w:t>
      </w:r>
      <w:r>
        <w:t>className="max-w-7xl</w:t>
      </w:r>
      <w:r>
        <w:rPr>
          <w:spacing w:val="-6"/>
        </w:rPr>
        <w:t xml:space="preserve"> </w:t>
      </w:r>
      <w:r>
        <w:t>mx-auto</w:t>
      </w:r>
      <w:r>
        <w:rPr>
          <w:spacing w:val="-6"/>
        </w:rPr>
        <w:t xml:space="preserve"> </w:t>
      </w:r>
      <w:r>
        <w:t>px-4</w:t>
      </w:r>
      <w:r>
        <w:rPr>
          <w:spacing w:val="-6"/>
        </w:rPr>
        <w:t xml:space="preserve"> </w:t>
      </w:r>
      <w:r>
        <w:t>flex</w:t>
      </w:r>
      <w:r>
        <w:rPr>
          <w:spacing w:val="-6"/>
        </w:rPr>
        <w:t xml:space="preserve"> </w:t>
      </w:r>
      <w:r>
        <w:t>flex-col</w:t>
      </w:r>
      <w:r>
        <w:rPr>
          <w:spacing w:val="-6"/>
        </w:rPr>
        <w:t xml:space="preserve"> </w:t>
      </w:r>
      <w:r>
        <w:t>sm:flex-row</w:t>
      </w:r>
      <w:r>
        <w:rPr>
          <w:spacing w:val="-6"/>
        </w:rPr>
        <w:t xml:space="preserve"> </w:t>
      </w:r>
      <w:r>
        <w:t>items-center justify-between gap-2"&gt;</w:t>
      </w:r>
    </w:p>
    <w:p w14:paraId="1FFD932F">
      <w:pPr>
        <w:pStyle w:val="11"/>
        <w:ind w:left="960"/>
      </w:pPr>
      <w:r>
        <w:t xml:space="preserve">&lt;p&gt;© 2026 AI-Driven Citizen Support &amp; Complaint Management </w:t>
      </w:r>
      <w:r>
        <w:rPr>
          <w:spacing w:val="-2"/>
        </w:rPr>
        <w:t>System.&lt;/p&gt;</w:t>
      </w:r>
    </w:p>
    <w:p w14:paraId="214F3C90">
      <w:pPr>
        <w:pStyle w:val="11"/>
        <w:spacing w:before="42" w:line="276" w:lineRule="auto"/>
        <w:ind w:left="360" w:right="220" w:firstLine="600"/>
      </w:pPr>
      <w:r>
        <w:t>&lt;p</w:t>
      </w:r>
      <w:r>
        <w:rPr>
          <w:spacing w:val="-8"/>
        </w:rPr>
        <w:t xml:space="preserve"> </w:t>
      </w:r>
      <w:r>
        <w:t>className="font-mono</w:t>
      </w:r>
      <w:r>
        <w:rPr>
          <w:spacing w:val="-8"/>
        </w:rPr>
        <w:t xml:space="preserve"> </w:t>
      </w:r>
      <w:r>
        <w:t>text-slate-400"&gt;Natural</w:t>
      </w:r>
      <w:r>
        <w:rPr>
          <w:spacing w:val="-8"/>
        </w:rPr>
        <w:t xml:space="preserve"> </w:t>
      </w:r>
      <w:r>
        <w:t>Language</w:t>
      </w:r>
      <w:r>
        <w:rPr>
          <w:spacing w:val="-8"/>
        </w:rPr>
        <w:t xml:space="preserve"> </w:t>
      </w:r>
      <w:r>
        <w:t>Processing</w:t>
      </w:r>
      <w:r>
        <w:rPr>
          <w:spacing w:val="-8"/>
        </w:rPr>
        <w:t xml:space="preserve"> </w:t>
      </w:r>
      <w:r>
        <w:t xml:space="preserve">Academic </w:t>
      </w:r>
      <w:r>
        <w:rPr>
          <w:spacing w:val="-2"/>
        </w:rPr>
        <w:t>Capstone&lt;/p&gt;</w:t>
      </w:r>
    </w:p>
    <w:p w14:paraId="04779E1F">
      <w:pPr>
        <w:pStyle w:val="11"/>
        <w:ind w:left="840"/>
      </w:pPr>
      <w:r>
        <w:rPr>
          <w:spacing w:val="-2"/>
        </w:rPr>
        <w:t>&lt;/div&gt;</w:t>
      </w:r>
    </w:p>
    <w:p w14:paraId="52850782">
      <w:pPr>
        <w:pStyle w:val="11"/>
        <w:spacing w:before="41"/>
        <w:ind w:left="720"/>
      </w:pPr>
      <w:r>
        <w:rPr>
          <w:spacing w:val="-2"/>
        </w:rPr>
        <w:t>&lt;/footer&gt;</w:t>
      </w:r>
    </w:p>
    <w:p w14:paraId="4DB91C9D">
      <w:pPr>
        <w:pStyle w:val="11"/>
        <w:spacing w:before="83"/>
      </w:pPr>
    </w:p>
    <w:p w14:paraId="0458B1FE">
      <w:pPr>
        <w:pStyle w:val="11"/>
        <w:ind w:left="600"/>
      </w:pPr>
      <w:r>
        <w:rPr>
          <w:spacing w:val="-2"/>
        </w:rPr>
        <w:t>&lt;/div&gt;</w:t>
      </w:r>
    </w:p>
    <w:p w14:paraId="0C4E23B9">
      <w:pPr>
        <w:spacing w:before="41"/>
        <w:ind w:left="480" w:right="0" w:firstLine="0"/>
        <w:jc w:val="left"/>
        <w:rPr>
          <w:sz w:val="24"/>
        </w:rPr>
      </w:pPr>
      <w:r>
        <w:rPr>
          <w:spacing w:val="-5"/>
          <w:sz w:val="24"/>
        </w:rPr>
        <w:t>);</w:t>
      </w:r>
    </w:p>
    <w:p w14:paraId="6FAB1245">
      <w:pPr>
        <w:spacing w:before="42"/>
        <w:ind w:left="360" w:right="0" w:firstLine="0"/>
        <w:jc w:val="left"/>
        <w:rPr>
          <w:sz w:val="24"/>
        </w:rPr>
      </w:pPr>
      <w:r>
        <w:rPr>
          <w:spacing w:val="-5"/>
          <w:sz w:val="24"/>
        </w:rPr>
        <w:t>};</w:t>
      </w:r>
    </w:p>
    <w:p w14:paraId="4F5750AE">
      <w:pPr>
        <w:pStyle w:val="11"/>
        <w:spacing w:before="82"/>
      </w:pPr>
    </w:p>
    <w:p w14:paraId="07A66D5D">
      <w:pPr>
        <w:pStyle w:val="11"/>
        <w:ind w:left="360"/>
      </w:pPr>
      <w:r>
        <w:t xml:space="preserve">export default </w:t>
      </w:r>
      <w:r>
        <w:rPr>
          <w:spacing w:val="-4"/>
        </w:rPr>
        <w:t>App;</w:t>
      </w:r>
    </w:p>
    <w:sectPr>
      <w:pgSz w:w="12240" w:h="15840"/>
      <w:pgMar w:top="1380" w:right="720" w:bottom="1000" w:left="1080" w:header="0" w:footer="80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9C0B5">
    <w:pPr>
      <w:pStyle w:val="11"/>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6767195</wp:posOffset>
              </wp:positionH>
              <wp:positionV relativeFrom="page">
                <wp:posOffset>9408160</wp:posOffset>
              </wp:positionV>
              <wp:extent cx="103505" cy="181610"/>
              <wp:effectExtent l="0" t="0" r="0" b="0"/>
              <wp:wrapNone/>
              <wp:docPr id="2" name="Textbox 2"/>
              <wp:cNvGraphicFramePr/>
              <a:graphic xmlns:a="http://schemas.openxmlformats.org/drawingml/2006/main">
                <a:graphicData uri="http://schemas.microsoft.com/office/word/2010/wordprocessingShape">
                  <wps:wsp>
                    <wps:cNvSpPr txBox="1"/>
                    <wps:spPr>
                      <a:xfrm>
                        <a:off x="0" y="0"/>
                        <a:ext cx="103505" cy="181610"/>
                      </a:xfrm>
                      <a:prstGeom prst="rect">
                        <a:avLst/>
                      </a:prstGeom>
                    </wps:spPr>
                    <wps:txbx>
                      <w:txbxContent>
                        <w:p w14:paraId="1B8262A6">
                          <w:pPr>
                            <w:spacing w:before="13"/>
                            <w:ind w:left="20" w:right="0" w:firstLine="0"/>
                            <w:jc w:val="left"/>
                            <w:rPr>
                              <w:rFonts w:ascii="Arial MT"/>
                              <w:sz w:val="22"/>
                            </w:rPr>
                          </w:pPr>
                          <w:r>
                            <w:rPr>
                              <w:rFonts w:ascii="Arial MT"/>
                              <w:spacing w:val="-10"/>
                              <w:sz w:val="22"/>
                            </w:rPr>
                            <w:t>1</w:t>
                          </w:r>
                        </w:p>
                      </w:txbxContent>
                    </wps:txbx>
                    <wps:bodyPr wrap="square" lIns="0" tIns="0" rIns="0" bIns="0" rtlCol="0">
                      <a:noAutofit/>
                    </wps:bodyPr>
                  </wps:wsp>
                </a:graphicData>
              </a:graphic>
            </wp:anchor>
          </w:drawing>
        </mc:Choice>
        <mc:Fallback>
          <w:pict>
            <v:shape id="Textbox 2" o:spid="_x0000_s1026" o:spt="202" type="#_x0000_t202" style="position:absolute;left:0pt;margin-left:532.85pt;margin-top:740.8pt;height:14.3pt;width:8.15pt;mso-position-horizontal-relative:page;mso-position-vertical-relative:page;z-index:-251657216;mso-width-relative:page;mso-height-relative:page;" filled="f" stroked="f" coordsize="21600,21600" o:gfxdata="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aFkNbbAAAADwEAAA8AAAAAAAAAAQAgAAAAIgAAAGRycy9kb3ducmV2LnhtbFBLAQIUABQAAAAI&#10;AIdO4kDQ7dr7sQEAAHMDAAAOAAAAAAAAAAEAIAAAACoBAABkcnMvZTJvRG9jLnhtbFBLBQYAAAAA&#10;BgAGAFkBAABNBQAAAAA=&#10;">
              <v:fill on="f" focussize="0,0"/>
              <v:stroke on="f"/>
              <v:imagedata o:title=""/>
              <o:lock v:ext="edit" aspectratio="f"/>
              <v:textbox inset="0mm,0mm,0mm,0mm">
                <w:txbxContent>
                  <w:p w14:paraId="1B8262A6">
                    <w:pPr>
                      <w:spacing w:before="13"/>
                      <w:ind w:left="20" w:right="0" w:firstLine="0"/>
                      <w:jc w:val="left"/>
                      <w:rPr>
                        <w:rFonts w:ascii="Arial MT"/>
                        <w:sz w:val="22"/>
                      </w:rPr>
                    </w:pPr>
                    <w:r>
                      <w:rPr>
                        <w:rFonts w:ascii="Arial MT"/>
                        <w:spacing w:val="-10"/>
                        <w:sz w:val="22"/>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81BEF">
    <w:pPr>
      <w:pStyle w:val="11"/>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7198995</wp:posOffset>
              </wp:positionH>
              <wp:positionV relativeFrom="page">
                <wp:posOffset>9368790</wp:posOffset>
              </wp:positionV>
              <wp:extent cx="167005" cy="181610"/>
              <wp:effectExtent l="0" t="0" r="0" b="0"/>
              <wp:wrapNone/>
              <wp:docPr id="3" name="Textbox 3"/>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539256BF">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xml:space="preserve"> PAGE </w:instrText>
                          </w:r>
                          <w:r>
                            <w:rPr>
                              <w:rFonts w:ascii="Arial MT"/>
                              <w:spacing w:val="-10"/>
                              <w:sz w:val="22"/>
                            </w:rPr>
                            <w:fldChar w:fldCharType="separate"/>
                          </w:r>
                          <w:r>
                            <w:rPr>
                              <w:rFonts w:ascii="Arial MT"/>
                              <w:spacing w:val="-10"/>
                              <w:sz w:val="22"/>
                            </w:rPr>
                            <w:t>2</w:t>
                          </w:r>
                          <w:r>
                            <w:rPr>
                              <w:rFonts w:ascii="Arial MT"/>
                              <w:spacing w:val="-10"/>
                              <w:sz w:val="22"/>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66.85pt;margin-top:737.7pt;height:14.3pt;width:13.15pt;mso-position-horizontal-relative:page;mso-position-vertical-relative:page;z-index:-251656192;mso-width-relative:page;mso-height-relative:page;" filled="f" stroked="f" coordsize="21600,21600" o:gfxdata="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W41q3bAAAADwEAAA8AAAAAAAAAAQAgAAAAIgAAAGRycy9kb3ducmV2LnhtbFBLAQIUABQAAAAI&#10;AIdO4kBTCdnxsQEAAHMDAAAOAAAAAAAAAAEAIAAAACoBAABkcnMvZTJvRG9jLnhtbFBLBQYAAAAA&#10;BgAGAFkBAABNBQAAAAA=&#10;">
              <v:fill on="f" focussize="0,0"/>
              <v:stroke on="f"/>
              <v:imagedata o:title=""/>
              <o:lock v:ext="edit" aspectratio="f"/>
              <v:textbox inset="0mm,0mm,0mm,0mm">
                <w:txbxContent>
                  <w:p w14:paraId="539256BF">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xml:space="preserve"> PAGE </w:instrText>
                    </w:r>
                    <w:r>
                      <w:rPr>
                        <w:rFonts w:ascii="Arial MT"/>
                        <w:spacing w:val="-10"/>
                        <w:sz w:val="22"/>
                      </w:rPr>
                      <w:fldChar w:fldCharType="separate"/>
                    </w:r>
                    <w:r>
                      <w:rPr>
                        <w:rFonts w:ascii="Arial MT"/>
                        <w:spacing w:val="-10"/>
                        <w:sz w:val="22"/>
                      </w:rPr>
                      <w:t>2</w:t>
                    </w:r>
                    <w:r>
                      <w:rPr>
                        <w:rFonts w:ascii="Arial MT"/>
                        <w:spacing w:val="-10"/>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14FAF">
    <w:pPr>
      <w:pStyle w:val="11"/>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6689725</wp:posOffset>
              </wp:positionH>
              <wp:positionV relativeFrom="page">
                <wp:posOffset>9408160</wp:posOffset>
              </wp:positionV>
              <wp:extent cx="219075" cy="181610"/>
              <wp:effectExtent l="0" t="0" r="0" b="0"/>
              <wp:wrapNone/>
              <wp:docPr id="4" name="Textbox 4"/>
              <wp:cNvGraphicFramePr/>
              <a:graphic xmlns:a="http://schemas.openxmlformats.org/drawingml/2006/main">
                <a:graphicData uri="http://schemas.microsoft.com/office/word/2010/wordprocessingShape">
                  <wps:wsp>
                    <wps:cNvSpPr txBox="1"/>
                    <wps:spPr>
                      <a:xfrm>
                        <a:off x="0" y="0"/>
                        <a:ext cx="219075" cy="181610"/>
                      </a:xfrm>
                      <a:prstGeom prst="rect">
                        <a:avLst/>
                      </a:prstGeom>
                    </wps:spPr>
                    <wps:txbx>
                      <w:txbxContent>
                        <w:p w14:paraId="038EA248">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xml:space="preserve">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526.75pt;margin-top:740.8pt;height:14.3pt;width:17.25pt;mso-position-horizontal-relative:page;mso-position-vertical-relative:page;z-index:-251656192;mso-width-relative:page;mso-height-relative:page;" filled="f" stroked="f" coordsize="21600,21600" o:gfxdata="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QT5B42wAAAA8BAAAPAAAAAAAAAAEAIAAAACIAAABkcnMvZG93bnJldi54bWxQSwECFAAUAAAA&#10;CACHTuJAcHjnkrIBAABzAwAADgAAAAAAAAABACAAAAAqAQAAZHJzL2Uyb0RvYy54bWxQSwUGAAAA&#10;AAYABgBZAQAATgUAAAAA&#10;">
              <v:fill on="f" focussize="0,0"/>
              <v:stroke on="f"/>
              <v:imagedata o:title=""/>
              <o:lock v:ext="edit" aspectratio="f"/>
              <v:textbox inset="0mm,0mm,0mm,0mm">
                <w:txbxContent>
                  <w:p w14:paraId="038EA248">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xml:space="preserve">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2"/>
      <w:numFmt w:val="decimal"/>
      <w:lvlText w:val="%1"/>
      <w:lvlJc w:val="left"/>
      <w:pPr>
        <w:ind w:left="779" w:hanging="420"/>
        <w:jc w:val="left"/>
      </w:pPr>
      <w:rPr>
        <w:rFonts w:hint="default"/>
        <w:lang w:val="en-US" w:eastAsia="en-US" w:bidi="ar-SA"/>
      </w:rPr>
    </w:lvl>
    <w:lvl w:ilvl="1" w:tentative="0">
      <w:start w:val="1"/>
      <w:numFmt w:val="decimal"/>
      <w:lvlText w:val="%1.%2"/>
      <w:lvlJc w:val="left"/>
      <w:pPr>
        <w:ind w:left="77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3" w:tentative="0">
      <w:start w:val="0"/>
      <w:numFmt w:val="bullet"/>
      <w:lvlText w:val="•"/>
      <w:lvlJc w:val="left"/>
      <w:pPr>
        <w:ind w:left="3160" w:hanging="360"/>
      </w:pPr>
      <w:rPr>
        <w:rFonts w:hint="default"/>
        <w:lang w:val="en-US" w:eastAsia="en-US" w:bidi="ar-SA"/>
      </w:rPr>
    </w:lvl>
    <w:lvl w:ilvl="4" w:tentative="0">
      <w:start w:val="0"/>
      <w:numFmt w:val="bullet"/>
      <w:lvlText w:val="•"/>
      <w:lvlJc w:val="left"/>
      <w:pPr>
        <w:ind w:left="4200" w:hanging="360"/>
      </w:pPr>
      <w:rPr>
        <w:rFonts w:hint="default"/>
        <w:lang w:val="en-US" w:eastAsia="en-US" w:bidi="ar-SA"/>
      </w:rPr>
    </w:lvl>
    <w:lvl w:ilvl="5" w:tentative="0">
      <w:start w:val="0"/>
      <w:numFmt w:val="bullet"/>
      <w:lvlText w:val="•"/>
      <w:lvlJc w:val="left"/>
      <w:pPr>
        <w:ind w:left="5240" w:hanging="360"/>
      </w:pPr>
      <w:rPr>
        <w:rFonts w:hint="default"/>
        <w:lang w:val="en-US" w:eastAsia="en-US" w:bidi="ar-SA"/>
      </w:rPr>
    </w:lvl>
    <w:lvl w:ilvl="6" w:tentative="0">
      <w:start w:val="0"/>
      <w:numFmt w:val="bullet"/>
      <w:lvlText w:val="•"/>
      <w:lvlJc w:val="left"/>
      <w:pPr>
        <w:ind w:left="628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360" w:hanging="360"/>
      </w:pPr>
      <w:rPr>
        <w:rFonts w:hint="default"/>
        <w:lang w:val="en-US" w:eastAsia="en-US" w:bidi="ar-SA"/>
      </w:rPr>
    </w:lvl>
  </w:abstractNum>
  <w:abstractNum w:abstractNumId="1">
    <w:nsid w:val="B5E306ED"/>
    <w:multiLevelType w:val="multilevel"/>
    <w:tmpl w:val="B5E306ED"/>
    <w:lvl w:ilvl="0" w:tentative="0">
      <w:start w:val="5"/>
      <w:numFmt w:val="decimal"/>
      <w:lvlText w:val="%1"/>
      <w:lvlJc w:val="left"/>
      <w:pPr>
        <w:ind w:left="1881" w:hanging="360"/>
        <w:jc w:val="left"/>
      </w:pPr>
      <w:rPr>
        <w:rFonts w:hint="default"/>
        <w:lang w:val="en-US" w:eastAsia="en-US" w:bidi="ar-SA"/>
      </w:rPr>
    </w:lvl>
    <w:lvl w:ilvl="1" w:tentative="0">
      <w:start w:val="1"/>
      <w:numFmt w:val="decimal"/>
      <w:lvlText w:val="%1.%2"/>
      <w:lvlJc w:val="left"/>
      <w:pPr>
        <w:ind w:left="188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2115" w:hanging="540"/>
        <w:jc w:val="righ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2960" w:hanging="540"/>
      </w:pPr>
      <w:rPr>
        <w:rFonts w:hint="default"/>
        <w:lang w:val="en-US" w:eastAsia="en-US" w:bidi="ar-SA"/>
      </w:rPr>
    </w:lvl>
    <w:lvl w:ilvl="4" w:tentative="0">
      <w:start w:val="0"/>
      <w:numFmt w:val="bullet"/>
      <w:lvlText w:val="•"/>
      <w:lvlJc w:val="left"/>
      <w:pPr>
        <w:ind w:left="3380" w:hanging="540"/>
      </w:pPr>
      <w:rPr>
        <w:rFonts w:hint="default"/>
        <w:lang w:val="en-US" w:eastAsia="en-US" w:bidi="ar-SA"/>
      </w:rPr>
    </w:lvl>
    <w:lvl w:ilvl="5" w:tentative="0">
      <w:start w:val="0"/>
      <w:numFmt w:val="bullet"/>
      <w:lvlText w:val="•"/>
      <w:lvlJc w:val="left"/>
      <w:pPr>
        <w:ind w:left="3800" w:hanging="540"/>
      </w:pPr>
      <w:rPr>
        <w:rFonts w:hint="default"/>
        <w:lang w:val="en-US" w:eastAsia="en-US" w:bidi="ar-SA"/>
      </w:rPr>
    </w:lvl>
    <w:lvl w:ilvl="6" w:tentative="0">
      <w:start w:val="0"/>
      <w:numFmt w:val="bullet"/>
      <w:lvlText w:val="•"/>
      <w:lvlJc w:val="left"/>
      <w:pPr>
        <w:ind w:left="4220" w:hanging="540"/>
      </w:pPr>
      <w:rPr>
        <w:rFonts w:hint="default"/>
        <w:lang w:val="en-US" w:eastAsia="en-US" w:bidi="ar-SA"/>
      </w:rPr>
    </w:lvl>
    <w:lvl w:ilvl="7" w:tentative="0">
      <w:start w:val="0"/>
      <w:numFmt w:val="bullet"/>
      <w:lvlText w:val="•"/>
      <w:lvlJc w:val="left"/>
      <w:pPr>
        <w:ind w:left="4640" w:hanging="540"/>
      </w:pPr>
      <w:rPr>
        <w:rFonts w:hint="default"/>
        <w:lang w:val="en-US" w:eastAsia="en-US" w:bidi="ar-SA"/>
      </w:rPr>
    </w:lvl>
    <w:lvl w:ilvl="8" w:tentative="0">
      <w:start w:val="0"/>
      <w:numFmt w:val="bullet"/>
      <w:lvlText w:val="•"/>
      <w:lvlJc w:val="left"/>
      <w:pPr>
        <w:ind w:left="5060" w:hanging="540"/>
      </w:pPr>
      <w:rPr>
        <w:rFonts w:hint="default"/>
        <w:lang w:val="en-US" w:eastAsia="en-US" w:bidi="ar-SA"/>
      </w:rPr>
    </w:lvl>
  </w:abstractNum>
  <w:abstractNum w:abstractNumId="2">
    <w:nsid w:val="BF205925"/>
    <w:multiLevelType w:val="multilevel"/>
    <w:tmpl w:val="BF205925"/>
    <w:lvl w:ilvl="0" w:tentative="0">
      <w:start w:val="4"/>
      <w:numFmt w:val="decimal"/>
      <w:lvlText w:val="%1"/>
      <w:lvlJc w:val="left"/>
      <w:pPr>
        <w:ind w:left="2041" w:hanging="360"/>
        <w:jc w:val="left"/>
      </w:pPr>
      <w:rPr>
        <w:rFonts w:hint="default"/>
        <w:lang w:val="en-US" w:eastAsia="en-US" w:bidi="ar-SA"/>
      </w:rPr>
    </w:lvl>
    <w:lvl w:ilvl="1" w:tentative="0">
      <w:start w:val="1"/>
      <w:numFmt w:val="decimal"/>
      <w:lvlText w:val="%1.%2"/>
      <w:lvlJc w:val="left"/>
      <w:pPr>
        <w:ind w:left="2041"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812" w:hanging="360"/>
      </w:pPr>
      <w:rPr>
        <w:rFonts w:hint="default"/>
        <w:lang w:val="en-US" w:eastAsia="en-US" w:bidi="ar-SA"/>
      </w:rPr>
    </w:lvl>
    <w:lvl w:ilvl="3" w:tentative="0">
      <w:start w:val="0"/>
      <w:numFmt w:val="bullet"/>
      <w:lvlText w:val="•"/>
      <w:lvlJc w:val="left"/>
      <w:pPr>
        <w:ind w:left="3198" w:hanging="360"/>
      </w:pPr>
      <w:rPr>
        <w:rFonts w:hint="default"/>
        <w:lang w:val="en-US" w:eastAsia="en-US" w:bidi="ar-SA"/>
      </w:rPr>
    </w:lvl>
    <w:lvl w:ilvl="4" w:tentative="0">
      <w:start w:val="0"/>
      <w:numFmt w:val="bullet"/>
      <w:lvlText w:val="•"/>
      <w:lvlJc w:val="left"/>
      <w:pPr>
        <w:ind w:left="3584" w:hanging="360"/>
      </w:pPr>
      <w:rPr>
        <w:rFonts w:hint="default"/>
        <w:lang w:val="en-US" w:eastAsia="en-US" w:bidi="ar-SA"/>
      </w:rPr>
    </w:lvl>
    <w:lvl w:ilvl="5" w:tentative="0">
      <w:start w:val="0"/>
      <w:numFmt w:val="bullet"/>
      <w:lvlText w:val="•"/>
      <w:lvlJc w:val="left"/>
      <w:pPr>
        <w:ind w:left="3970" w:hanging="360"/>
      </w:pPr>
      <w:rPr>
        <w:rFonts w:hint="default"/>
        <w:lang w:val="en-US" w:eastAsia="en-US" w:bidi="ar-SA"/>
      </w:rPr>
    </w:lvl>
    <w:lvl w:ilvl="6" w:tentative="0">
      <w:start w:val="0"/>
      <w:numFmt w:val="bullet"/>
      <w:lvlText w:val="•"/>
      <w:lvlJc w:val="left"/>
      <w:pPr>
        <w:ind w:left="4356" w:hanging="360"/>
      </w:pPr>
      <w:rPr>
        <w:rFonts w:hint="default"/>
        <w:lang w:val="en-US" w:eastAsia="en-US" w:bidi="ar-SA"/>
      </w:rPr>
    </w:lvl>
    <w:lvl w:ilvl="7" w:tentative="0">
      <w:start w:val="0"/>
      <w:numFmt w:val="bullet"/>
      <w:lvlText w:val="•"/>
      <w:lvlJc w:val="left"/>
      <w:pPr>
        <w:ind w:left="4742" w:hanging="360"/>
      </w:pPr>
      <w:rPr>
        <w:rFonts w:hint="default"/>
        <w:lang w:val="en-US" w:eastAsia="en-US" w:bidi="ar-SA"/>
      </w:rPr>
    </w:lvl>
    <w:lvl w:ilvl="8" w:tentative="0">
      <w:start w:val="0"/>
      <w:numFmt w:val="bullet"/>
      <w:lvlText w:val="•"/>
      <w:lvlJc w:val="left"/>
      <w:pPr>
        <w:ind w:left="5128" w:hanging="360"/>
      </w:pPr>
      <w:rPr>
        <w:rFonts w:hint="default"/>
        <w:lang w:val="en-US" w:eastAsia="en-US" w:bidi="ar-SA"/>
      </w:rPr>
    </w:lvl>
  </w:abstractNum>
  <w:abstractNum w:abstractNumId="3">
    <w:nsid w:val="C8879AEF"/>
    <w:multiLevelType w:val="multilevel"/>
    <w:tmpl w:val="C8879AEF"/>
    <w:lvl w:ilvl="0" w:tentative="0">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1" w:tentative="0">
      <w:start w:val="0"/>
      <w:numFmt w:val="bullet"/>
      <w:lvlText w:val="•"/>
      <w:lvlJc w:val="left"/>
      <w:pPr>
        <w:ind w:left="2016" w:hanging="360"/>
      </w:pPr>
      <w:rPr>
        <w:rFonts w:hint="default"/>
        <w:lang w:val="en-US" w:eastAsia="en-US" w:bidi="ar-SA"/>
      </w:rPr>
    </w:lvl>
    <w:lvl w:ilvl="2" w:tentative="0">
      <w:start w:val="0"/>
      <w:numFmt w:val="bullet"/>
      <w:lvlText w:val="•"/>
      <w:lvlJc w:val="left"/>
      <w:pPr>
        <w:ind w:left="2952" w:hanging="360"/>
      </w:pPr>
      <w:rPr>
        <w:rFonts w:hint="default"/>
        <w:lang w:val="en-US" w:eastAsia="en-US" w:bidi="ar-SA"/>
      </w:rPr>
    </w:lvl>
    <w:lvl w:ilvl="3" w:tentative="0">
      <w:start w:val="0"/>
      <w:numFmt w:val="bullet"/>
      <w:lvlText w:val="•"/>
      <w:lvlJc w:val="left"/>
      <w:pPr>
        <w:ind w:left="3888" w:hanging="360"/>
      </w:pPr>
      <w:rPr>
        <w:rFonts w:hint="default"/>
        <w:lang w:val="en-US" w:eastAsia="en-US" w:bidi="ar-SA"/>
      </w:rPr>
    </w:lvl>
    <w:lvl w:ilvl="4" w:tentative="0">
      <w:start w:val="0"/>
      <w:numFmt w:val="bullet"/>
      <w:lvlText w:val="•"/>
      <w:lvlJc w:val="left"/>
      <w:pPr>
        <w:ind w:left="4824"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632" w:hanging="360"/>
      </w:pPr>
      <w:rPr>
        <w:rFonts w:hint="default"/>
        <w:lang w:val="en-US" w:eastAsia="en-US" w:bidi="ar-SA"/>
      </w:rPr>
    </w:lvl>
    <w:lvl w:ilvl="8" w:tentative="0">
      <w:start w:val="0"/>
      <w:numFmt w:val="bullet"/>
      <w:lvlText w:val="•"/>
      <w:lvlJc w:val="left"/>
      <w:pPr>
        <w:ind w:left="8568" w:hanging="360"/>
      </w:pPr>
      <w:rPr>
        <w:rFonts w:hint="default"/>
        <w:lang w:val="en-US" w:eastAsia="en-US" w:bidi="ar-SA"/>
      </w:rPr>
    </w:lvl>
  </w:abstractNum>
  <w:abstractNum w:abstractNumId="4">
    <w:nsid w:val="CF092B84"/>
    <w:multiLevelType w:val="multilevel"/>
    <w:tmpl w:val="CF092B84"/>
    <w:lvl w:ilvl="0" w:tentative="0">
      <w:start w:val="2"/>
      <w:numFmt w:val="decimal"/>
      <w:lvlText w:val="%1"/>
      <w:lvlJc w:val="left"/>
      <w:pPr>
        <w:ind w:left="1754" w:hanging="360"/>
        <w:jc w:val="left"/>
      </w:pPr>
      <w:rPr>
        <w:rFonts w:hint="default"/>
        <w:lang w:val="en-US" w:eastAsia="en-US" w:bidi="ar-SA"/>
      </w:rPr>
    </w:lvl>
    <w:lvl w:ilvl="1" w:tentative="0">
      <w:start w:val="1"/>
      <w:numFmt w:val="decimal"/>
      <w:lvlText w:val="%1.%2"/>
      <w:lvlJc w:val="left"/>
      <w:pPr>
        <w:ind w:left="1754"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588" w:hanging="360"/>
      </w:pPr>
      <w:rPr>
        <w:rFonts w:hint="default"/>
        <w:lang w:val="en-US" w:eastAsia="en-US" w:bidi="ar-SA"/>
      </w:rPr>
    </w:lvl>
    <w:lvl w:ilvl="3" w:tentative="0">
      <w:start w:val="0"/>
      <w:numFmt w:val="bullet"/>
      <w:lvlText w:val="•"/>
      <w:lvlJc w:val="left"/>
      <w:pPr>
        <w:ind w:left="3002" w:hanging="360"/>
      </w:pPr>
      <w:rPr>
        <w:rFonts w:hint="default"/>
        <w:lang w:val="en-US" w:eastAsia="en-US" w:bidi="ar-SA"/>
      </w:rPr>
    </w:lvl>
    <w:lvl w:ilvl="4" w:tentative="0">
      <w:start w:val="0"/>
      <w:numFmt w:val="bullet"/>
      <w:lvlText w:val="•"/>
      <w:lvlJc w:val="left"/>
      <w:pPr>
        <w:ind w:left="3416" w:hanging="360"/>
      </w:pPr>
      <w:rPr>
        <w:rFonts w:hint="default"/>
        <w:lang w:val="en-US" w:eastAsia="en-US" w:bidi="ar-SA"/>
      </w:rPr>
    </w:lvl>
    <w:lvl w:ilvl="5" w:tentative="0">
      <w:start w:val="0"/>
      <w:numFmt w:val="bullet"/>
      <w:lvlText w:val="•"/>
      <w:lvlJc w:val="left"/>
      <w:pPr>
        <w:ind w:left="3830" w:hanging="360"/>
      </w:pPr>
      <w:rPr>
        <w:rFonts w:hint="default"/>
        <w:lang w:val="en-US" w:eastAsia="en-US" w:bidi="ar-SA"/>
      </w:rPr>
    </w:lvl>
    <w:lvl w:ilvl="6" w:tentative="0">
      <w:start w:val="0"/>
      <w:numFmt w:val="bullet"/>
      <w:lvlText w:val="•"/>
      <w:lvlJc w:val="left"/>
      <w:pPr>
        <w:ind w:left="4244" w:hanging="360"/>
      </w:pPr>
      <w:rPr>
        <w:rFonts w:hint="default"/>
        <w:lang w:val="en-US" w:eastAsia="en-US" w:bidi="ar-SA"/>
      </w:rPr>
    </w:lvl>
    <w:lvl w:ilvl="7" w:tentative="0">
      <w:start w:val="0"/>
      <w:numFmt w:val="bullet"/>
      <w:lvlText w:val="•"/>
      <w:lvlJc w:val="left"/>
      <w:pPr>
        <w:ind w:left="4658" w:hanging="360"/>
      </w:pPr>
      <w:rPr>
        <w:rFonts w:hint="default"/>
        <w:lang w:val="en-US" w:eastAsia="en-US" w:bidi="ar-SA"/>
      </w:rPr>
    </w:lvl>
    <w:lvl w:ilvl="8" w:tentative="0">
      <w:start w:val="0"/>
      <w:numFmt w:val="bullet"/>
      <w:lvlText w:val="•"/>
      <w:lvlJc w:val="left"/>
      <w:pPr>
        <w:ind w:left="5072" w:hanging="360"/>
      </w:pPr>
      <w:rPr>
        <w:rFonts w:hint="default"/>
        <w:lang w:val="en-US" w:eastAsia="en-US" w:bidi="ar-SA"/>
      </w:rPr>
    </w:lvl>
  </w:abstractNum>
  <w:abstractNum w:abstractNumId="5">
    <w:nsid w:val="F4B5D9F5"/>
    <w:multiLevelType w:val="multilevel"/>
    <w:tmpl w:val="F4B5D9F5"/>
    <w:lvl w:ilvl="0" w:tentative="0">
      <w:start w:val="5"/>
      <w:numFmt w:val="decimal"/>
      <w:lvlText w:val="%1"/>
      <w:lvlJc w:val="left"/>
      <w:pPr>
        <w:ind w:left="779" w:hanging="420"/>
        <w:jc w:val="left"/>
      </w:pPr>
      <w:rPr>
        <w:rFonts w:hint="default"/>
        <w:lang w:val="en-US" w:eastAsia="en-US" w:bidi="ar-SA"/>
      </w:rPr>
    </w:lvl>
    <w:lvl w:ilvl="1" w:tentative="0">
      <w:start w:val="1"/>
      <w:numFmt w:val="decimal"/>
      <w:lvlText w:val="%1.%2"/>
      <w:lvlJc w:val="left"/>
      <w:pPr>
        <w:ind w:left="77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3" w:tentative="0">
      <w:start w:val="0"/>
      <w:numFmt w:val="bullet"/>
      <w:lvlText w:val="•"/>
      <w:lvlJc w:val="left"/>
      <w:pPr>
        <w:ind w:left="3160" w:hanging="360"/>
      </w:pPr>
      <w:rPr>
        <w:rFonts w:hint="default"/>
        <w:lang w:val="en-US" w:eastAsia="en-US" w:bidi="ar-SA"/>
      </w:rPr>
    </w:lvl>
    <w:lvl w:ilvl="4" w:tentative="0">
      <w:start w:val="0"/>
      <w:numFmt w:val="bullet"/>
      <w:lvlText w:val="•"/>
      <w:lvlJc w:val="left"/>
      <w:pPr>
        <w:ind w:left="4200" w:hanging="360"/>
      </w:pPr>
      <w:rPr>
        <w:rFonts w:hint="default"/>
        <w:lang w:val="en-US" w:eastAsia="en-US" w:bidi="ar-SA"/>
      </w:rPr>
    </w:lvl>
    <w:lvl w:ilvl="5" w:tentative="0">
      <w:start w:val="0"/>
      <w:numFmt w:val="bullet"/>
      <w:lvlText w:val="•"/>
      <w:lvlJc w:val="left"/>
      <w:pPr>
        <w:ind w:left="5240" w:hanging="360"/>
      </w:pPr>
      <w:rPr>
        <w:rFonts w:hint="default"/>
        <w:lang w:val="en-US" w:eastAsia="en-US" w:bidi="ar-SA"/>
      </w:rPr>
    </w:lvl>
    <w:lvl w:ilvl="6" w:tentative="0">
      <w:start w:val="0"/>
      <w:numFmt w:val="bullet"/>
      <w:lvlText w:val="•"/>
      <w:lvlJc w:val="left"/>
      <w:pPr>
        <w:ind w:left="628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360" w:hanging="360"/>
      </w:pPr>
      <w:rPr>
        <w:rFonts w:hint="default"/>
        <w:lang w:val="en-US" w:eastAsia="en-US" w:bidi="ar-SA"/>
      </w:rPr>
    </w:lvl>
  </w:abstractNum>
  <w:abstractNum w:abstractNumId="6">
    <w:nsid w:val="0053208E"/>
    <w:multiLevelType w:val="multilevel"/>
    <w:tmpl w:val="0053208E"/>
    <w:lvl w:ilvl="0" w:tentative="0">
      <w:start w:val="1"/>
      <w:numFmt w:val="decimal"/>
      <w:lvlText w:val="%1"/>
      <w:lvlJc w:val="left"/>
      <w:pPr>
        <w:ind w:left="1847" w:hanging="360"/>
        <w:jc w:val="left"/>
      </w:pPr>
      <w:rPr>
        <w:rFonts w:hint="default"/>
        <w:lang w:val="en-US" w:eastAsia="en-US" w:bidi="ar-SA"/>
      </w:rPr>
    </w:lvl>
    <w:lvl w:ilvl="1" w:tentative="0">
      <w:start w:val="1"/>
      <w:numFmt w:val="decimal"/>
      <w:lvlText w:val="%1.%2"/>
      <w:lvlJc w:val="left"/>
      <w:pPr>
        <w:ind w:left="1847"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652" w:hanging="360"/>
      </w:pPr>
      <w:rPr>
        <w:rFonts w:hint="default"/>
        <w:lang w:val="en-US" w:eastAsia="en-US" w:bidi="ar-SA"/>
      </w:rPr>
    </w:lvl>
    <w:lvl w:ilvl="3" w:tentative="0">
      <w:start w:val="0"/>
      <w:numFmt w:val="bullet"/>
      <w:lvlText w:val="•"/>
      <w:lvlJc w:val="left"/>
      <w:pPr>
        <w:ind w:left="3058" w:hanging="360"/>
      </w:pPr>
      <w:rPr>
        <w:rFonts w:hint="default"/>
        <w:lang w:val="en-US" w:eastAsia="en-US" w:bidi="ar-SA"/>
      </w:rPr>
    </w:lvl>
    <w:lvl w:ilvl="4" w:tentative="0">
      <w:start w:val="0"/>
      <w:numFmt w:val="bullet"/>
      <w:lvlText w:val="•"/>
      <w:lvlJc w:val="left"/>
      <w:pPr>
        <w:ind w:left="3464" w:hanging="360"/>
      </w:pPr>
      <w:rPr>
        <w:rFonts w:hint="default"/>
        <w:lang w:val="en-US" w:eastAsia="en-US" w:bidi="ar-SA"/>
      </w:rPr>
    </w:lvl>
    <w:lvl w:ilvl="5" w:tentative="0">
      <w:start w:val="0"/>
      <w:numFmt w:val="bullet"/>
      <w:lvlText w:val="•"/>
      <w:lvlJc w:val="left"/>
      <w:pPr>
        <w:ind w:left="3870" w:hanging="360"/>
      </w:pPr>
      <w:rPr>
        <w:rFonts w:hint="default"/>
        <w:lang w:val="en-US" w:eastAsia="en-US" w:bidi="ar-SA"/>
      </w:rPr>
    </w:lvl>
    <w:lvl w:ilvl="6" w:tentative="0">
      <w:start w:val="0"/>
      <w:numFmt w:val="bullet"/>
      <w:lvlText w:val="•"/>
      <w:lvlJc w:val="left"/>
      <w:pPr>
        <w:ind w:left="4276" w:hanging="360"/>
      </w:pPr>
      <w:rPr>
        <w:rFonts w:hint="default"/>
        <w:lang w:val="en-US" w:eastAsia="en-US" w:bidi="ar-SA"/>
      </w:rPr>
    </w:lvl>
    <w:lvl w:ilvl="7" w:tentative="0">
      <w:start w:val="0"/>
      <w:numFmt w:val="bullet"/>
      <w:lvlText w:val="•"/>
      <w:lvlJc w:val="left"/>
      <w:pPr>
        <w:ind w:left="4682" w:hanging="360"/>
      </w:pPr>
      <w:rPr>
        <w:rFonts w:hint="default"/>
        <w:lang w:val="en-US" w:eastAsia="en-US" w:bidi="ar-SA"/>
      </w:rPr>
    </w:lvl>
    <w:lvl w:ilvl="8" w:tentative="0">
      <w:start w:val="0"/>
      <w:numFmt w:val="bullet"/>
      <w:lvlText w:val="•"/>
      <w:lvlJc w:val="left"/>
      <w:pPr>
        <w:ind w:left="5088" w:hanging="360"/>
      </w:pPr>
      <w:rPr>
        <w:rFonts w:hint="default"/>
        <w:lang w:val="en-US" w:eastAsia="en-US" w:bidi="ar-SA"/>
      </w:rPr>
    </w:lvl>
  </w:abstractNum>
  <w:abstractNum w:abstractNumId="7">
    <w:nsid w:val="0248C179"/>
    <w:multiLevelType w:val="multilevel"/>
    <w:tmpl w:val="0248C179"/>
    <w:lvl w:ilvl="0" w:tentative="0">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1" w:tentative="0">
      <w:start w:val="0"/>
      <w:numFmt w:val="bullet"/>
      <w:lvlText w:val="•"/>
      <w:lvlJc w:val="left"/>
      <w:pPr>
        <w:ind w:left="2016" w:hanging="360"/>
      </w:pPr>
      <w:rPr>
        <w:rFonts w:hint="default"/>
        <w:lang w:val="en-US" w:eastAsia="en-US" w:bidi="ar-SA"/>
      </w:rPr>
    </w:lvl>
    <w:lvl w:ilvl="2" w:tentative="0">
      <w:start w:val="0"/>
      <w:numFmt w:val="bullet"/>
      <w:lvlText w:val="•"/>
      <w:lvlJc w:val="left"/>
      <w:pPr>
        <w:ind w:left="2952" w:hanging="360"/>
      </w:pPr>
      <w:rPr>
        <w:rFonts w:hint="default"/>
        <w:lang w:val="en-US" w:eastAsia="en-US" w:bidi="ar-SA"/>
      </w:rPr>
    </w:lvl>
    <w:lvl w:ilvl="3" w:tentative="0">
      <w:start w:val="0"/>
      <w:numFmt w:val="bullet"/>
      <w:lvlText w:val="•"/>
      <w:lvlJc w:val="left"/>
      <w:pPr>
        <w:ind w:left="3888" w:hanging="360"/>
      </w:pPr>
      <w:rPr>
        <w:rFonts w:hint="default"/>
        <w:lang w:val="en-US" w:eastAsia="en-US" w:bidi="ar-SA"/>
      </w:rPr>
    </w:lvl>
    <w:lvl w:ilvl="4" w:tentative="0">
      <w:start w:val="0"/>
      <w:numFmt w:val="bullet"/>
      <w:lvlText w:val="•"/>
      <w:lvlJc w:val="left"/>
      <w:pPr>
        <w:ind w:left="4824"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632" w:hanging="360"/>
      </w:pPr>
      <w:rPr>
        <w:rFonts w:hint="default"/>
        <w:lang w:val="en-US" w:eastAsia="en-US" w:bidi="ar-SA"/>
      </w:rPr>
    </w:lvl>
    <w:lvl w:ilvl="8" w:tentative="0">
      <w:start w:val="0"/>
      <w:numFmt w:val="bullet"/>
      <w:lvlText w:val="•"/>
      <w:lvlJc w:val="left"/>
      <w:pPr>
        <w:ind w:left="8568" w:hanging="360"/>
      </w:pPr>
      <w:rPr>
        <w:rFonts w:hint="default"/>
        <w:lang w:val="en-US" w:eastAsia="en-US" w:bidi="ar-SA"/>
      </w:rPr>
    </w:lvl>
  </w:abstractNum>
  <w:abstractNum w:abstractNumId="8">
    <w:nsid w:val="03D62ECE"/>
    <w:multiLevelType w:val="multilevel"/>
    <w:tmpl w:val="03D62ECE"/>
    <w:lvl w:ilvl="0" w:tentative="0">
      <w:start w:val="5"/>
      <w:numFmt w:val="decimal"/>
      <w:lvlText w:val="%1"/>
      <w:lvlJc w:val="left"/>
      <w:pPr>
        <w:ind w:left="1109" w:hanging="360"/>
        <w:jc w:val="left"/>
      </w:pPr>
      <w:rPr>
        <w:rFonts w:hint="default"/>
        <w:lang w:val="en-US" w:eastAsia="en-US" w:bidi="ar-SA"/>
      </w:rPr>
    </w:lvl>
    <w:lvl w:ilvl="1" w:tentative="0">
      <w:start w:val="2"/>
      <w:numFmt w:val="decimal"/>
      <w:lvlText w:val="%1.%2"/>
      <w:lvlJc w:val="left"/>
      <w:pPr>
        <w:ind w:left="1109"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060" w:hanging="360"/>
      </w:pPr>
      <w:rPr>
        <w:rFonts w:hint="default"/>
        <w:lang w:val="en-US" w:eastAsia="en-US" w:bidi="ar-SA"/>
      </w:rPr>
    </w:lvl>
    <w:lvl w:ilvl="3" w:tentative="0">
      <w:start w:val="0"/>
      <w:numFmt w:val="bullet"/>
      <w:lvlText w:val="•"/>
      <w:lvlJc w:val="left"/>
      <w:pPr>
        <w:ind w:left="2540" w:hanging="360"/>
      </w:pPr>
      <w:rPr>
        <w:rFonts w:hint="default"/>
        <w:lang w:val="en-US" w:eastAsia="en-US" w:bidi="ar-SA"/>
      </w:rPr>
    </w:lvl>
    <w:lvl w:ilvl="4" w:tentative="0">
      <w:start w:val="0"/>
      <w:numFmt w:val="bullet"/>
      <w:lvlText w:val="•"/>
      <w:lvlJc w:val="left"/>
      <w:pPr>
        <w:ind w:left="3020" w:hanging="360"/>
      </w:pPr>
      <w:rPr>
        <w:rFonts w:hint="default"/>
        <w:lang w:val="en-US" w:eastAsia="en-US" w:bidi="ar-SA"/>
      </w:rPr>
    </w:lvl>
    <w:lvl w:ilvl="5" w:tentative="0">
      <w:start w:val="0"/>
      <w:numFmt w:val="bullet"/>
      <w:lvlText w:val="•"/>
      <w:lvlJc w:val="left"/>
      <w:pPr>
        <w:ind w:left="3500" w:hanging="360"/>
      </w:pPr>
      <w:rPr>
        <w:rFonts w:hint="default"/>
        <w:lang w:val="en-US" w:eastAsia="en-US" w:bidi="ar-SA"/>
      </w:rPr>
    </w:lvl>
    <w:lvl w:ilvl="6" w:tentative="0">
      <w:start w:val="0"/>
      <w:numFmt w:val="bullet"/>
      <w:lvlText w:val="•"/>
      <w:lvlJc w:val="left"/>
      <w:pPr>
        <w:ind w:left="3980" w:hanging="360"/>
      </w:pPr>
      <w:rPr>
        <w:rFonts w:hint="default"/>
        <w:lang w:val="en-US" w:eastAsia="en-US" w:bidi="ar-SA"/>
      </w:rPr>
    </w:lvl>
    <w:lvl w:ilvl="7" w:tentative="0">
      <w:start w:val="0"/>
      <w:numFmt w:val="bullet"/>
      <w:lvlText w:val="•"/>
      <w:lvlJc w:val="left"/>
      <w:pPr>
        <w:ind w:left="4460" w:hanging="360"/>
      </w:pPr>
      <w:rPr>
        <w:rFonts w:hint="default"/>
        <w:lang w:val="en-US" w:eastAsia="en-US" w:bidi="ar-SA"/>
      </w:rPr>
    </w:lvl>
    <w:lvl w:ilvl="8" w:tentative="0">
      <w:start w:val="0"/>
      <w:numFmt w:val="bullet"/>
      <w:lvlText w:val="•"/>
      <w:lvlJc w:val="left"/>
      <w:pPr>
        <w:ind w:left="4940" w:hanging="360"/>
      </w:pPr>
      <w:rPr>
        <w:rFonts w:hint="default"/>
        <w:lang w:val="en-US" w:eastAsia="en-US" w:bidi="ar-SA"/>
      </w:rPr>
    </w:lvl>
  </w:abstractNum>
  <w:abstractNum w:abstractNumId="9">
    <w:nsid w:val="2470EC97"/>
    <w:multiLevelType w:val="multilevel"/>
    <w:tmpl w:val="2470EC97"/>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2016" w:hanging="360"/>
      </w:pPr>
      <w:rPr>
        <w:rFonts w:hint="default"/>
        <w:lang w:val="en-US" w:eastAsia="en-US" w:bidi="ar-SA"/>
      </w:rPr>
    </w:lvl>
    <w:lvl w:ilvl="2" w:tentative="0">
      <w:start w:val="0"/>
      <w:numFmt w:val="bullet"/>
      <w:lvlText w:val="•"/>
      <w:lvlJc w:val="left"/>
      <w:pPr>
        <w:ind w:left="2952" w:hanging="360"/>
      </w:pPr>
      <w:rPr>
        <w:rFonts w:hint="default"/>
        <w:lang w:val="en-US" w:eastAsia="en-US" w:bidi="ar-SA"/>
      </w:rPr>
    </w:lvl>
    <w:lvl w:ilvl="3" w:tentative="0">
      <w:start w:val="0"/>
      <w:numFmt w:val="bullet"/>
      <w:lvlText w:val="•"/>
      <w:lvlJc w:val="left"/>
      <w:pPr>
        <w:ind w:left="3888" w:hanging="360"/>
      </w:pPr>
      <w:rPr>
        <w:rFonts w:hint="default"/>
        <w:lang w:val="en-US" w:eastAsia="en-US" w:bidi="ar-SA"/>
      </w:rPr>
    </w:lvl>
    <w:lvl w:ilvl="4" w:tentative="0">
      <w:start w:val="0"/>
      <w:numFmt w:val="bullet"/>
      <w:lvlText w:val="•"/>
      <w:lvlJc w:val="left"/>
      <w:pPr>
        <w:ind w:left="4824"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632" w:hanging="360"/>
      </w:pPr>
      <w:rPr>
        <w:rFonts w:hint="default"/>
        <w:lang w:val="en-US" w:eastAsia="en-US" w:bidi="ar-SA"/>
      </w:rPr>
    </w:lvl>
    <w:lvl w:ilvl="8" w:tentative="0">
      <w:start w:val="0"/>
      <w:numFmt w:val="bullet"/>
      <w:lvlText w:val="•"/>
      <w:lvlJc w:val="left"/>
      <w:pPr>
        <w:ind w:left="8568" w:hanging="360"/>
      </w:pPr>
      <w:rPr>
        <w:rFonts w:hint="default"/>
        <w:lang w:val="en-US" w:eastAsia="en-US" w:bidi="ar-SA"/>
      </w:rPr>
    </w:lvl>
  </w:abstractNum>
  <w:abstractNum w:abstractNumId="10">
    <w:nsid w:val="25B654F3"/>
    <w:multiLevelType w:val="multilevel"/>
    <w:tmpl w:val="25B654F3"/>
    <w:lvl w:ilvl="0" w:tentative="0">
      <w:start w:val="5"/>
      <w:numFmt w:val="decimal"/>
      <w:lvlText w:val="%1"/>
      <w:lvlJc w:val="left"/>
      <w:pPr>
        <w:ind w:left="1451" w:hanging="360"/>
        <w:jc w:val="left"/>
      </w:pPr>
      <w:rPr>
        <w:rFonts w:hint="default"/>
        <w:lang w:val="en-US" w:eastAsia="en-US" w:bidi="ar-SA"/>
      </w:rPr>
    </w:lvl>
    <w:lvl w:ilvl="1" w:tentative="0">
      <w:start w:val="4"/>
      <w:numFmt w:val="decimal"/>
      <w:lvlText w:val="%1.%2"/>
      <w:lvlJc w:val="left"/>
      <w:pPr>
        <w:ind w:left="1451"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348" w:hanging="360"/>
      </w:pPr>
      <w:rPr>
        <w:rFonts w:hint="default"/>
        <w:lang w:val="en-US" w:eastAsia="en-US" w:bidi="ar-SA"/>
      </w:rPr>
    </w:lvl>
    <w:lvl w:ilvl="3" w:tentative="0">
      <w:start w:val="0"/>
      <w:numFmt w:val="bullet"/>
      <w:lvlText w:val="•"/>
      <w:lvlJc w:val="left"/>
      <w:pPr>
        <w:ind w:left="2792" w:hanging="360"/>
      </w:pPr>
      <w:rPr>
        <w:rFonts w:hint="default"/>
        <w:lang w:val="en-US" w:eastAsia="en-US" w:bidi="ar-SA"/>
      </w:rPr>
    </w:lvl>
    <w:lvl w:ilvl="4" w:tentative="0">
      <w:start w:val="0"/>
      <w:numFmt w:val="bullet"/>
      <w:lvlText w:val="•"/>
      <w:lvlJc w:val="left"/>
      <w:pPr>
        <w:ind w:left="3236" w:hanging="360"/>
      </w:pPr>
      <w:rPr>
        <w:rFonts w:hint="default"/>
        <w:lang w:val="en-US" w:eastAsia="en-US" w:bidi="ar-SA"/>
      </w:rPr>
    </w:lvl>
    <w:lvl w:ilvl="5" w:tentative="0">
      <w:start w:val="0"/>
      <w:numFmt w:val="bullet"/>
      <w:lvlText w:val="•"/>
      <w:lvlJc w:val="left"/>
      <w:pPr>
        <w:ind w:left="3680" w:hanging="360"/>
      </w:pPr>
      <w:rPr>
        <w:rFonts w:hint="default"/>
        <w:lang w:val="en-US" w:eastAsia="en-US" w:bidi="ar-SA"/>
      </w:rPr>
    </w:lvl>
    <w:lvl w:ilvl="6" w:tentative="0">
      <w:start w:val="0"/>
      <w:numFmt w:val="bullet"/>
      <w:lvlText w:val="•"/>
      <w:lvlJc w:val="left"/>
      <w:pPr>
        <w:ind w:left="4124" w:hanging="360"/>
      </w:pPr>
      <w:rPr>
        <w:rFonts w:hint="default"/>
        <w:lang w:val="en-US" w:eastAsia="en-US" w:bidi="ar-SA"/>
      </w:rPr>
    </w:lvl>
    <w:lvl w:ilvl="7" w:tentative="0">
      <w:start w:val="0"/>
      <w:numFmt w:val="bullet"/>
      <w:lvlText w:val="•"/>
      <w:lvlJc w:val="left"/>
      <w:pPr>
        <w:ind w:left="4568" w:hanging="360"/>
      </w:pPr>
      <w:rPr>
        <w:rFonts w:hint="default"/>
        <w:lang w:val="en-US" w:eastAsia="en-US" w:bidi="ar-SA"/>
      </w:rPr>
    </w:lvl>
    <w:lvl w:ilvl="8" w:tentative="0">
      <w:start w:val="0"/>
      <w:numFmt w:val="bullet"/>
      <w:lvlText w:val="•"/>
      <w:lvlJc w:val="left"/>
      <w:pPr>
        <w:ind w:left="5012" w:hanging="360"/>
      </w:pPr>
      <w:rPr>
        <w:rFonts w:hint="default"/>
        <w:lang w:val="en-US" w:eastAsia="en-US" w:bidi="ar-SA"/>
      </w:rPr>
    </w:lvl>
  </w:abstractNum>
  <w:abstractNum w:abstractNumId="11">
    <w:nsid w:val="2A8F537B"/>
    <w:multiLevelType w:val="multilevel"/>
    <w:tmpl w:val="2A8F537B"/>
    <w:lvl w:ilvl="0" w:tentative="0">
      <w:start w:val="3"/>
      <w:numFmt w:val="decimal"/>
      <w:lvlText w:val="%1"/>
      <w:lvlJc w:val="left"/>
      <w:pPr>
        <w:ind w:left="779" w:hanging="420"/>
        <w:jc w:val="left"/>
      </w:pPr>
      <w:rPr>
        <w:rFonts w:hint="default"/>
        <w:lang w:val="en-US" w:eastAsia="en-US" w:bidi="ar-SA"/>
      </w:rPr>
    </w:lvl>
    <w:lvl w:ilvl="1" w:tentative="0">
      <w:start w:val="1"/>
      <w:numFmt w:val="decimal"/>
      <w:lvlText w:val="%1.%2"/>
      <w:lvlJc w:val="left"/>
      <w:pPr>
        <w:ind w:left="77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712" w:hanging="420"/>
      </w:pPr>
      <w:rPr>
        <w:rFonts w:hint="default"/>
        <w:lang w:val="en-US" w:eastAsia="en-US" w:bidi="ar-SA"/>
      </w:rPr>
    </w:lvl>
    <w:lvl w:ilvl="3" w:tentative="0">
      <w:start w:val="0"/>
      <w:numFmt w:val="bullet"/>
      <w:lvlText w:val="•"/>
      <w:lvlJc w:val="left"/>
      <w:pPr>
        <w:ind w:left="3678" w:hanging="420"/>
      </w:pPr>
      <w:rPr>
        <w:rFonts w:hint="default"/>
        <w:lang w:val="en-US" w:eastAsia="en-US" w:bidi="ar-SA"/>
      </w:rPr>
    </w:lvl>
    <w:lvl w:ilvl="4" w:tentative="0">
      <w:start w:val="0"/>
      <w:numFmt w:val="bullet"/>
      <w:lvlText w:val="•"/>
      <w:lvlJc w:val="left"/>
      <w:pPr>
        <w:ind w:left="4644" w:hanging="420"/>
      </w:pPr>
      <w:rPr>
        <w:rFonts w:hint="default"/>
        <w:lang w:val="en-US" w:eastAsia="en-US" w:bidi="ar-SA"/>
      </w:rPr>
    </w:lvl>
    <w:lvl w:ilvl="5" w:tentative="0">
      <w:start w:val="0"/>
      <w:numFmt w:val="bullet"/>
      <w:lvlText w:val="•"/>
      <w:lvlJc w:val="left"/>
      <w:pPr>
        <w:ind w:left="5610" w:hanging="420"/>
      </w:pPr>
      <w:rPr>
        <w:rFonts w:hint="default"/>
        <w:lang w:val="en-US" w:eastAsia="en-US" w:bidi="ar-SA"/>
      </w:rPr>
    </w:lvl>
    <w:lvl w:ilvl="6" w:tentative="0">
      <w:start w:val="0"/>
      <w:numFmt w:val="bullet"/>
      <w:lvlText w:val="•"/>
      <w:lvlJc w:val="left"/>
      <w:pPr>
        <w:ind w:left="6576" w:hanging="420"/>
      </w:pPr>
      <w:rPr>
        <w:rFonts w:hint="default"/>
        <w:lang w:val="en-US" w:eastAsia="en-US" w:bidi="ar-SA"/>
      </w:rPr>
    </w:lvl>
    <w:lvl w:ilvl="7" w:tentative="0">
      <w:start w:val="0"/>
      <w:numFmt w:val="bullet"/>
      <w:lvlText w:val="•"/>
      <w:lvlJc w:val="left"/>
      <w:pPr>
        <w:ind w:left="7542" w:hanging="420"/>
      </w:pPr>
      <w:rPr>
        <w:rFonts w:hint="default"/>
        <w:lang w:val="en-US" w:eastAsia="en-US" w:bidi="ar-SA"/>
      </w:rPr>
    </w:lvl>
    <w:lvl w:ilvl="8" w:tentative="0">
      <w:start w:val="0"/>
      <w:numFmt w:val="bullet"/>
      <w:lvlText w:val="•"/>
      <w:lvlJc w:val="left"/>
      <w:pPr>
        <w:ind w:left="8508" w:hanging="420"/>
      </w:pPr>
      <w:rPr>
        <w:rFonts w:hint="default"/>
        <w:lang w:val="en-US" w:eastAsia="en-US" w:bidi="ar-SA"/>
      </w:rPr>
    </w:lvl>
  </w:abstractNum>
  <w:abstractNum w:abstractNumId="12">
    <w:nsid w:val="4D4DC07F"/>
    <w:multiLevelType w:val="multilevel"/>
    <w:tmpl w:val="4D4DC07F"/>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16" w:hanging="360"/>
      </w:pPr>
      <w:rPr>
        <w:rFonts w:hint="default"/>
        <w:lang w:val="en-US" w:eastAsia="en-US" w:bidi="ar-SA"/>
      </w:rPr>
    </w:lvl>
    <w:lvl w:ilvl="2" w:tentative="0">
      <w:start w:val="0"/>
      <w:numFmt w:val="bullet"/>
      <w:lvlText w:val="•"/>
      <w:lvlJc w:val="left"/>
      <w:pPr>
        <w:ind w:left="2952" w:hanging="360"/>
      </w:pPr>
      <w:rPr>
        <w:rFonts w:hint="default"/>
        <w:lang w:val="en-US" w:eastAsia="en-US" w:bidi="ar-SA"/>
      </w:rPr>
    </w:lvl>
    <w:lvl w:ilvl="3" w:tentative="0">
      <w:start w:val="0"/>
      <w:numFmt w:val="bullet"/>
      <w:lvlText w:val="•"/>
      <w:lvlJc w:val="left"/>
      <w:pPr>
        <w:ind w:left="3888" w:hanging="360"/>
      </w:pPr>
      <w:rPr>
        <w:rFonts w:hint="default"/>
        <w:lang w:val="en-US" w:eastAsia="en-US" w:bidi="ar-SA"/>
      </w:rPr>
    </w:lvl>
    <w:lvl w:ilvl="4" w:tentative="0">
      <w:start w:val="0"/>
      <w:numFmt w:val="bullet"/>
      <w:lvlText w:val="•"/>
      <w:lvlJc w:val="left"/>
      <w:pPr>
        <w:ind w:left="4824"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632" w:hanging="360"/>
      </w:pPr>
      <w:rPr>
        <w:rFonts w:hint="default"/>
        <w:lang w:val="en-US" w:eastAsia="en-US" w:bidi="ar-SA"/>
      </w:rPr>
    </w:lvl>
    <w:lvl w:ilvl="8" w:tentative="0">
      <w:start w:val="0"/>
      <w:numFmt w:val="bullet"/>
      <w:lvlText w:val="•"/>
      <w:lvlJc w:val="left"/>
      <w:pPr>
        <w:ind w:left="8568" w:hanging="360"/>
      </w:pPr>
      <w:rPr>
        <w:rFonts w:hint="default"/>
        <w:lang w:val="en-US" w:eastAsia="en-US" w:bidi="ar-SA"/>
      </w:rPr>
    </w:lvl>
  </w:abstractNum>
  <w:abstractNum w:abstractNumId="13">
    <w:nsid w:val="59ADCABA"/>
    <w:multiLevelType w:val="multilevel"/>
    <w:tmpl w:val="59ADCABA"/>
    <w:lvl w:ilvl="0" w:tentative="0">
      <w:start w:val="3"/>
      <w:numFmt w:val="decimal"/>
      <w:lvlText w:val="%1"/>
      <w:lvlJc w:val="left"/>
      <w:pPr>
        <w:ind w:left="2050" w:hanging="360"/>
        <w:jc w:val="left"/>
      </w:pPr>
      <w:rPr>
        <w:rFonts w:hint="default"/>
        <w:lang w:val="en-US" w:eastAsia="en-US" w:bidi="ar-SA"/>
      </w:rPr>
    </w:lvl>
    <w:lvl w:ilvl="1" w:tentative="0">
      <w:start w:val="2"/>
      <w:numFmt w:val="decimal"/>
      <w:lvlText w:val="%1.%2"/>
      <w:lvlJc w:val="left"/>
      <w:pPr>
        <w:ind w:left="205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828" w:hanging="360"/>
      </w:pPr>
      <w:rPr>
        <w:rFonts w:hint="default"/>
        <w:lang w:val="en-US" w:eastAsia="en-US" w:bidi="ar-SA"/>
      </w:rPr>
    </w:lvl>
    <w:lvl w:ilvl="3" w:tentative="0">
      <w:start w:val="0"/>
      <w:numFmt w:val="bullet"/>
      <w:lvlText w:val="•"/>
      <w:lvlJc w:val="left"/>
      <w:pPr>
        <w:ind w:left="3212" w:hanging="360"/>
      </w:pPr>
      <w:rPr>
        <w:rFonts w:hint="default"/>
        <w:lang w:val="en-US" w:eastAsia="en-US" w:bidi="ar-SA"/>
      </w:rPr>
    </w:lvl>
    <w:lvl w:ilvl="4" w:tentative="0">
      <w:start w:val="0"/>
      <w:numFmt w:val="bullet"/>
      <w:lvlText w:val="•"/>
      <w:lvlJc w:val="left"/>
      <w:pPr>
        <w:ind w:left="3596" w:hanging="360"/>
      </w:pPr>
      <w:rPr>
        <w:rFonts w:hint="default"/>
        <w:lang w:val="en-US" w:eastAsia="en-US" w:bidi="ar-SA"/>
      </w:rPr>
    </w:lvl>
    <w:lvl w:ilvl="5" w:tentative="0">
      <w:start w:val="0"/>
      <w:numFmt w:val="bullet"/>
      <w:lvlText w:val="•"/>
      <w:lvlJc w:val="left"/>
      <w:pPr>
        <w:ind w:left="3980" w:hanging="360"/>
      </w:pPr>
      <w:rPr>
        <w:rFonts w:hint="default"/>
        <w:lang w:val="en-US" w:eastAsia="en-US" w:bidi="ar-SA"/>
      </w:rPr>
    </w:lvl>
    <w:lvl w:ilvl="6" w:tentative="0">
      <w:start w:val="0"/>
      <w:numFmt w:val="bullet"/>
      <w:lvlText w:val="•"/>
      <w:lvlJc w:val="left"/>
      <w:pPr>
        <w:ind w:left="4364" w:hanging="360"/>
      </w:pPr>
      <w:rPr>
        <w:rFonts w:hint="default"/>
        <w:lang w:val="en-US" w:eastAsia="en-US" w:bidi="ar-SA"/>
      </w:rPr>
    </w:lvl>
    <w:lvl w:ilvl="7" w:tentative="0">
      <w:start w:val="0"/>
      <w:numFmt w:val="bullet"/>
      <w:lvlText w:val="•"/>
      <w:lvlJc w:val="left"/>
      <w:pPr>
        <w:ind w:left="4748" w:hanging="360"/>
      </w:pPr>
      <w:rPr>
        <w:rFonts w:hint="default"/>
        <w:lang w:val="en-US" w:eastAsia="en-US" w:bidi="ar-SA"/>
      </w:rPr>
    </w:lvl>
    <w:lvl w:ilvl="8" w:tentative="0">
      <w:start w:val="0"/>
      <w:numFmt w:val="bullet"/>
      <w:lvlText w:val="•"/>
      <w:lvlJc w:val="left"/>
      <w:pPr>
        <w:ind w:left="5132" w:hanging="360"/>
      </w:pPr>
      <w:rPr>
        <w:rFonts w:hint="default"/>
        <w:lang w:val="en-US" w:eastAsia="en-US" w:bidi="ar-SA"/>
      </w:rPr>
    </w:lvl>
  </w:abstractNum>
  <w:abstractNum w:abstractNumId="14">
    <w:nsid w:val="5A241D34"/>
    <w:multiLevelType w:val="multilevel"/>
    <w:tmpl w:val="5A241D34"/>
    <w:lvl w:ilvl="0" w:tentative="0">
      <w:start w:val="4"/>
      <w:numFmt w:val="decimal"/>
      <w:lvlText w:val="%1"/>
      <w:lvlJc w:val="left"/>
      <w:pPr>
        <w:ind w:left="779" w:hanging="420"/>
        <w:jc w:val="left"/>
      </w:pPr>
      <w:rPr>
        <w:rFonts w:hint="default"/>
        <w:lang w:val="en-US" w:eastAsia="en-US" w:bidi="ar-SA"/>
      </w:rPr>
    </w:lvl>
    <w:lvl w:ilvl="1" w:tentative="0">
      <w:start w:val="1"/>
      <w:numFmt w:val="decimal"/>
      <w:lvlText w:val="%1.%2"/>
      <w:lvlJc w:val="left"/>
      <w:pPr>
        <w:ind w:left="779" w:hanging="420"/>
        <w:jc w:val="left"/>
      </w:pPr>
      <w:rPr>
        <w:rFonts w:hint="default"/>
        <w:spacing w:val="-1"/>
        <w:w w:val="100"/>
        <w:lang w:val="en-US" w:eastAsia="en-US" w:bidi="ar-SA"/>
      </w:rPr>
    </w:lvl>
    <w:lvl w:ilvl="2" w:tentative="0">
      <w:start w:val="0"/>
      <w:numFmt w:val="bullet"/>
      <w:lvlText w:val="●"/>
      <w:lvlJc w:val="left"/>
      <w:pPr>
        <w:ind w:left="1080" w:hanging="360"/>
      </w:pPr>
      <w:rPr>
        <w:rFonts w:hint="default" w:ascii="Arial MT" w:hAnsi="Arial MT" w:eastAsia="Arial MT" w:cs="Arial MT"/>
        <w:spacing w:val="0"/>
        <w:w w:val="60"/>
        <w:lang w:val="en-US" w:eastAsia="en-US" w:bidi="ar-SA"/>
      </w:rPr>
    </w:lvl>
    <w:lvl w:ilvl="3" w:tentative="0">
      <w:start w:val="0"/>
      <w:numFmt w:val="bullet"/>
      <w:lvlText w:val="•"/>
      <w:lvlJc w:val="left"/>
      <w:pPr>
        <w:ind w:left="3160" w:hanging="360"/>
      </w:pPr>
      <w:rPr>
        <w:rFonts w:hint="default"/>
        <w:lang w:val="en-US" w:eastAsia="en-US" w:bidi="ar-SA"/>
      </w:rPr>
    </w:lvl>
    <w:lvl w:ilvl="4" w:tentative="0">
      <w:start w:val="0"/>
      <w:numFmt w:val="bullet"/>
      <w:lvlText w:val="•"/>
      <w:lvlJc w:val="left"/>
      <w:pPr>
        <w:ind w:left="4200" w:hanging="360"/>
      </w:pPr>
      <w:rPr>
        <w:rFonts w:hint="default"/>
        <w:lang w:val="en-US" w:eastAsia="en-US" w:bidi="ar-SA"/>
      </w:rPr>
    </w:lvl>
    <w:lvl w:ilvl="5" w:tentative="0">
      <w:start w:val="0"/>
      <w:numFmt w:val="bullet"/>
      <w:lvlText w:val="•"/>
      <w:lvlJc w:val="left"/>
      <w:pPr>
        <w:ind w:left="5240" w:hanging="360"/>
      </w:pPr>
      <w:rPr>
        <w:rFonts w:hint="default"/>
        <w:lang w:val="en-US" w:eastAsia="en-US" w:bidi="ar-SA"/>
      </w:rPr>
    </w:lvl>
    <w:lvl w:ilvl="6" w:tentative="0">
      <w:start w:val="0"/>
      <w:numFmt w:val="bullet"/>
      <w:lvlText w:val="•"/>
      <w:lvlJc w:val="left"/>
      <w:pPr>
        <w:ind w:left="628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360" w:hanging="360"/>
      </w:pPr>
      <w:rPr>
        <w:rFonts w:hint="default"/>
        <w:lang w:val="en-US" w:eastAsia="en-US" w:bidi="ar-SA"/>
      </w:rPr>
    </w:lvl>
  </w:abstractNum>
  <w:abstractNum w:abstractNumId="15">
    <w:nsid w:val="72183CF9"/>
    <w:multiLevelType w:val="multilevel"/>
    <w:tmpl w:val="72183CF9"/>
    <w:lvl w:ilvl="0" w:tentative="0">
      <w:start w:val="1"/>
      <w:numFmt w:val="decimal"/>
      <w:lvlText w:val="%1"/>
      <w:lvlJc w:val="left"/>
      <w:pPr>
        <w:ind w:left="779" w:hanging="420"/>
        <w:jc w:val="left"/>
      </w:pPr>
      <w:rPr>
        <w:rFonts w:hint="default"/>
        <w:lang w:val="en-US" w:eastAsia="en-US" w:bidi="ar-SA"/>
      </w:rPr>
    </w:lvl>
    <w:lvl w:ilvl="1" w:tentative="0">
      <w:start w:val="1"/>
      <w:numFmt w:val="decimal"/>
      <w:lvlText w:val="%1.%2"/>
      <w:lvlJc w:val="left"/>
      <w:pPr>
        <w:ind w:left="77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3."/>
      <w:lvlJc w:val="left"/>
      <w:pPr>
        <w:ind w:left="1080" w:hanging="360"/>
        <w:jc w:val="left"/>
      </w:pPr>
      <w:rPr>
        <w:rFonts w:hint="default"/>
        <w:spacing w:val="0"/>
        <w:w w:val="100"/>
        <w:lang w:val="en-US" w:eastAsia="en-US" w:bidi="ar-SA"/>
      </w:rPr>
    </w:lvl>
    <w:lvl w:ilvl="3" w:tentative="0">
      <w:start w:val="0"/>
      <w:numFmt w:val="bullet"/>
      <w:lvlText w:val="•"/>
      <w:lvlJc w:val="left"/>
      <w:pPr>
        <w:ind w:left="3160" w:hanging="360"/>
      </w:pPr>
      <w:rPr>
        <w:rFonts w:hint="default"/>
        <w:lang w:val="en-US" w:eastAsia="en-US" w:bidi="ar-SA"/>
      </w:rPr>
    </w:lvl>
    <w:lvl w:ilvl="4" w:tentative="0">
      <w:start w:val="0"/>
      <w:numFmt w:val="bullet"/>
      <w:lvlText w:val="•"/>
      <w:lvlJc w:val="left"/>
      <w:pPr>
        <w:ind w:left="4200" w:hanging="360"/>
      </w:pPr>
      <w:rPr>
        <w:rFonts w:hint="default"/>
        <w:lang w:val="en-US" w:eastAsia="en-US" w:bidi="ar-SA"/>
      </w:rPr>
    </w:lvl>
    <w:lvl w:ilvl="5" w:tentative="0">
      <w:start w:val="0"/>
      <w:numFmt w:val="bullet"/>
      <w:lvlText w:val="•"/>
      <w:lvlJc w:val="left"/>
      <w:pPr>
        <w:ind w:left="5240" w:hanging="360"/>
      </w:pPr>
      <w:rPr>
        <w:rFonts w:hint="default"/>
        <w:lang w:val="en-US" w:eastAsia="en-US" w:bidi="ar-SA"/>
      </w:rPr>
    </w:lvl>
    <w:lvl w:ilvl="6" w:tentative="0">
      <w:start w:val="0"/>
      <w:numFmt w:val="bullet"/>
      <w:lvlText w:val="•"/>
      <w:lvlJc w:val="left"/>
      <w:pPr>
        <w:ind w:left="628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360" w:hanging="360"/>
      </w:pPr>
      <w:rPr>
        <w:rFonts w:hint="default"/>
        <w:lang w:val="en-US" w:eastAsia="en-US" w:bidi="ar-SA"/>
      </w:rPr>
    </w:lvl>
  </w:abstractNum>
  <w:num w:numId="1">
    <w:abstractNumId w:val="6"/>
  </w:num>
  <w:num w:numId="2">
    <w:abstractNumId w:val="4"/>
  </w:num>
  <w:num w:numId="3">
    <w:abstractNumId w:val="13"/>
  </w:num>
  <w:num w:numId="4">
    <w:abstractNumId w:val="2"/>
  </w:num>
  <w:num w:numId="5">
    <w:abstractNumId w:val="1"/>
  </w:num>
  <w:num w:numId="6">
    <w:abstractNumId w:val="8"/>
  </w:num>
  <w:num w:numId="7">
    <w:abstractNumId w:val="10"/>
  </w:num>
  <w:num w:numId="8">
    <w:abstractNumId w:val="15"/>
  </w:num>
  <w:num w:numId="9">
    <w:abstractNumId w:val="7"/>
  </w:num>
  <w:num w:numId="10">
    <w:abstractNumId w:val="0"/>
  </w:num>
  <w:num w:numId="11">
    <w:abstractNumId w:val="11"/>
  </w:num>
  <w:num w:numId="12">
    <w:abstractNumId w:val="14"/>
  </w:num>
  <w:num w:numId="13">
    <w:abstractNumId w:val="3"/>
  </w:num>
  <w:num w:numId="14">
    <w:abstractNumId w:val="12"/>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4D87301"/>
    <w:rsid w:val="343D5340"/>
    <w:rsid w:val="3C360954"/>
    <w:rsid w:val="43CA4243"/>
    <w:rsid w:val="568A0A89"/>
    <w:rsid w:val="5E812D98"/>
    <w:rsid w:val="67E20B57"/>
    <w:rsid w:val="6E10519E"/>
    <w:rsid w:val="7AB10D7D"/>
    <w:rsid w:val="7E013D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867" w:hanging="507"/>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ind w:right="357"/>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right="102"/>
      <w:jc w:val="center"/>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777" w:hanging="417"/>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ind w:left="360"/>
      <w:outlineLvl w:val="5"/>
    </w:pPr>
    <w:rPr>
      <w:rFonts w:ascii="Times New Roman" w:hAnsi="Times New Roman" w:eastAsia="Times New Roman" w:cs="Times New Roman"/>
      <w:b/>
      <w:bCs/>
      <w:sz w:val="26"/>
      <w:szCs w:val="26"/>
      <w:lang w:val="en-US" w:eastAsia="en-US" w:bidi="ar-SA"/>
    </w:rPr>
  </w:style>
  <w:style w:type="paragraph" w:styleId="7">
    <w:name w:val="heading 6"/>
    <w:basedOn w:val="1"/>
    <w:qFormat/>
    <w:uiPriority w:val="1"/>
    <w:pPr>
      <w:ind w:left="360"/>
      <w:outlineLvl w:val="6"/>
    </w:pPr>
    <w:rPr>
      <w:rFonts w:ascii="Times New Roman" w:hAnsi="Times New Roman" w:eastAsia="Times New Roman" w:cs="Times New Roman"/>
      <w:b/>
      <w:bCs/>
      <w:sz w:val="24"/>
      <w:szCs w:val="24"/>
      <w:lang w:val="en-US" w:eastAsia="en-US" w:bidi="ar-SA"/>
    </w:rPr>
  </w:style>
  <w:style w:type="paragraph" w:styleId="8">
    <w:name w:val="heading 7"/>
    <w:basedOn w:val="1"/>
    <w:qFormat/>
    <w:uiPriority w:val="1"/>
    <w:pPr>
      <w:ind w:left="360"/>
      <w:outlineLvl w:val="7"/>
    </w:pPr>
    <w:rPr>
      <w:rFonts w:ascii="Times New Roman" w:hAnsi="Times New Roman" w:eastAsia="Times New Roman" w:cs="Times New Roman"/>
      <w:b/>
      <w:bCs/>
      <w:sz w:val="24"/>
      <w:szCs w:val="24"/>
      <w:lang w:val="en-US" w:eastAsia="en-US" w:bidi="ar-SA"/>
    </w:rPr>
  </w:style>
  <w:style w:type="character" w:default="1" w:styleId="9">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Times New Roman" w:hAnsi="Times New Roman" w:eastAsia="Times New Roman" w:cs="Times New Roman"/>
      <w:sz w:val="24"/>
      <w:szCs w:val="24"/>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079" w:hanging="359"/>
    </w:pPr>
    <w:rPr>
      <w:rFonts w:ascii="Times New Roman" w:hAnsi="Times New Roman" w:eastAsia="Times New Roman" w:cs="Times New Roman"/>
      <w:lang w:val="en-US" w:eastAsia="en-US" w:bidi="ar-SA"/>
    </w:rPr>
  </w:style>
  <w:style w:type="paragraph" w:customStyle="1" w:styleId="14">
    <w:name w:val="Table Paragraph"/>
    <w:basedOn w:val="1"/>
    <w:qFormat/>
    <w:uiPriority w:val="1"/>
    <w:pPr>
      <w:spacing w:before="169"/>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4376</Words>
  <Characters>31044</Characters>
  <TotalTime>8</TotalTime>
  <ScaleCrop>false</ScaleCrop>
  <LinksUpToDate>false</LinksUpToDate>
  <CharactersWithSpaces>34728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2026-09-06T06:12:00Z</dcterms:created>
  <dc:creator>Kanve</dc:creator>
  <cp:lastModifiedBy>Anvesh K</cp:lastModifiedBy>
  <dcterms:modified xsi:type="dcterms:W3CDTF">2026-09-06T06:23:32Z</dcterms:modified>
  <dc:title>NLP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Producer">
    <vt:lpwstr>Skia/PDF m154 Google Docs Renderer</vt:lpwstr>
  </property>
  <property fmtid="{D5CDD505-2E9C-101B-9397-08002B2CF9AE}" pid="5" name="LastSaved">
    <vt:filetime>2026-09-06T00:00:00Z</vt:filetime>
  </property>
  <property fmtid="{D5CDD505-2E9C-101B-9397-08002B2CF9AE}" pid="6" name="KSOTemplateDocerSaveRecord">
    <vt:lpwstr>eyJoZGlkIjoiMWJmYmVhMGQ2YWQwOTc0ZDFkYmVkZTE0NzFkNThlYzIiLCJ1c2VySWQiOiI1Njc0OTcwNzM1OTkifQ==</vt:lpwstr>
  </property>
  <property fmtid="{D5CDD505-2E9C-101B-9397-08002B2CF9AE}" pid="7" name="KSOProductBuildVer">
    <vt:lpwstr>1033-12.1.0.28485</vt:lpwstr>
  </property>
  <property fmtid="{D5CDD505-2E9C-101B-9397-08002B2CF9AE}" pid="8" name="ICV">
    <vt:lpwstr>006B6894CAAD4FCAAF5E5A0C35B7A81A_12</vt:lpwstr>
  </property>
</Properties>
</file>