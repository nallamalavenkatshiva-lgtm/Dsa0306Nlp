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DAF41">
      <w:pPr>
        <w:pStyle w:val="5"/>
      </w:pPr>
      <w:r>
        <w:t>SIMATS</w:t>
      </w:r>
      <w:r>
        <w:rPr>
          <w:spacing w:val="-17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(SAVEETHA</w:t>
      </w:r>
      <w:r>
        <w:rPr>
          <w:spacing w:val="-15"/>
        </w:rPr>
        <w:t xml:space="preserve"> </w:t>
      </w:r>
      <w:r>
        <w:t>SCHOOL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ENGINEERING)</w:t>
      </w:r>
    </w:p>
    <w:p w14:paraId="5306012B">
      <w:pPr>
        <w:spacing w:before="0"/>
        <w:ind w:left="0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Department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Artificial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Intelligence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Science</w:t>
      </w:r>
    </w:p>
    <w:p w14:paraId="40A9B458">
      <w:pPr>
        <w:tabs>
          <w:tab w:val="left" w:pos="2754"/>
          <w:tab w:val="left" w:pos="10079"/>
        </w:tabs>
        <w:spacing w:before="0"/>
        <w:ind w:left="0" w:right="0" w:firstLine="0"/>
        <w:jc w:val="center"/>
        <w:rPr>
          <w:rFonts w:ascii="Arial" w:hAnsi="Arial"/>
          <w:b/>
          <w:sz w:val="24"/>
        </w:rPr>
      </w:pPr>
      <w:r>
        <w:rPr>
          <w:sz w:val="24"/>
          <w:u w:val="single" w:color="1F4E78"/>
        </w:rPr>
        <w:tab/>
      </w:r>
      <w:r>
        <w:rPr>
          <w:rFonts w:ascii="Arial" w:hAnsi="Arial"/>
          <w:b/>
          <w:sz w:val="24"/>
          <w:u w:val="single" w:color="1F4E78"/>
        </w:rPr>
        <w:t>ASSESSMENT</w:t>
      </w:r>
      <w:r>
        <w:rPr>
          <w:rFonts w:ascii="Arial" w:hAnsi="Arial"/>
          <w:b/>
          <w:spacing w:val="-1"/>
          <w:sz w:val="24"/>
          <w:u w:val="single" w:color="1F4E78"/>
        </w:rPr>
        <w:t xml:space="preserve"> </w:t>
      </w:r>
      <w:r>
        <w:rPr>
          <w:rFonts w:ascii="Arial" w:hAnsi="Arial"/>
          <w:b/>
          <w:sz w:val="24"/>
          <w:u w:val="single" w:color="1F4E78"/>
        </w:rPr>
        <w:t>TOOL</w:t>
      </w:r>
      <w:r>
        <w:rPr>
          <w:rFonts w:ascii="Arial" w:hAnsi="Arial"/>
          <w:b/>
          <w:spacing w:val="-1"/>
          <w:sz w:val="24"/>
          <w:u w:val="single" w:color="1F4E78"/>
        </w:rPr>
        <w:t xml:space="preserve"> </w:t>
      </w:r>
      <w:r>
        <w:rPr>
          <w:rFonts w:ascii="Arial" w:hAnsi="Arial"/>
          <w:b/>
          <w:sz w:val="24"/>
          <w:u w:val="single" w:color="1F4E78"/>
        </w:rPr>
        <w:t>3</w:t>
      </w:r>
      <w:r>
        <w:rPr>
          <w:rFonts w:ascii="Arial" w:hAnsi="Arial"/>
          <w:b/>
          <w:spacing w:val="-1"/>
          <w:sz w:val="24"/>
          <w:u w:val="single" w:color="1F4E78"/>
        </w:rPr>
        <w:t xml:space="preserve"> </w:t>
      </w:r>
      <w:r>
        <w:rPr>
          <w:rFonts w:ascii="Arial" w:hAnsi="Arial"/>
          <w:b/>
          <w:sz w:val="24"/>
          <w:u w:val="single" w:color="1F4E78"/>
        </w:rPr>
        <w:t>–</w:t>
      </w:r>
      <w:r>
        <w:rPr>
          <w:rFonts w:ascii="Arial" w:hAnsi="Arial"/>
          <w:b/>
          <w:spacing w:val="-1"/>
          <w:sz w:val="24"/>
          <w:u w:val="single" w:color="1F4E78"/>
        </w:rPr>
        <w:t xml:space="preserve"> </w:t>
      </w:r>
      <w:r>
        <w:rPr>
          <w:rFonts w:ascii="Arial" w:hAnsi="Arial"/>
          <w:b/>
          <w:sz w:val="24"/>
          <w:u w:val="single" w:color="1F4E78"/>
        </w:rPr>
        <w:t>Mock</w:t>
      </w:r>
      <w:r>
        <w:rPr>
          <w:rFonts w:ascii="Arial" w:hAnsi="Arial"/>
          <w:b/>
          <w:spacing w:val="-1"/>
          <w:sz w:val="24"/>
          <w:u w:val="single" w:color="1F4E78"/>
        </w:rPr>
        <w:t xml:space="preserve"> </w:t>
      </w:r>
      <w:r>
        <w:rPr>
          <w:rFonts w:ascii="Arial" w:hAnsi="Arial"/>
          <w:b/>
          <w:spacing w:val="-2"/>
          <w:sz w:val="24"/>
          <w:u w:val="single" w:color="1F4E78"/>
        </w:rPr>
        <w:t>Interview</w:t>
      </w:r>
      <w:r>
        <w:rPr>
          <w:rFonts w:ascii="Arial" w:hAnsi="Arial"/>
          <w:b/>
          <w:sz w:val="24"/>
          <w:u w:val="single" w:color="1F4E78"/>
        </w:rPr>
        <w:tab/>
      </w:r>
    </w:p>
    <w:p w14:paraId="0C231511">
      <w:pPr>
        <w:pStyle w:val="4"/>
        <w:spacing w:before="2"/>
        <w:ind w:left="0"/>
        <w:rPr>
          <w:rFonts w:ascii="Arial"/>
          <w:b/>
          <w:sz w:val="9"/>
        </w:rPr>
      </w:pPr>
    </w:p>
    <w:tbl>
      <w:tblPr>
        <w:tblStyle w:val="3"/>
        <w:tblW w:w="0" w:type="auto"/>
        <w:tblInd w:w="38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23D8B287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0" w:type="dxa"/>
            <w:shd w:val="clear" w:color="auto" w:fill="D5E3F0"/>
          </w:tcPr>
          <w:p w14:paraId="680E39CB">
            <w:pPr>
              <w:pStyle w:val="8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Course </w:t>
            </w:r>
            <w:r>
              <w:rPr>
                <w:rFonts w:ascii="Arial"/>
                <w:b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E3ABBCC">
            <w:pPr>
              <w:pStyle w:val="8"/>
              <w:spacing w:before="74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1973EA80">
            <w:pPr>
              <w:pStyle w:val="8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Course </w:t>
            </w:r>
            <w:r>
              <w:rPr>
                <w:rFonts w:ascii="Arial"/>
                <w:b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6DB952A">
            <w:pPr>
              <w:pStyle w:val="8"/>
              <w:spacing w:before="74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14:paraId="39972478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800" w:type="dxa"/>
            <w:shd w:val="clear" w:color="auto" w:fill="D5E3F0"/>
          </w:tcPr>
          <w:p w14:paraId="5B1007FB">
            <w:pPr>
              <w:pStyle w:val="8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 </w:t>
            </w:r>
            <w:r>
              <w:rPr>
                <w:rFonts w:ascii="Arial"/>
                <w:b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CF47F8B">
            <w:pPr>
              <w:pStyle w:val="8"/>
              <w:spacing w:before="86"/>
              <w:rPr>
                <w:sz w:val="18"/>
              </w:rPr>
            </w:pPr>
            <w:r>
              <w:rPr>
                <w:sz w:val="18"/>
              </w:rPr>
              <w:t xml:space="preserve">CO5 – </w:t>
            </w:r>
            <w:r>
              <w:rPr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F0"/>
          </w:tcPr>
          <w:p w14:paraId="488EEE09">
            <w:pPr>
              <w:pStyle w:val="8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FBC3716">
            <w:pPr>
              <w:pStyle w:val="8"/>
              <w:spacing w:before="86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Interview</w:t>
            </w:r>
          </w:p>
        </w:tc>
      </w:tr>
      <w:tr w14:paraId="4686E5F9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800" w:type="dxa"/>
            <w:shd w:val="clear" w:color="auto" w:fill="D5E3F0"/>
          </w:tcPr>
          <w:p w14:paraId="61B44A6C">
            <w:pPr>
              <w:pStyle w:val="8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C31609F">
            <w:pPr>
              <w:pStyle w:val="8"/>
              <w:spacing w:before="89"/>
              <w:rPr>
                <w:sz w:val="18"/>
              </w:rPr>
            </w:pPr>
            <w:r>
              <w:rPr>
                <w:sz w:val="18"/>
              </w:rPr>
              <w:t xml:space="preserve">30%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449FF59D">
            <w:pPr>
              <w:pStyle w:val="8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5175873A">
            <w:pPr>
              <w:pStyle w:val="8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14:paraId="244D2146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00" w:type="dxa"/>
            <w:shd w:val="clear" w:color="auto" w:fill="D5E3F0"/>
          </w:tcPr>
          <w:p w14:paraId="74D61270">
            <w:pPr>
              <w:pStyle w:val="8"/>
              <w:spacing w:before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CO5 </w:t>
            </w:r>
            <w:r>
              <w:rPr>
                <w:rFonts w:ascii="Arial"/>
                <w:b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2BF8F619">
            <w:pPr>
              <w:pStyle w:val="8"/>
              <w:spacing w:before="73"/>
              <w:ind w:right="113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14:paraId="51C3CE17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800" w:type="dxa"/>
            <w:shd w:val="clear" w:color="auto" w:fill="D5E3F0"/>
          </w:tcPr>
          <w:p w14:paraId="0511C869">
            <w:pPr>
              <w:pStyle w:val="8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Student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79ABC72">
            <w:pPr>
              <w:pStyle w:val="8"/>
              <w:spacing w:before="78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N.VENKATA SHIVA</w:t>
            </w:r>
          </w:p>
        </w:tc>
        <w:tc>
          <w:tcPr>
            <w:tcW w:w="1800" w:type="dxa"/>
            <w:shd w:val="clear" w:color="auto" w:fill="D5E3F0"/>
          </w:tcPr>
          <w:p w14:paraId="0AFEF9B6">
            <w:pPr>
              <w:pStyle w:val="8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Reg. </w:t>
            </w:r>
            <w:r>
              <w:rPr>
                <w:rFonts w:ascii="Arial"/>
                <w:b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175D289">
            <w:pPr>
              <w:pStyle w:val="8"/>
              <w:spacing w:before="78"/>
              <w:rPr>
                <w:rFonts w:hint="default"/>
                <w:sz w:val="20"/>
                <w:lang w:val="en-US"/>
              </w:rPr>
            </w:pPr>
            <w:r>
              <w:rPr>
                <w:spacing w:val="-2"/>
                <w:sz w:val="20"/>
              </w:rPr>
              <w:t>192</w:t>
            </w:r>
            <w:r>
              <w:rPr>
                <w:rFonts w:hint="default"/>
                <w:spacing w:val="-2"/>
                <w:sz w:val="20"/>
                <w:lang w:val="en-US"/>
              </w:rPr>
              <w:t>472236</w:t>
            </w:r>
          </w:p>
        </w:tc>
      </w:tr>
      <w:tr w14:paraId="50B7020F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800" w:type="dxa"/>
            <w:shd w:val="clear" w:color="auto" w:fill="D5E3F0"/>
          </w:tcPr>
          <w:p w14:paraId="63DCEDBF">
            <w:pPr>
              <w:pStyle w:val="8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Section / </w:t>
            </w:r>
            <w:r>
              <w:rPr>
                <w:rFonts w:ascii="Arial"/>
                <w:b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FCA2A44">
            <w:pPr>
              <w:pStyle w:val="8"/>
              <w:spacing w:before="73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F0"/>
          </w:tcPr>
          <w:p w14:paraId="4373D251">
            <w:pPr>
              <w:pStyle w:val="8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493F649">
            <w:pPr>
              <w:pStyle w:val="8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28-08-</w:t>
            </w:r>
            <w:r>
              <w:rPr>
                <w:spacing w:val="-5"/>
                <w:sz w:val="20"/>
              </w:rPr>
              <w:t>26</w:t>
            </w:r>
          </w:p>
        </w:tc>
      </w:tr>
    </w:tbl>
    <w:p w14:paraId="30AD6668">
      <w:pPr>
        <w:pStyle w:val="4"/>
        <w:spacing w:before="28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185420</wp:posOffset>
                </wp:positionV>
                <wp:extent cx="6400800" cy="8509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E05C05">
                            <w:pPr>
                              <w:spacing w:before="112"/>
                              <w:ind w:left="17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DB3F1EB">
                            <w:pPr>
                              <w:spacing w:before="0"/>
                              <w:ind w:left="174" w:right="221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/>
                                <w:i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N.VENKATA SHIVA(192472236)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23C9CCEC">
                            <w:pPr>
                              <w:spacing w:before="60"/>
                              <w:ind w:left="174" w:right="0" w:firstLine="0"/>
                              <w:jc w:val="left"/>
                              <w:rPr>
                                <w:rFonts w:hint="default"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hint="default" w:ascii="Arial MT"/>
                                <w:color w:val="000000"/>
                                <w:sz w:val="18"/>
                                <w:lang w:val="en-US"/>
                              </w:rPr>
                              <w:t>N.Venkat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4.5pt;margin-top:14.6pt;height:67pt;width:504pt;mso-position-horizontal-relative:page;mso-wrap-distance-bottom:0pt;mso-wrap-distance-top:0pt;z-index:-251657216;mso-width-relative:page;mso-height-relative:page;" fillcolor="#FFF9E6" filled="t" stroked="t" coordsize="21600,21600" o:gfxdata="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8jWTtkAAAALAQAADwAAAAAAAAABACAAAAAiAAAAZHJzL2Rvd25yZXYueG1sUEsBAhQAFAAAAAgA&#10;h07iQCHE3CXrAQAADAQAAA4AAAAAAAAAAQAgAAAAKAEAAGRycy9lMm9Eb2MueG1sUEsFBgAAAAAG&#10;AAYAWQEAAIUFAAAAAA==&#10;">
                <v:fill on="t" focussize="0,0"/>
                <v:stroke weight="1pt" color="#1F4E78" joinstyle="round"/>
                <v:imagedata o:title=""/>
                <o:lock v:ext="edit" aspectratio="f"/>
                <v:textbox inset="0mm,0mm,0mm,0mm">
                  <w:txbxContent>
                    <w:p w14:paraId="22E05C05">
                      <w:pPr>
                        <w:spacing w:before="112"/>
                        <w:ind w:left="17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Conduct</w:t>
                      </w:r>
                    </w:p>
                    <w:p w14:paraId="3DB3F1EB">
                      <w:pPr>
                        <w:spacing w:before="0"/>
                        <w:ind w:left="174" w:right="221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"/>
                          <w:i/>
                          <w:color w:val="000000"/>
                          <w:spacing w:val="-2"/>
                          <w:sz w:val="18"/>
                          <w:lang w:val="en-US"/>
                        </w:rPr>
                        <w:t>N.VENKATA SHIVA(192472236)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23C9CCEC">
                      <w:pPr>
                        <w:spacing w:before="60"/>
                        <w:ind w:left="174" w:right="0" w:firstLine="0"/>
                        <w:jc w:val="left"/>
                        <w:rPr>
                          <w:rFonts w:hint="default" w:ascii="Arial MT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rFonts w:hint="default" w:ascii="Arial MT"/>
                          <w:color w:val="000000"/>
                          <w:sz w:val="18"/>
                          <w:lang w:val="en-US"/>
                        </w:rPr>
                        <w:t>N.Venkat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1226185</wp:posOffset>
                </wp:positionV>
                <wp:extent cx="6400800" cy="20066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0066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0AE03E">
                            <w:pPr>
                              <w:spacing w:before="80"/>
                              <w:ind w:left="17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08DE01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0"/>
                              <w:ind w:left="894" w:right="328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mock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interview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entering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ChatGPT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prompt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exactly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Annexure A in the next page. Enter your Name and Register Number when requested.</w:t>
                            </w:r>
                          </w:p>
                          <w:p w14:paraId="4CBAC8FB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0"/>
                              <w:ind w:left="894" w:right="383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interview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independently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own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words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mobile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chatgpt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voice. Do not copy content from external sources or use AI-generated responses during the interview.</w:t>
                            </w:r>
                          </w:p>
                          <w:p w14:paraId="39562A8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0"/>
                              <w:ind w:left="894" w:right="698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detailed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meaningful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terminology,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 justifications wherever applicable. One-line answers may lead to lower scores.</w:t>
                            </w:r>
                          </w:p>
                          <w:p w14:paraId="41CA711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0"/>
                              <w:ind w:left="894" w:right="972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Complete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interview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single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session.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 requesting the final evaluation and assessment report.</w:t>
                            </w:r>
                          </w:p>
                          <w:p w14:paraId="415777E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0"/>
                              <w:ind w:left="894" w:right="102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Submit the final ChatGPT-generated report printout, including the interview questions, your responses,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question-wise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rubric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Average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Mark,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of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completion.</w:t>
                            </w:r>
                          </w:p>
                          <w:p w14:paraId="0E60762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5pt;margin-top:96.55pt;height:158pt;width:504pt;mso-position-horizontal-relative:page;mso-wrap-distance-bottom:0pt;mso-wrap-distance-top:0pt;z-index:-251657216;mso-width-relative:page;mso-height-relative:page;" fillcolor="#FFF2CC" filled="t" stroked="t" coordsize="21600,21600" o:gfxdata="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i&#10;cdrQ2QAAAAwBAAAPAAAAAAAAAAEAIAAAACIAAABkcnMvZG93bnJldi54bWxQSwECFAAUAAAACACH&#10;TuJAaHJpz+oBAAANBAAADgAAAAAAAAABACAAAAAoAQAAZHJzL2Uyb0RvYy54bWxQSwUGAAAAAAYA&#10;BgBZAQAAhAUAAAAA&#10;">
                <v:fill on="t" focussize="0,0"/>
                <v:stroke weight="1pt" color="#1F4E78" joinstyle="round"/>
                <v:imagedata o:title=""/>
                <o:lock v:ext="edit" aspectratio="f"/>
                <v:textbox inset="0mm,0mm,0mm,0mm">
                  <w:txbxContent>
                    <w:p w14:paraId="4B0AE03E">
                      <w:pPr>
                        <w:spacing w:before="80"/>
                        <w:ind w:left="17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Instructions</w:t>
                      </w:r>
                    </w:p>
                    <w:p w14:paraId="208DE01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0"/>
                        <w:ind w:left="894" w:right="328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Start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mock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interview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entering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ChatGPT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prompt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exactly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Annexure A in the next page. Enter your Name and Register Number when requested.</w:t>
                      </w:r>
                    </w:p>
                    <w:p w14:paraId="4CBAC8FB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0"/>
                        <w:ind w:left="894" w:right="383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interview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independently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own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words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mobile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chatgpt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voice. Do not copy content from external sources or use AI-generated responses during the interview.</w:t>
                      </w:r>
                    </w:p>
                    <w:p w14:paraId="39562A8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0"/>
                        <w:ind w:left="894" w:right="698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detailed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meaningful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appropriate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terminology,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 justifications wherever applicable. One-line answers may lead to lower scores.</w:t>
                      </w:r>
                    </w:p>
                    <w:p w14:paraId="41CA7118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0"/>
                        <w:ind w:left="894" w:right="972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Complete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interview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single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session.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Ensure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answered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 requesting the final evaluation and assessment report.</w:t>
                      </w:r>
                    </w:p>
                    <w:p w14:paraId="415777E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0"/>
                        <w:ind w:left="894" w:right="102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Submit the final ChatGPT-generated report printout, including the interview questions, your responses,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question-wise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rubric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Average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Final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Mark,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of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completion.</w:t>
                      </w:r>
                    </w:p>
                    <w:p w14:paraId="0E60762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0"/>
                        <w:ind w:left="89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1F6F04">
      <w:pPr>
        <w:pStyle w:val="4"/>
        <w:spacing w:before="36"/>
        <w:ind w:left="0"/>
        <w:rPr>
          <w:rFonts w:ascii="Arial"/>
          <w:b/>
          <w:sz w:val="20"/>
        </w:rPr>
      </w:pPr>
    </w:p>
    <w:p w14:paraId="59B2D5D8">
      <w:pPr>
        <w:pStyle w:val="4"/>
        <w:spacing w:before="50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38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5240"/>
        <w:gridCol w:w="1700"/>
      </w:tblGrid>
      <w:tr w14:paraId="3EC4F749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B9C95C3">
            <w:pPr>
              <w:pStyle w:val="8"/>
              <w:spacing w:before="90"/>
              <w:ind w:left="9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Section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3673BF6">
            <w:pPr>
              <w:pStyle w:val="8"/>
              <w:spacing w:before="90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Focus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E62A9EA">
            <w:pPr>
              <w:pStyle w:val="8"/>
              <w:spacing w:before="90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Question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No.</w:t>
            </w:r>
          </w:p>
        </w:tc>
      </w:tr>
      <w:tr w14:paraId="4691FCC6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3120" w:type="dxa"/>
            <w:tcBorders>
              <w:top w:val="nil"/>
            </w:tcBorders>
            <w:shd w:val="clear" w:color="auto" w:fill="D5E3F0"/>
          </w:tcPr>
          <w:p w14:paraId="41523D2F">
            <w:pPr>
              <w:pStyle w:val="8"/>
              <w:spacing w:before="79"/>
              <w:rPr>
                <w:sz w:val="16"/>
              </w:rPr>
            </w:pPr>
            <w:r>
              <w:rPr>
                <w:sz w:val="16"/>
              </w:rPr>
              <w:t>Discourse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Reference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Resolution</w:t>
            </w:r>
          </w:p>
        </w:tc>
        <w:tc>
          <w:tcPr>
            <w:tcW w:w="5240" w:type="dxa"/>
            <w:tcBorders>
              <w:top w:val="nil"/>
            </w:tcBorders>
          </w:tcPr>
          <w:p w14:paraId="634336DE">
            <w:pPr>
              <w:pStyle w:val="8"/>
              <w:spacing w:before="79"/>
              <w:rPr>
                <w:sz w:val="16"/>
              </w:rPr>
            </w:pPr>
            <w:r>
              <w:rPr>
                <w:sz w:val="16"/>
              </w:rPr>
              <w:t>Understanding discourse,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anaphora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resolution,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reference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tracking,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 contextual interpretation in text</w:t>
            </w:r>
          </w:p>
        </w:tc>
        <w:tc>
          <w:tcPr>
            <w:tcW w:w="1700" w:type="dxa"/>
            <w:tcBorders>
              <w:top w:val="nil"/>
            </w:tcBorders>
          </w:tcPr>
          <w:p w14:paraId="7025A88C">
            <w:pPr>
              <w:pStyle w:val="8"/>
              <w:spacing w:before="79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Q1</w:t>
            </w:r>
          </w:p>
        </w:tc>
      </w:tr>
      <w:tr w14:paraId="2CD70ADA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3120" w:type="dxa"/>
            <w:shd w:val="clear" w:color="auto" w:fill="EBF2FA"/>
          </w:tcPr>
          <w:p w14:paraId="3E652F44">
            <w:pPr>
              <w:pStyle w:val="8"/>
              <w:spacing w:before="72"/>
              <w:rPr>
                <w:sz w:val="16"/>
              </w:rPr>
            </w:pPr>
            <w:r>
              <w:rPr>
                <w:sz w:val="16"/>
              </w:rPr>
              <w:t>Text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Coherence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Discourse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Structure</w:t>
            </w:r>
          </w:p>
        </w:tc>
        <w:tc>
          <w:tcPr>
            <w:tcW w:w="5240" w:type="dxa"/>
            <w:shd w:val="clear" w:color="auto" w:fill="F6FAFF"/>
          </w:tcPr>
          <w:p w14:paraId="7A64B46E">
            <w:pPr>
              <w:pStyle w:val="8"/>
              <w:tabs>
                <w:tab w:val="left" w:pos="1012"/>
                <w:tab w:val="left" w:pos="1968"/>
                <w:tab w:val="left" w:pos="2826"/>
                <w:tab w:val="left" w:pos="3719"/>
                <w:tab w:val="left" w:pos="4844"/>
              </w:tabs>
              <w:spacing w:before="72"/>
              <w:ind w:right="106"/>
              <w:rPr>
                <w:sz w:val="16"/>
              </w:rPr>
            </w:pPr>
            <w:r>
              <w:rPr>
                <w:spacing w:val="-2"/>
                <w:sz w:val="16"/>
              </w:rPr>
              <w:t>Analyzing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coherence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relations,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discourse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organization,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 xml:space="preserve">and </w:t>
            </w:r>
            <w:r>
              <w:rPr>
                <w:sz w:val="16"/>
              </w:rPr>
              <w:t>maintaining meaningful text flow</w:t>
            </w:r>
          </w:p>
        </w:tc>
        <w:tc>
          <w:tcPr>
            <w:tcW w:w="1700" w:type="dxa"/>
          </w:tcPr>
          <w:p w14:paraId="449E21BB">
            <w:pPr>
              <w:pStyle w:val="8"/>
              <w:spacing w:before="72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Q2</w:t>
            </w:r>
          </w:p>
        </w:tc>
      </w:tr>
      <w:tr w14:paraId="41A17C98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3120" w:type="dxa"/>
            <w:shd w:val="clear" w:color="auto" w:fill="D5E3F0"/>
          </w:tcPr>
          <w:p w14:paraId="634489A5">
            <w:pPr>
              <w:pStyle w:val="8"/>
              <w:spacing w:before="85"/>
              <w:rPr>
                <w:sz w:val="16"/>
              </w:rPr>
            </w:pPr>
            <w:r>
              <w:rPr>
                <w:sz w:val="16"/>
              </w:rPr>
              <w:t>Dialog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Interpretation</w:t>
            </w:r>
          </w:p>
        </w:tc>
        <w:tc>
          <w:tcPr>
            <w:tcW w:w="5240" w:type="dxa"/>
          </w:tcPr>
          <w:p w14:paraId="11501476">
            <w:pPr>
              <w:pStyle w:val="8"/>
              <w:spacing w:before="85"/>
              <w:rPr>
                <w:sz w:val="16"/>
              </w:rPr>
            </w:pPr>
            <w:r>
              <w:rPr>
                <w:sz w:val="16"/>
              </w:rPr>
              <w:t>Identifying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dialog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acts,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speaker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intentions,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 xml:space="preserve">conversational </w:t>
            </w:r>
            <w:r>
              <w:rPr>
                <w:spacing w:val="-2"/>
                <w:sz w:val="16"/>
              </w:rPr>
              <w:t>meaning</w:t>
            </w:r>
          </w:p>
        </w:tc>
        <w:tc>
          <w:tcPr>
            <w:tcW w:w="1700" w:type="dxa"/>
          </w:tcPr>
          <w:p w14:paraId="144C0455">
            <w:pPr>
              <w:pStyle w:val="8"/>
              <w:spacing w:before="85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Q3</w:t>
            </w:r>
          </w:p>
        </w:tc>
      </w:tr>
      <w:tr w14:paraId="039466D7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120" w:type="dxa"/>
            <w:shd w:val="clear" w:color="auto" w:fill="D5E3F0"/>
          </w:tcPr>
          <w:p w14:paraId="49F5027A">
            <w:pPr>
              <w:pStyle w:val="8"/>
              <w:spacing w:before="78"/>
              <w:rPr>
                <w:sz w:val="16"/>
              </w:rPr>
            </w:pPr>
            <w:r>
              <w:rPr>
                <w:sz w:val="16"/>
              </w:rPr>
              <w:t>Dialog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Conversational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Agents</w:t>
            </w:r>
          </w:p>
        </w:tc>
        <w:tc>
          <w:tcPr>
            <w:tcW w:w="5240" w:type="dxa"/>
          </w:tcPr>
          <w:p w14:paraId="1CCF14EF">
            <w:pPr>
              <w:pStyle w:val="8"/>
              <w:tabs>
                <w:tab w:val="left" w:pos="1261"/>
                <w:tab w:val="left" w:pos="2416"/>
                <w:tab w:val="left" w:pos="2922"/>
                <w:tab w:val="left" w:pos="3712"/>
                <w:tab w:val="left" w:pos="4085"/>
              </w:tabs>
              <w:spacing w:before="78"/>
              <w:ind w:right="101"/>
              <w:rPr>
                <w:sz w:val="16"/>
              </w:rPr>
            </w:pPr>
            <w:r>
              <w:rPr>
                <w:spacing w:val="-2"/>
                <w:sz w:val="16"/>
              </w:rPr>
              <w:t>Architecture,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components,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and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working</w:t>
            </w:r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of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conversational agents/chatbots</w:t>
            </w:r>
          </w:p>
        </w:tc>
        <w:tc>
          <w:tcPr>
            <w:tcW w:w="1700" w:type="dxa"/>
          </w:tcPr>
          <w:p w14:paraId="5614AF43">
            <w:pPr>
              <w:pStyle w:val="8"/>
              <w:spacing w:before="78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Q4</w:t>
            </w:r>
          </w:p>
        </w:tc>
      </w:tr>
      <w:tr w14:paraId="2883542C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3120" w:type="dxa"/>
            <w:shd w:val="clear" w:color="auto" w:fill="D5E3F0"/>
          </w:tcPr>
          <w:p w14:paraId="14CF339E">
            <w:pPr>
              <w:pStyle w:val="8"/>
              <w:spacing w:before="71"/>
              <w:rPr>
                <w:sz w:val="16"/>
              </w:rPr>
            </w:pPr>
            <w:r>
              <w:rPr>
                <w:sz w:val="16"/>
              </w:rPr>
              <w:t>Language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Generation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Architecture</w:t>
            </w:r>
          </w:p>
        </w:tc>
        <w:tc>
          <w:tcPr>
            <w:tcW w:w="5240" w:type="dxa"/>
          </w:tcPr>
          <w:p w14:paraId="3648C7F7">
            <w:pPr>
              <w:pStyle w:val="8"/>
              <w:spacing w:before="71"/>
              <w:rPr>
                <w:sz w:val="16"/>
              </w:rPr>
            </w:pPr>
            <w:r>
              <w:rPr>
                <w:sz w:val="16"/>
              </w:rPr>
              <w:t>Stages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Natural Language Generation (NLG), pipeline architecture, and applications</w:t>
            </w:r>
          </w:p>
        </w:tc>
        <w:tc>
          <w:tcPr>
            <w:tcW w:w="1700" w:type="dxa"/>
          </w:tcPr>
          <w:p w14:paraId="6DE71DF3">
            <w:pPr>
              <w:pStyle w:val="8"/>
              <w:spacing w:before="71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Q5</w:t>
            </w:r>
          </w:p>
        </w:tc>
      </w:tr>
      <w:tr w14:paraId="0CB6AEB3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120" w:type="dxa"/>
            <w:shd w:val="clear" w:color="auto" w:fill="D5E3F0"/>
          </w:tcPr>
          <w:p w14:paraId="0C4D03C7">
            <w:pPr>
              <w:pStyle w:val="8"/>
              <w:spacing w:before="84"/>
              <w:ind w:right="161"/>
              <w:rPr>
                <w:sz w:val="16"/>
              </w:rPr>
            </w:pPr>
            <w:r>
              <w:rPr>
                <w:sz w:val="16"/>
              </w:rPr>
              <w:t>Surface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Realization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Discourse </w:t>
            </w:r>
            <w:r>
              <w:rPr>
                <w:spacing w:val="-2"/>
                <w:sz w:val="16"/>
              </w:rPr>
              <w:t>Planning</w:t>
            </w:r>
          </w:p>
        </w:tc>
        <w:tc>
          <w:tcPr>
            <w:tcW w:w="5240" w:type="dxa"/>
          </w:tcPr>
          <w:p w14:paraId="7E2E78BC">
            <w:pPr>
              <w:pStyle w:val="8"/>
              <w:spacing w:before="84"/>
              <w:rPr>
                <w:sz w:val="16"/>
              </w:rPr>
            </w:pPr>
            <w:r>
              <w:rPr>
                <w:sz w:val="16"/>
              </w:rPr>
              <w:t>Transforming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semantic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representations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grammatically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 sentences and planning discourse</w:t>
            </w:r>
          </w:p>
        </w:tc>
        <w:tc>
          <w:tcPr>
            <w:tcW w:w="1700" w:type="dxa"/>
          </w:tcPr>
          <w:p w14:paraId="632C3022">
            <w:pPr>
              <w:pStyle w:val="8"/>
              <w:spacing w:before="84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Q6</w:t>
            </w:r>
          </w:p>
        </w:tc>
      </w:tr>
      <w:tr w14:paraId="2E1E2BF1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3120" w:type="dxa"/>
            <w:shd w:val="clear" w:color="auto" w:fill="D5E3F0"/>
          </w:tcPr>
          <w:p w14:paraId="74BD36BE">
            <w:pPr>
              <w:pStyle w:val="8"/>
              <w:spacing w:before="77"/>
              <w:ind w:right="161"/>
              <w:rPr>
                <w:sz w:val="16"/>
              </w:rPr>
            </w:pPr>
            <w:r>
              <w:rPr>
                <w:sz w:val="16"/>
              </w:rPr>
              <w:t>Machine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Translation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Transfer </w:t>
            </w:r>
            <w:r>
              <w:rPr>
                <w:spacing w:val="-2"/>
                <w:sz w:val="16"/>
              </w:rPr>
              <w:t>Approach</w:t>
            </w:r>
          </w:p>
        </w:tc>
        <w:tc>
          <w:tcPr>
            <w:tcW w:w="5240" w:type="dxa"/>
          </w:tcPr>
          <w:p w14:paraId="30CE7022">
            <w:pPr>
              <w:pStyle w:val="8"/>
              <w:spacing w:before="77"/>
              <w:rPr>
                <w:sz w:val="16"/>
              </w:rPr>
            </w:pPr>
            <w:r>
              <w:rPr>
                <w:sz w:val="16"/>
              </w:rPr>
              <w:t>Translation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transfer-based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practical </w:t>
            </w:r>
            <w:r>
              <w:rPr>
                <w:spacing w:val="-2"/>
                <w:sz w:val="16"/>
              </w:rPr>
              <w:t>applications</w:t>
            </w:r>
          </w:p>
        </w:tc>
        <w:tc>
          <w:tcPr>
            <w:tcW w:w="1700" w:type="dxa"/>
          </w:tcPr>
          <w:p w14:paraId="5561CF9B">
            <w:pPr>
              <w:pStyle w:val="8"/>
              <w:spacing w:before="77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Q7</w:t>
            </w:r>
          </w:p>
        </w:tc>
      </w:tr>
      <w:tr w14:paraId="0B15B30A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3120" w:type="dxa"/>
            <w:shd w:val="clear" w:color="auto" w:fill="D5E3F0"/>
          </w:tcPr>
          <w:p w14:paraId="1433CAE6">
            <w:pPr>
              <w:pStyle w:val="8"/>
              <w:spacing w:before="70"/>
              <w:ind w:right="161"/>
              <w:rPr>
                <w:sz w:val="16"/>
              </w:rPr>
            </w:pPr>
            <w:r>
              <w:rPr>
                <w:sz w:val="16"/>
              </w:rPr>
              <w:t>Machine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Translation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Interlingua </w:t>
            </w:r>
            <w:r>
              <w:rPr>
                <w:spacing w:val="-2"/>
                <w:sz w:val="16"/>
              </w:rPr>
              <w:t>Approach</w:t>
            </w:r>
          </w:p>
        </w:tc>
        <w:tc>
          <w:tcPr>
            <w:tcW w:w="5240" w:type="dxa"/>
          </w:tcPr>
          <w:p w14:paraId="50636B91">
            <w:pPr>
              <w:pStyle w:val="8"/>
              <w:spacing w:before="70"/>
              <w:rPr>
                <w:sz w:val="16"/>
              </w:rPr>
            </w:pPr>
            <w:r>
              <w:rPr>
                <w:sz w:val="16"/>
              </w:rPr>
              <w:t>Language-independent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>representation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>multilingual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 xml:space="preserve">translation </w:t>
            </w:r>
            <w:r>
              <w:rPr>
                <w:spacing w:val="-2"/>
                <w:sz w:val="16"/>
              </w:rPr>
              <w:t>framework</w:t>
            </w:r>
          </w:p>
        </w:tc>
        <w:tc>
          <w:tcPr>
            <w:tcW w:w="1700" w:type="dxa"/>
          </w:tcPr>
          <w:p w14:paraId="49BB18BB">
            <w:pPr>
              <w:pStyle w:val="8"/>
              <w:spacing w:before="70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Q8</w:t>
            </w:r>
          </w:p>
        </w:tc>
      </w:tr>
      <w:tr w14:paraId="1D703ECF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120" w:type="dxa"/>
            <w:shd w:val="clear" w:color="auto" w:fill="D5E3F0"/>
          </w:tcPr>
          <w:p w14:paraId="7AE18892">
            <w:pPr>
              <w:pStyle w:val="8"/>
              <w:spacing w:before="83"/>
              <w:rPr>
                <w:sz w:val="16"/>
              </w:rPr>
            </w:pPr>
            <w:r>
              <w:rPr>
                <w:sz w:val="16"/>
              </w:rPr>
              <w:t>Statistical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Approaches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NLP</w:t>
            </w:r>
          </w:p>
        </w:tc>
        <w:tc>
          <w:tcPr>
            <w:tcW w:w="5240" w:type="dxa"/>
          </w:tcPr>
          <w:p w14:paraId="4391260D">
            <w:pPr>
              <w:pStyle w:val="8"/>
              <w:spacing w:before="83"/>
              <w:rPr>
                <w:sz w:val="16"/>
              </w:rPr>
            </w:pPr>
            <w:r>
              <w:rPr>
                <w:sz w:val="16"/>
              </w:rPr>
              <w:t>Statistical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language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models,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probability-based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language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generation, and machine translation</w:t>
            </w:r>
          </w:p>
        </w:tc>
        <w:tc>
          <w:tcPr>
            <w:tcW w:w="1700" w:type="dxa"/>
          </w:tcPr>
          <w:p w14:paraId="588876AB">
            <w:pPr>
              <w:pStyle w:val="8"/>
              <w:spacing w:before="83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Q9</w:t>
            </w:r>
          </w:p>
        </w:tc>
      </w:tr>
      <w:tr w14:paraId="770DFDC3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120" w:type="dxa"/>
            <w:shd w:val="clear" w:color="auto" w:fill="D5E3F0"/>
          </w:tcPr>
          <w:p w14:paraId="239A871F">
            <w:pPr>
              <w:pStyle w:val="8"/>
              <w:spacing w:before="76"/>
              <w:rPr>
                <w:sz w:val="16"/>
              </w:rPr>
            </w:pPr>
            <w:r>
              <w:rPr>
                <w:sz w:val="16"/>
              </w:rPr>
              <w:t>Integrated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(Analytical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&amp; Problem Solving)</w:t>
            </w:r>
          </w:p>
        </w:tc>
        <w:tc>
          <w:tcPr>
            <w:tcW w:w="5240" w:type="dxa"/>
          </w:tcPr>
          <w:p w14:paraId="0FC0B25D">
            <w:pPr>
              <w:pStyle w:val="8"/>
              <w:spacing w:before="76"/>
              <w:rPr>
                <w:sz w:val="16"/>
              </w:rPr>
            </w:pPr>
            <w:r>
              <w:rPr>
                <w:sz w:val="16"/>
              </w:rPr>
              <w:t>Real-world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scenario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involving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discourse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analysis,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conversational agents, language generation, and machine translation</w:t>
            </w:r>
          </w:p>
        </w:tc>
        <w:tc>
          <w:tcPr>
            <w:tcW w:w="1700" w:type="dxa"/>
          </w:tcPr>
          <w:p w14:paraId="7F9CEFDC">
            <w:pPr>
              <w:pStyle w:val="8"/>
              <w:spacing w:before="76"/>
              <w:ind w:lef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Q10</w:t>
            </w:r>
          </w:p>
        </w:tc>
      </w:tr>
    </w:tbl>
    <w:p w14:paraId="1F4E9F4B">
      <w:pPr>
        <w:pStyle w:val="8"/>
        <w:spacing w:after="0"/>
        <w:jc w:val="center"/>
        <w:rPr>
          <w:sz w:val="16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714CDBD5">
      <w:pPr>
        <w:spacing w:before="76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221615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4pt;margin-top:17.45pt;height:0.1pt;width:504pt;mso-position-horizontal-relative:page;mso-wrap-distance-bottom:0pt;mso-wrap-distance-top:0pt;z-index:-251656192;mso-width-relative:page;mso-height-relative:page;" filled="f" stroked="t" coordsize="6400800,1" o:gfxdata="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g3EV3YAAAACgEAAA8AAAAAAAAA&#10;AQAgAAAAIgAAAGRycy9kb3ducmV2LnhtbFBLAQIUABQAAAAIAIdO4kBrJTd2EQIAAHsEAAAOAAAA&#10;AAAAAAEAIAAAACcBAABkcnMvZTJvRG9jLnhtbFBLBQYAAAAABgAGAFkBAACqBQAAAAA=&#10;" path="m0,0l6400800,0e">
                <v:fill on="f" focussize="0,0"/>
                <v:stroke weight="1pt" color="#BF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sz w:val="22"/>
        </w:rPr>
        <w:t>Annexure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Mock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Interview</w:t>
      </w:r>
    </w:p>
    <w:p w14:paraId="501FC04D">
      <w:pPr>
        <w:pStyle w:val="4"/>
        <w:spacing w:before="25"/>
        <w:ind w:left="0"/>
        <w:rPr>
          <w:rFonts w:ascii="Arial"/>
          <w:b/>
          <w:sz w:val="22"/>
        </w:rPr>
      </w:pPr>
    </w:p>
    <w:p w14:paraId="3220E682">
      <w:pPr>
        <w:pStyle w:val="4"/>
        <w:spacing w:before="1"/>
      </w:pPr>
      <w:r>
        <w:t>CHATGPT</w:t>
      </w:r>
      <w:r>
        <w:rPr>
          <w:spacing w:val="-6"/>
        </w:rPr>
        <w:t xml:space="preserve"> </w:t>
      </w:r>
      <w:r>
        <w:t>PROMPT:</w:t>
      </w:r>
      <w:r>
        <w:rPr>
          <w:spacing w:val="-6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paste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chatgpt</w:t>
      </w:r>
    </w:p>
    <w:p w14:paraId="65C85583">
      <w:pPr>
        <w:pStyle w:val="4"/>
        <w:spacing w:before="6" w:line="550" w:lineRule="atLeast"/>
        <w:ind w:right="1157"/>
      </w:pPr>
      <w:r>
        <w:t>MOCK</w:t>
      </w:r>
      <w:r>
        <w:rPr>
          <w:spacing w:val="-7"/>
        </w:rPr>
        <w:t xml:space="preserve"> </w:t>
      </w:r>
      <w:r>
        <w:t>INTERVIEW</w:t>
      </w:r>
      <w:r>
        <w:rPr>
          <w:spacing w:val="-7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t>(Language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Discourse</w:t>
      </w:r>
      <w:r>
        <w:rPr>
          <w:spacing w:val="-7"/>
        </w:rPr>
        <w:t xml:space="preserve"> </w:t>
      </w:r>
      <w:r>
        <w:t>Analysis) Act as an expert Technical Interview Panel for Computer Science and Engineering students. Interview Domain:</w:t>
      </w:r>
    </w:p>
    <w:p w14:paraId="3830CC63">
      <w:pPr>
        <w:pStyle w:val="4"/>
        <w:spacing w:before="12" w:line="482" w:lineRule="auto"/>
        <w:ind w:right="5476"/>
      </w:pPr>
      <w:r>
        <w:t>Language</w:t>
      </w:r>
      <w:r>
        <w:rPr>
          <w:spacing w:val="-10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Discourse</w:t>
      </w:r>
      <w:r>
        <w:rPr>
          <w:spacing w:val="-10"/>
        </w:rPr>
        <w:t xml:space="preserve"> </w:t>
      </w:r>
      <w:r>
        <w:t xml:space="preserve">Analysis </w:t>
      </w:r>
      <w:r>
        <w:rPr>
          <w:spacing w:val="-2"/>
        </w:rPr>
        <w:t>Topics:</w:t>
      </w:r>
    </w:p>
    <w:p w14:paraId="34F8C558">
      <w:pPr>
        <w:pStyle w:val="7"/>
        <w:numPr>
          <w:ilvl w:val="0"/>
          <w:numId w:val="2"/>
        </w:numPr>
        <w:tabs>
          <w:tab w:val="left" w:pos="1079"/>
        </w:tabs>
        <w:spacing w:before="2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Discourse</w:t>
      </w:r>
    </w:p>
    <w:p w14:paraId="7E4AF0C5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Reference </w:t>
      </w:r>
      <w:r>
        <w:rPr>
          <w:spacing w:val="-2"/>
          <w:sz w:val="24"/>
        </w:rPr>
        <w:t>Resolution</w:t>
      </w:r>
    </w:p>
    <w:p w14:paraId="056A771B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Coherence</w:t>
      </w:r>
    </w:p>
    <w:p w14:paraId="3250CB6E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Discourse </w:t>
      </w:r>
      <w:r>
        <w:rPr>
          <w:spacing w:val="-2"/>
          <w:sz w:val="24"/>
        </w:rPr>
        <w:t>Structure</w:t>
      </w:r>
    </w:p>
    <w:p w14:paraId="0F7718EB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Coherence</w:t>
      </w:r>
    </w:p>
    <w:p w14:paraId="31715854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Dialog and Conversational </w:t>
      </w:r>
      <w:r>
        <w:rPr>
          <w:spacing w:val="-2"/>
          <w:sz w:val="24"/>
        </w:rPr>
        <w:t>Agents</w:t>
      </w:r>
    </w:p>
    <w:p w14:paraId="25BF7A39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Dialog </w:t>
      </w:r>
      <w:r>
        <w:rPr>
          <w:spacing w:val="-4"/>
          <w:sz w:val="24"/>
        </w:rPr>
        <w:t>Acts</w:t>
      </w:r>
    </w:p>
    <w:p w14:paraId="5BFA16CB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Interpretation</w:t>
      </w:r>
    </w:p>
    <w:p w14:paraId="2849B9E7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Language </w:t>
      </w:r>
      <w:r>
        <w:rPr>
          <w:spacing w:val="-2"/>
          <w:sz w:val="24"/>
        </w:rPr>
        <w:t>Generation</w:t>
      </w:r>
    </w:p>
    <w:p w14:paraId="7DA938FD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Architecture</w:t>
      </w:r>
    </w:p>
    <w:p w14:paraId="3522D75D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Surface </w:t>
      </w:r>
      <w:r>
        <w:rPr>
          <w:spacing w:val="-2"/>
          <w:sz w:val="24"/>
        </w:rPr>
        <w:t>Realization</w:t>
      </w:r>
    </w:p>
    <w:p w14:paraId="0BEB0AC7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Discourse </w:t>
      </w:r>
      <w:r>
        <w:rPr>
          <w:spacing w:val="-2"/>
          <w:sz w:val="24"/>
        </w:rPr>
        <w:t>Planning</w:t>
      </w:r>
    </w:p>
    <w:p w14:paraId="06E6A650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Machine </w:t>
      </w:r>
      <w:r>
        <w:rPr>
          <w:spacing w:val="-2"/>
          <w:sz w:val="24"/>
        </w:rPr>
        <w:t>Translation</w:t>
      </w:r>
    </w:p>
    <w:p w14:paraId="51DB285A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Metaphor</w:t>
      </w:r>
    </w:p>
    <w:p w14:paraId="0FE8D2DD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Interlingua</w:t>
      </w:r>
    </w:p>
    <w:p w14:paraId="6F7D72F7">
      <w:pPr>
        <w:pStyle w:val="7"/>
        <w:numPr>
          <w:ilvl w:val="0"/>
          <w:numId w:val="2"/>
        </w:numPr>
        <w:tabs>
          <w:tab w:val="left" w:pos="1079"/>
        </w:tabs>
        <w:spacing w:before="0" w:after="0" w:line="482" w:lineRule="auto"/>
        <w:ind w:left="360" w:right="7565" w:firstLine="360"/>
        <w:jc w:val="left"/>
        <w:rPr>
          <w:sz w:val="24"/>
        </w:rPr>
      </w:pPr>
      <w:r>
        <w:rPr>
          <w:sz w:val="24"/>
        </w:rPr>
        <w:t>Statistical</w:t>
      </w:r>
      <w:r>
        <w:rPr>
          <w:spacing w:val="-17"/>
          <w:sz w:val="24"/>
        </w:rPr>
        <w:t xml:space="preserve"> </w:t>
      </w:r>
      <w:r>
        <w:rPr>
          <w:sz w:val="24"/>
        </w:rPr>
        <w:t>Approaches Interview Instructions:</w:t>
      </w:r>
    </w:p>
    <w:p w14:paraId="1173A0FF">
      <w:pPr>
        <w:pStyle w:val="4"/>
        <w:spacing w:before="3"/>
      </w:pPr>
      <w:r>
        <w:t xml:space="preserve">Step </w:t>
      </w:r>
      <w:r>
        <w:rPr>
          <w:spacing w:val="-5"/>
        </w:rPr>
        <w:t>1:</w:t>
      </w:r>
    </w:p>
    <w:p w14:paraId="2137B886">
      <w:pPr>
        <w:pStyle w:val="4"/>
      </w:pPr>
      <w:r>
        <w:t xml:space="preserve">Ask the student to </w:t>
      </w:r>
      <w:r>
        <w:rPr>
          <w:spacing w:val="-2"/>
        </w:rPr>
        <w:t>enter:</w:t>
      </w:r>
    </w:p>
    <w:p w14:paraId="5465B86E">
      <w:pPr>
        <w:pStyle w:val="4"/>
      </w:pPr>
      <w:r>
        <w:t xml:space="preserve">Student </w:t>
      </w:r>
      <w:r>
        <w:rPr>
          <w:spacing w:val="-2"/>
        </w:rPr>
        <w:t>Name:</w:t>
      </w:r>
    </w:p>
    <w:p w14:paraId="2AAB9B7E">
      <w:pPr>
        <w:pStyle w:val="4"/>
      </w:pPr>
      <w:r>
        <w:t xml:space="preserve">Register </w:t>
      </w:r>
      <w:r>
        <w:rPr>
          <w:spacing w:val="-2"/>
        </w:rPr>
        <w:t>Number:</w:t>
      </w:r>
    </w:p>
    <w:p w14:paraId="22806957">
      <w:pPr>
        <w:pStyle w:val="4"/>
        <w:spacing w:before="3"/>
        <w:ind w:left="0"/>
      </w:pPr>
    </w:p>
    <w:p w14:paraId="4A27D4F7">
      <w:pPr>
        <w:pStyle w:val="4"/>
        <w:spacing w:before="1"/>
      </w:pPr>
      <w:r>
        <w:t xml:space="preserve">Step </w:t>
      </w:r>
      <w:r>
        <w:rPr>
          <w:spacing w:val="-5"/>
        </w:rPr>
        <w:t>2:</w:t>
      </w:r>
    </w:p>
    <w:p w14:paraId="256E7E1F">
      <w:pPr>
        <w:pStyle w:val="4"/>
        <w:spacing w:line="482" w:lineRule="auto"/>
        <w:ind w:right="4051"/>
      </w:pPr>
      <w:r>
        <w:t>Conduct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consisting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 xml:space="preserve">questions. </w:t>
      </w:r>
      <w:r>
        <w:rPr>
          <w:spacing w:val="-2"/>
        </w:rPr>
        <w:t>Rules:</w:t>
      </w:r>
    </w:p>
    <w:p w14:paraId="3C9B8F84">
      <w:pPr>
        <w:pStyle w:val="7"/>
        <w:numPr>
          <w:ilvl w:val="0"/>
          <w:numId w:val="2"/>
        </w:numPr>
        <w:tabs>
          <w:tab w:val="left" w:pos="1079"/>
        </w:tabs>
        <w:spacing w:before="2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Ask only one question at a </w:t>
      </w:r>
      <w:r>
        <w:rPr>
          <w:spacing w:val="-2"/>
          <w:sz w:val="24"/>
        </w:rPr>
        <w:t>time.</w:t>
      </w:r>
    </w:p>
    <w:p w14:paraId="055C7441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Wait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student's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BBC9B8D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Ask conceptual, analytical, application-based, and problem-solving </w:t>
      </w:r>
      <w:r>
        <w:rPr>
          <w:spacing w:val="-2"/>
          <w:sz w:val="24"/>
        </w:rPr>
        <w:t>questions.</w:t>
      </w:r>
    </w:p>
    <w:p w14:paraId="2B36AA0F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 xml:space="preserve">Include at </w:t>
      </w:r>
      <w:r>
        <w:rPr>
          <w:spacing w:val="-2"/>
          <w:sz w:val="24"/>
        </w:rPr>
        <w:t>least:</w:t>
      </w:r>
    </w:p>
    <w:p w14:paraId="74D792BF">
      <w:pPr>
        <w:pStyle w:val="7"/>
        <w:numPr>
          <w:ilvl w:val="1"/>
          <w:numId w:val="2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 xml:space="preserve">2 questions on Discourse and </w:t>
      </w:r>
      <w:r>
        <w:rPr>
          <w:spacing w:val="-2"/>
          <w:sz w:val="24"/>
        </w:rPr>
        <w:t>Coherence</w:t>
      </w:r>
    </w:p>
    <w:p w14:paraId="14E0615B">
      <w:pPr>
        <w:pStyle w:val="7"/>
        <w:numPr>
          <w:ilvl w:val="1"/>
          <w:numId w:val="2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 xml:space="preserve">2 questions on Conversational Agents and Dialog </w:t>
      </w:r>
      <w:r>
        <w:rPr>
          <w:spacing w:val="-4"/>
          <w:sz w:val="24"/>
        </w:rPr>
        <w:t>Acts</w:t>
      </w:r>
    </w:p>
    <w:p w14:paraId="13432CA7">
      <w:pPr>
        <w:pStyle w:val="7"/>
        <w:numPr>
          <w:ilvl w:val="1"/>
          <w:numId w:val="2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 xml:space="preserve">2 questions on Language </w:t>
      </w:r>
      <w:r>
        <w:rPr>
          <w:spacing w:val="-2"/>
          <w:sz w:val="24"/>
        </w:rPr>
        <w:t>Generation</w:t>
      </w:r>
    </w:p>
    <w:p w14:paraId="7ADA03E1">
      <w:pPr>
        <w:pStyle w:val="7"/>
        <w:numPr>
          <w:ilvl w:val="1"/>
          <w:numId w:val="2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 xml:space="preserve">2 questions on Machine </w:t>
      </w:r>
      <w:r>
        <w:rPr>
          <w:spacing w:val="-2"/>
          <w:sz w:val="24"/>
        </w:rPr>
        <w:t>Translation</w:t>
      </w:r>
    </w:p>
    <w:p w14:paraId="0EDA9C11">
      <w:pPr>
        <w:pStyle w:val="7"/>
        <w:numPr>
          <w:ilvl w:val="1"/>
          <w:numId w:val="2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 xml:space="preserve">2 analytical or scenario-based </w:t>
      </w:r>
      <w:r>
        <w:rPr>
          <w:spacing w:val="-2"/>
          <w:sz w:val="24"/>
        </w:rPr>
        <w:t>questions</w:t>
      </w:r>
    </w:p>
    <w:p w14:paraId="48BFFBE6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660" w:right="720" w:bottom="280" w:left="720" w:header="720" w:footer="720" w:gutter="0"/>
          <w:cols w:space="720" w:num="1"/>
        </w:sectPr>
      </w:pPr>
    </w:p>
    <w:p w14:paraId="05AEA7D6">
      <w:pPr>
        <w:pStyle w:val="4"/>
        <w:spacing w:before="66"/>
      </w:pPr>
      <w:r>
        <w:t xml:space="preserve">Step </w:t>
      </w:r>
      <w:r>
        <w:rPr>
          <w:spacing w:val="-5"/>
        </w:rPr>
        <w:t>3:</w:t>
      </w:r>
    </w:p>
    <w:p w14:paraId="0E618CDD">
      <w:pPr>
        <w:pStyle w:val="4"/>
      </w:pPr>
      <w:r>
        <w:t xml:space="preserve">Store every question and </w:t>
      </w:r>
      <w:r>
        <w:rPr>
          <w:spacing w:val="-2"/>
        </w:rPr>
        <w:t>answer.</w:t>
      </w:r>
    </w:p>
    <w:p w14:paraId="3646784D">
      <w:pPr>
        <w:pStyle w:val="4"/>
        <w:spacing w:before="4"/>
        <w:ind w:left="0"/>
      </w:pPr>
    </w:p>
    <w:p w14:paraId="71661AC7">
      <w:pPr>
        <w:pStyle w:val="4"/>
      </w:pPr>
      <w:r>
        <w:t xml:space="preserve">Step </w:t>
      </w:r>
      <w:r>
        <w:rPr>
          <w:spacing w:val="-5"/>
        </w:rPr>
        <w:t>4:</w:t>
      </w:r>
    </w:p>
    <w:p w14:paraId="503F72FE">
      <w:pPr>
        <w:pStyle w:val="4"/>
        <w:spacing w:line="482" w:lineRule="auto"/>
        <w:ind w:right="4051"/>
      </w:pPr>
      <w:r>
        <w:t>After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rubric. </w:t>
      </w:r>
      <w:r>
        <w:rPr>
          <w:spacing w:val="-2"/>
        </w:rPr>
        <w:t>RUBRIC</w:t>
      </w:r>
    </w:p>
    <w:p w14:paraId="05729933">
      <w:pPr>
        <w:pStyle w:val="4"/>
        <w:spacing w:before="2"/>
      </w:pPr>
      <w:r>
        <w:t>Technical</w:t>
      </w:r>
      <w:r>
        <w:rPr>
          <w:spacing w:val="-9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rPr>
          <w:spacing w:val="-4"/>
        </w:rPr>
        <w:t>(25)</w:t>
      </w:r>
    </w:p>
    <w:p w14:paraId="7912FC0B">
      <w:pPr>
        <w:pStyle w:val="4"/>
      </w:pPr>
      <w:r>
        <w:t xml:space="preserve">Level </w:t>
      </w:r>
      <w:r>
        <w:rPr>
          <w:spacing w:val="-5"/>
        </w:rPr>
        <w:t>4:</w:t>
      </w:r>
    </w:p>
    <w:p w14:paraId="26F63B31">
      <w:pPr>
        <w:pStyle w:val="4"/>
      </w:pPr>
      <w:r>
        <w:t xml:space="preserve">Demonstrates strong and accurate subject knowledge with in-depth </w:t>
      </w:r>
      <w:r>
        <w:rPr>
          <w:spacing w:val="-2"/>
        </w:rPr>
        <w:t>understanding</w:t>
      </w:r>
    </w:p>
    <w:p w14:paraId="3DBB57ED">
      <w:pPr>
        <w:pStyle w:val="4"/>
        <w:spacing w:before="4"/>
        <w:ind w:left="0"/>
      </w:pPr>
    </w:p>
    <w:p w14:paraId="3C0FACD0">
      <w:pPr>
        <w:pStyle w:val="4"/>
      </w:pPr>
      <w:r>
        <w:t xml:space="preserve">Level </w:t>
      </w:r>
      <w:r>
        <w:rPr>
          <w:spacing w:val="-5"/>
        </w:rPr>
        <w:t>3:</w:t>
      </w:r>
    </w:p>
    <w:p w14:paraId="00820C29">
      <w:pPr>
        <w:pStyle w:val="4"/>
      </w:pPr>
      <w:r>
        <w:t xml:space="preserve">Shows good knowledge with minor </w:t>
      </w:r>
      <w:r>
        <w:rPr>
          <w:spacing w:val="-4"/>
        </w:rPr>
        <w:t>gaps</w:t>
      </w:r>
    </w:p>
    <w:p w14:paraId="0D696CD0">
      <w:pPr>
        <w:pStyle w:val="4"/>
        <w:spacing w:before="4"/>
        <w:ind w:left="0"/>
      </w:pPr>
    </w:p>
    <w:p w14:paraId="40ADF98E">
      <w:pPr>
        <w:pStyle w:val="4"/>
      </w:pPr>
      <w:r>
        <w:t xml:space="preserve">Level </w:t>
      </w:r>
      <w:r>
        <w:rPr>
          <w:spacing w:val="-5"/>
        </w:rPr>
        <w:t>2:</w:t>
      </w:r>
    </w:p>
    <w:p w14:paraId="6437E50F">
      <w:pPr>
        <w:pStyle w:val="4"/>
      </w:pPr>
      <w:r>
        <w:t xml:space="preserve">Basic knowledge with noticeable </w:t>
      </w:r>
      <w:r>
        <w:rPr>
          <w:spacing w:val="-2"/>
        </w:rPr>
        <w:t>errors</w:t>
      </w:r>
    </w:p>
    <w:p w14:paraId="7E68B5D5">
      <w:pPr>
        <w:pStyle w:val="4"/>
        <w:spacing w:before="4"/>
        <w:ind w:left="0"/>
      </w:pPr>
    </w:p>
    <w:p w14:paraId="3A6B00A5">
      <w:pPr>
        <w:pStyle w:val="4"/>
      </w:pPr>
      <w:r>
        <w:t xml:space="preserve">Level </w:t>
      </w:r>
      <w:r>
        <w:rPr>
          <w:spacing w:val="-5"/>
        </w:rPr>
        <w:t>1:</w:t>
      </w:r>
    </w:p>
    <w:p w14:paraId="3A803B00">
      <w:pPr>
        <w:pStyle w:val="4"/>
      </w:pPr>
      <w:r>
        <w:t xml:space="preserve">Lacks fundamental technical </w:t>
      </w:r>
      <w:r>
        <w:rPr>
          <w:spacing w:val="-2"/>
        </w:rPr>
        <w:t>knowledge</w:t>
      </w:r>
    </w:p>
    <w:p w14:paraId="79911089">
      <w:pPr>
        <w:pStyle w:val="4"/>
        <w:spacing w:before="4"/>
        <w:ind w:left="0"/>
      </w:pPr>
    </w:p>
    <w:p w14:paraId="4EDB1C5A">
      <w:pPr>
        <w:pStyle w:val="4"/>
      </w:pPr>
      <w:r>
        <w:t xml:space="preserve">Problem Solving </w:t>
      </w:r>
      <w:r>
        <w:rPr>
          <w:spacing w:val="-4"/>
        </w:rPr>
        <w:t>(25)</w:t>
      </w:r>
    </w:p>
    <w:p w14:paraId="31D7DF10">
      <w:pPr>
        <w:pStyle w:val="4"/>
      </w:pPr>
      <w:r>
        <w:t xml:space="preserve">Level </w:t>
      </w:r>
      <w:r>
        <w:rPr>
          <w:spacing w:val="-5"/>
        </w:rPr>
        <w:t>4:</w:t>
      </w:r>
    </w:p>
    <w:p w14:paraId="1E400D5F">
      <w:pPr>
        <w:pStyle w:val="4"/>
      </w:pPr>
      <w:r>
        <w:t>Solves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logically and</w:t>
      </w:r>
      <w:r>
        <w:rPr>
          <w:spacing w:val="-1"/>
        </w:rPr>
        <w:t xml:space="preserve"> </w:t>
      </w:r>
      <w:r>
        <w:t>applies concepts</w:t>
      </w:r>
      <w:r>
        <w:rPr>
          <w:spacing w:val="-1"/>
        </w:rPr>
        <w:t xml:space="preserve"> </w:t>
      </w:r>
      <w:r>
        <w:t>effectively in</w:t>
      </w:r>
      <w:r>
        <w:rPr>
          <w:spacing w:val="-1"/>
        </w:rPr>
        <w:t xml:space="preserve"> </w:t>
      </w:r>
      <w:r>
        <w:t xml:space="preserve">real </w:t>
      </w:r>
      <w:r>
        <w:rPr>
          <w:spacing w:val="-2"/>
        </w:rPr>
        <w:t>scenarios</w:t>
      </w:r>
    </w:p>
    <w:p w14:paraId="3E975A3D">
      <w:pPr>
        <w:pStyle w:val="4"/>
        <w:spacing w:before="4"/>
        <w:ind w:left="0"/>
      </w:pPr>
    </w:p>
    <w:p w14:paraId="723B9629">
      <w:pPr>
        <w:pStyle w:val="4"/>
      </w:pPr>
      <w:r>
        <w:t xml:space="preserve">Level </w:t>
      </w:r>
      <w:r>
        <w:rPr>
          <w:spacing w:val="-5"/>
        </w:rPr>
        <w:t>3:</w:t>
      </w:r>
    </w:p>
    <w:p w14:paraId="38F90479">
      <w:pPr>
        <w:pStyle w:val="4"/>
      </w:pPr>
      <w:r>
        <w:t xml:space="preserve">Applies concepts with moderate </w:t>
      </w:r>
      <w:r>
        <w:rPr>
          <w:spacing w:val="-2"/>
        </w:rPr>
        <w:t>accuracy</w:t>
      </w:r>
    </w:p>
    <w:p w14:paraId="0E80B557">
      <w:pPr>
        <w:pStyle w:val="4"/>
        <w:spacing w:before="4"/>
        <w:ind w:left="0"/>
      </w:pPr>
    </w:p>
    <w:p w14:paraId="478BC2C5">
      <w:pPr>
        <w:pStyle w:val="4"/>
      </w:pPr>
      <w:r>
        <w:t xml:space="preserve">Level </w:t>
      </w:r>
      <w:r>
        <w:rPr>
          <w:spacing w:val="-5"/>
        </w:rPr>
        <w:t>2:</w:t>
      </w:r>
    </w:p>
    <w:p w14:paraId="15831105">
      <w:pPr>
        <w:pStyle w:val="4"/>
      </w:pPr>
      <w:r>
        <w:t xml:space="preserve">Limited problem-solving ability; requires </w:t>
      </w:r>
      <w:r>
        <w:rPr>
          <w:spacing w:val="-2"/>
        </w:rPr>
        <w:t>guidance</w:t>
      </w:r>
    </w:p>
    <w:p w14:paraId="2FD88635">
      <w:pPr>
        <w:pStyle w:val="4"/>
        <w:spacing w:before="4"/>
        <w:ind w:left="0"/>
      </w:pPr>
    </w:p>
    <w:p w14:paraId="42489FA7">
      <w:pPr>
        <w:pStyle w:val="4"/>
      </w:pPr>
      <w:r>
        <w:t xml:space="preserve">Level </w:t>
      </w:r>
      <w:r>
        <w:rPr>
          <w:spacing w:val="-5"/>
        </w:rPr>
        <w:t>1:</w:t>
      </w:r>
    </w:p>
    <w:p w14:paraId="51E230AF">
      <w:pPr>
        <w:pStyle w:val="4"/>
      </w:pPr>
      <w:r>
        <w:t xml:space="preserve">Unable to solve or apply </w:t>
      </w:r>
      <w:r>
        <w:rPr>
          <w:spacing w:val="-2"/>
        </w:rPr>
        <w:t>concepts</w:t>
      </w:r>
    </w:p>
    <w:p w14:paraId="730F8DD0">
      <w:pPr>
        <w:pStyle w:val="4"/>
        <w:spacing w:before="4"/>
        <w:ind w:left="0"/>
      </w:pPr>
    </w:p>
    <w:p w14:paraId="5369BDB4">
      <w:pPr>
        <w:pStyle w:val="4"/>
      </w:pPr>
      <w:r>
        <w:t xml:space="preserve">Analytical Thinking </w:t>
      </w:r>
      <w:r>
        <w:rPr>
          <w:spacing w:val="-4"/>
        </w:rPr>
        <w:t>(20)</w:t>
      </w:r>
    </w:p>
    <w:p w14:paraId="6D6CB803">
      <w:pPr>
        <w:pStyle w:val="4"/>
      </w:pPr>
      <w:r>
        <w:t xml:space="preserve">Level </w:t>
      </w:r>
      <w:r>
        <w:rPr>
          <w:spacing w:val="-5"/>
        </w:rPr>
        <w:t>4:</w:t>
      </w:r>
    </w:p>
    <w:p w14:paraId="28502EF2">
      <w:pPr>
        <w:pStyle w:val="4"/>
      </w:pPr>
      <w:r>
        <w:t xml:space="preserve">Analyzes questions critically and provides well-structured logical </w:t>
      </w:r>
      <w:r>
        <w:rPr>
          <w:spacing w:val="-2"/>
        </w:rPr>
        <w:t>answers</w:t>
      </w:r>
    </w:p>
    <w:p w14:paraId="35C0B723">
      <w:pPr>
        <w:pStyle w:val="4"/>
        <w:spacing w:before="4"/>
        <w:ind w:left="0"/>
      </w:pPr>
    </w:p>
    <w:p w14:paraId="232D1341">
      <w:pPr>
        <w:pStyle w:val="4"/>
      </w:pPr>
      <w:r>
        <w:t xml:space="preserve">Level </w:t>
      </w:r>
      <w:r>
        <w:rPr>
          <w:spacing w:val="-5"/>
        </w:rPr>
        <w:t>3:</w:t>
      </w:r>
    </w:p>
    <w:p w14:paraId="5267D9F2">
      <w:pPr>
        <w:pStyle w:val="4"/>
      </w:pPr>
      <w:r>
        <w:t xml:space="preserve">Provides reasonable analysis with some </w:t>
      </w:r>
      <w:r>
        <w:rPr>
          <w:spacing w:val="-2"/>
        </w:rPr>
        <w:t>structure</w:t>
      </w:r>
    </w:p>
    <w:p w14:paraId="6C6119AE">
      <w:pPr>
        <w:pStyle w:val="4"/>
        <w:spacing w:before="4"/>
        <w:ind w:left="0"/>
      </w:pPr>
    </w:p>
    <w:p w14:paraId="2508054A">
      <w:pPr>
        <w:pStyle w:val="4"/>
      </w:pPr>
      <w:r>
        <w:t xml:space="preserve">Level </w:t>
      </w:r>
      <w:r>
        <w:rPr>
          <w:spacing w:val="-5"/>
        </w:rPr>
        <w:t>2:</w:t>
      </w:r>
    </w:p>
    <w:p w14:paraId="3E176BAB">
      <w:pPr>
        <w:pStyle w:val="4"/>
      </w:pPr>
      <w:r>
        <w:t xml:space="preserve">Superficial or partially structured </w:t>
      </w:r>
      <w:r>
        <w:rPr>
          <w:spacing w:val="-2"/>
        </w:rPr>
        <w:t>responses</w:t>
      </w:r>
    </w:p>
    <w:p w14:paraId="79863328">
      <w:pPr>
        <w:pStyle w:val="4"/>
        <w:spacing w:before="4"/>
        <w:ind w:left="0"/>
      </w:pPr>
    </w:p>
    <w:p w14:paraId="6C387F3A">
      <w:pPr>
        <w:pStyle w:val="4"/>
        <w:spacing w:before="1"/>
      </w:pPr>
      <w:r>
        <w:t xml:space="preserve">Level </w:t>
      </w:r>
      <w:r>
        <w:rPr>
          <w:spacing w:val="-5"/>
        </w:rPr>
        <w:t>1:</w:t>
      </w:r>
    </w:p>
    <w:p w14:paraId="661A2D9D">
      <w:pPr>
        <w:pStyle w:val="4"/>
      </w:pPr>
      <w:r>
        <w:t xml:space="preserve">No analytical thinking </w:t>
      </w:r>
      <w:r>
        <w:rPr>
          <w:spacing w:val="-2"/>
        </w:rPr>
        <w:t>demonstrated</w:t>
      </w:r>
    </w:p>
    <w:p w14:paraId="7F751CE5">
      <w:pPr>
        <w:pStyle w:val="4"/>
        <w:spacing w:before="3"/>
        <w:ind w:left="0"/>
      </w:pPr>
    </w:p>
    <w:p w14:paraId="1E8A2EB1">
      <w:pPr>
        <w:pStyle w:val="4"/>
        <w:spacing w:before="1"/>
      </w:pPr>
      <w:r>
        <w:t xml:space="preserve">Communication </w:t>
      </w:r>
      <w:r>
        <w:rPr>
          <w:spacing w:val="-4"/>
        </w:rPr>
        <w:t>(15)</w:t>
      </w:r>
    </w:p>
    <w:p w14:paraId="4A36141D">
      <w:pPr>
        <w:pStyle w:val="4"/>
      </w:pPr>
      <w:r>
        <w:t xml:space="preserve">Level </w:t>
      </w:r>
      <w:r>
        <w:rPr>
          <w:spacing w:val="-5"/>
        </w:rPr>
        <w:t>4:</w:t>
      </w:r>
    </w:p>
    <w:p w14:paraId="4892E4CC">
      <w:pPr>
        <w:pStyle w:val="4"/>
      </w:pPr>
      <w:r>
        <w:t>Communicates</w:t>
      </w:r>
      <w:r>
        <w:rPr>
          <w:spacing w:val="-3"/>
        </w:rPr>
        <w:t xml:space="preserve"> </w:t>
      </w:r>
      <w:r>
        <w:t>clearly,</w:t>
      </w:r>
      <w:r>
        <w:rPr>
          <w:spacing w:val="-2"/>
        </w:rPr>
        <w:t xml:space="preserve"> </w:t>
      </w:r>
      <w:r>
        <w:t>confidently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professionally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terminology</w:t>
      </w:r>
    </w:p>
    <w:p w14:paraId="40C76D35">
      <w:pPr>
        <w:pStyle w:val="4"/>
        <w:spacing w:before="3"/>
        <w:ind w:left="0"/>
      </w:pPr>
    </w:p>
    <w:p w14:paraId="749CBAF3">
      <w:pPr>
        <w:pStyle w:val="4"/>
        <w:spacing w:before="1"/>
      </w:pPr>
      <w:r>
        <w:t xml:space="preserve">Level </w:t>
      </w:r>
      <w:r>
        <w:rPr>
          <w:spacing w:val="-5"/>
        </w:rPr>
        <w:t>3:</w:t>
      </w:r>
    </w:p>
    <w:p w14:paraId="100D9031">
      <w:pPr>
        <w:pStyle w:val="4"/>
      </w:pPr>
      <w:r>
        <w:t xml:space="preserve">Communicates well with minor </w:t>
      </w:r>
      <w:r>
        <w:rPr>
          <w:spacing w:val="-2"/>
        </w:rPr>
        <w:t>hesitation</w:t>
      </w:r>
    </w:p>
    <w:p w14:paraId="686DEABE">
      <w:pPr>
        <w:pStyle w:val="4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104C2646">
      <w:pPr>
        <w:pStyle w:val="4"/>
        <w:spacing w:before="66"/>
      </w:pPr>
      <w:r>
        <w:t xml:space="preserve">Level </w:t>
      </w:r>
      <w:r>
        <w:rPr>
          <w:spacing w:val="-5"/>
        </w:rPr>
        <w:t>2:</w:t>
      </w:r>
    </w:p>
    <w:p w14:paraId="7B7DAA70">
      <w:pPr>
        <w:pStyle w:val="4"/>
      </w:pPr>
      <w:r>
        <w:t xml:space="preserve">Communication lacks clarity or </w:t>
      </w:r>
      <w:r>
        <w:rPr>
          <w:spacing w:val="-2"/>
        </w:rPr>
        <w:t>confidence</w:t>
      </w:r>
    </w:p>
    <w:p w14:paraId="325499C6">
      <w:pPr>
        <w:pStyle w:val="4"/>
        <w:spacing w:before="4"/>
        <w:ind w:left="0"/>
      </w:pPr>
    </w:p>
    <w:p w14:paraId="7B975D9C">
      <w:pPr>
        <w:pStyle w:val="4"/>
      </w:pPr>
      <w:r>
        <w:t xml:space="preserve">Level </w:t>
      </w:r>
      <w:r>
        <w:rPr>
          <w:spacing w:val="-5"/>
        </w:rPr>
        <w:t>1:</w:t>
      </w:r>
    </w:p>
    <w:p w14:paraId="40A180B1">
      <w:pPr>
        <w:pStyle w:val="4"/>
      </w:pPr>
      <w:r>
        <w:t xml:space="preserve">Unable to communicate </w:t>
      </w:r>
      <w:r>
        <w:rPr>
          <w:spacing w:val="-2"/>
        </w:rPr>
        <w:t>effectively</w:t>
      </w:r>
    </w:p>
    <w:p w14:paraId="66BB04B8">
      <w:pPr>
        <w:pStyle w:val="4"/>
        <w:spacing w:before="4"/>
        <w:ind w:left="0"/>
      </w:pPr>
    </w:p>
    <w:p w14:paraId="3EBC2CE2">
      <w:pPr>
        <w:pStyle w:val="4"/>
      </w:pPr>
      <w:r>
        <w:t xml:space="preserve">Confidence </w:t>
      </w:r>
      <w:r>
        <w:rPr>
          <w:spacing w:val="-4"/>
        </w:rPr>
        <w:t>(15)</w:t>
      </w:r>
    </w:p>
    <w:p w14:paraId="5B0901A0">
      <w:pPr>
        <w:pStyle w:val="4"/>
      </w:pPr>
      <w:r>
        <w:t xml:space="preserve">Level </w:t>
      </w:r>
      <w:r>
        <w:rPr>
          <w:spacing w:val="-5"/>
        </w:rPr>
        <w:t>4:</w:t>
      </w:r>
    </w:p>
    <w:p w14:paraId="1904440A">
      <w:pPr>
        <w:pStyle w:val="4"/>
      </w:pPr>
      <w:r>
        <w:t xml:space="preserve">Displays high confidence, positive attitude and professional behavior </w:t>
      </w:r>
      <w:r>
        <w:rPr>
          <w:spacing w:val="-2"/>
        </w:rPr>
        <w:t>throughout</w:t>
      </w:r>
    </w:p>
    <w:p w14:paraId="4AB20AB7">
      <w:pPr>
        <w:pStyle w:val="4"/>
        <w:spacing w:before="4"/>
        <w:ind w:left="0"/>
      </w:pPr>
    </w:p>
    <w:p w14:paraId="3AEC0DC9">
      <w:pPr>
        <w:pStyle w:val="4"/>
      </w:pPr>
      <w:r>
        <w:t xml:space="preserve">Level </w:t>
      </w:r>
      <w:r>
        <w:rPr>
          <w:spacing w:val="-5"/>
        </w:rPr>
        <w:t>3:</w:t>
      </w:r>
    </w:p>
    <w:p w14:paraId="4C623F46">
      <w:pPr>
        <w:pStyle w:val="4"/>
      </w:pPr>
      <w:r>
        <w:t xml:space="preserve">Shows good confidence with minor </w:t>
      </w:r>
      <w:r>
        <w:rPr>
          <w:spacing w:val="-2"/>
        </w:rPr>
        <w:t>issues</w:t>
      </w:r>
    </w:p>
    <w:p w14:paraId="57BC1380">
      <w:pPr>
        <w:pStyle w:val="4"/>
        <w:spacing w:before="4"/>
        <w:ind w:left="0"/>
      </w:pPr>
    </w:p>
    <w:p w14:paraId="0F8561D7">
      <w:pPr>
        <w:pStyle w:val="4"/>
      </w:pPr>
      <w:r>
        <w:t xml:space="preserve">Level </w:t>
      </w:r>
      <w:r>
        <w:rPr>
          <w:spacing w:val="-5"/>
        </w:rPr>
        <w:t>2:</w:t>
      </w:r>
    </w:p>
    <w:p w14:paraId="5DE3A2D3">
      <w:pPr>
        <w:pStyle w:val="4"/>
      </w:pPr>
      <w:r>
        <w:t xml:space="preserve">Low confidence and inconsistent </w:t>
      </w:r>
      <w:r>
        <w:rPr>
          <w:spacing w:val="-2"/>
        </w:rPr>
        <w:t>behavior</w:t>
      </w:r>
    </w:p>
    <w:p w14:paraId="6F07E9B4">
      <w:pPr>
        <w:pStyle w:val="4"/>
        <w:spacing w:before="4"/>
        <w:ind w:left="0"/>
      </w:pPr>
    </w:p>
    <w:p w14:paraId="003DFCF4">
      <w:pPr>
        <w:pStyle w:val="4"/>
      </w:pPr>
      <w:r>
        <w:t xml:space="preserve">Level </w:t>
      </w:r>
      <w:r>
        <w:rPr>
          <w:spacing w:val="-5"/>
        </w:rPr>
        <w:t>1:</w:t>
      </w:r>
    </w:p>
    <w:p w14:paraId="4204FC14">
      <w:pPr>
        <w:pStyle w:val="4"/>
        <w:spacing w:line="482" w:lineRule="auto"/>
        <w:ind w:right="6698"/>
      </w:pPr>
      <w:r>
        <w:t>Lacks</w:t>
      </w:r>
      <w:r>
        <w:rPr>
          <w:spacing w:val="-13"/>
        </w:rPr>
        <w:t xml:space="preserve"> </w:t>
      </w:r>
      <w:r>
        <w:t>confidence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professionalism MARK CALCULATION</w:t>
      </w:r>
    </w:p>
    <w:p w14:paraId="1B1BEE9C">
      <w:pPr>
        <w:pStyle w:val="4"/>
        <w:spacing w:before="2"/>
      </w:pPr>
      <w:r>
        <w:t xml:space="preserve">Level 4 = 100% of </w:t>
      </w:r>
      <w:r>
        <w:rPr>
          <w:spacing w:val="-2"/>
        </w:rPr>
        <w:t>weightage</w:t>
      </w:r>
    </w:p>
    <w:p w14:paraId="185653E7">
      <w:pPr>
        <w:pStyle w:val="4"/>
      </w:pPr>
      <w:r>
        <w:t xml:space="preserve">Level 3 = 75% of </w:t>
      </w:r>
      <w:r>
        <w:rPr>
          <w:spacing w:val="-2"/>
        </w:rPr>
        <w:t>weightage</w:t>
      </w:r>
    </w:p>
    <w:p w14:paraId="4F0A1FA0">
      <w:pPr>
        <w:pStyle w:val="4"/>
      </w:pPr>
      <w:r>
        <w:t xml:space="preserve">Level 2 = 50% of </w:t>
      </w:r>
      <w:r>
        <w:rPr>
          <w:spacing w:val="-2"/>
        </w:rPr>
        <w:t>weightage</w:t>
      </w:r>
    </w:p>
    <w:p w14:paraId="43012343">
      <w:pPr>
        <w:pStyle w:val="4"/>
      </w:pPr>
      <w:r>
        <w:t xml:space="preserve">Level 1 = 25% of </w:t>
      </w:r>
      <w:r>
        <w:rPr>
          <w:spacing w:val="-2"/>
        </w:rPr>
        <w:t>weightage</w:t>
      </w:r>
    </w:p>
    <w:p w14:paraId="2D1297D6">
      <w:pPr>
        <w:pStyle w:val="4"/>
        <w:spacing w:before="4"/>
        <w:ind w:left="0"/>
      </w:pPr>
    </w:p>
    <w:p w14:paraId="689C793E">
      <w:pPr>
        <w:pStyle w:val="4"/>
        <w:ind w:right="6698"/>
      </w:pPr>
      <w:r>
        <w:t>Technical</w:t>
      </w:r>
      <w:r>
        <w:rPr>
          <w:spacing w:val="-14"/>
        </w:rPr>
        <w:t xml:space="preserve"> </w:t>
      </w:r>
      <w:r>
        <w:t>Knowledge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25</w:t>
      </w:r>
      <w:r>
        <w:rPr>
          <w:spacing w:val="-14"/>
        </w:rPr>
        <w:t xml:space="preserve"> </w:t>
      </w:r>
      <w:r>
        <w:t>marks Problem Solving = 25 marks Analytical Thinking = 20 marks Communication = 15 marks Confidence = 15 marks</w:t>
      </w:r>
    </w:p>
    <w:p w14:paraId="4E444F99">
      <w:pPr>
        <w:pStyle w:val="4"/>
        <w:spacing w:before="4"/>
        <w:ind w:left="0"/>
      </w:pPr>
    </w:p>
    <w:p w14:paraId="7662B7C3">
      <w:pPr>
        <w:pStyle w:val="4"/>
      </w:pPr>
      <w:r>
        <w:rPr>
          <w:spacing w:val="-2"/>
        </w:rPr>
        <w:t>Calculate:</w:t>
      </w:r>
    </w:p>
    <w:p w14:paraId="6F0F3918">
      <w:pPr>
        <w:pStyle w:val="4"/>
      </w:pPr>
      <w:r>
        <w:t xml:space="preserve">Final Score = Sum of all rubric </w:t>
      </w:r>
      <w:r>
        <w:rPr>
          <w:spacing w:val="-2"/>
        </w:rPr>
        <w:t>scores</w:t>
      </w:r>
    </w:p>
    <w:p w14:paraId="6B406DE0">
      <w:pPr>
        <w:pStyle w:val="4"/>
        <w:spacing w:before="4"/>
        <w:ind w:left="0"/>
      </w:pPr>
    </w:p>
    <w:p w14:paraId="48849B65">
      <w:pPr>
        <w:pStyle w:val="4"/>
      </w:pPr>
      <w:r>
        <w:t xml:space="preserve">Step </w:t>
      </w:r>
      <w:r>
        <w:rPr>
          <w:spacing w:val="-5"/>
        </w:rPr>
        <w:t>5:</w:t>
      </w:r>
    </w:p>
    <w:p w14:paraId="5A02C4CC">
      <w:pPr>
        <w:pStyle w:val="4"/>
      </w:pPr>
      <w:r>
        <w:t xml:space="preserve">Generate the final report in the exact format </w:t>
      </w:r>
      <w:r>
        <w:rPr>
          <w:spacing w:val="-2"/>
        </w:rPr>
        <w:t>below.</w:t>
      </w:r>
    </w:p>
    <w:p w14:paraId="658F34F1">
      <w:pPr>
        <w:pStyle w:val="4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5768739C">
      <w:pPr>
        <w:pStyle w:val="4"/>
        <w:spacing w:before="66"/>
      </w:pPr>
      <w:r>
        <w:t>MOCK</w:t>
      </w:r>
      <w:r>
        <w:rPr>
          <w:spacing w:val="-7"/>
        </w:rPr>
        <w:t xml:space="preserve"> </w:t>
      </w:r>
      <w:r>
        <w:t>INTERVIEW</w:t>
      </w:r>
      <w:r>
        <w:rPr>
          <w:spacing w:val="-7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14:paraId="16A4E3AA">
      <w:pPr>
        <w:pStyle w:val="4"/>
        <w:spacing w:before="4"/>
        <w:ind w:left="0"/>
      </w:pPr>
    </w:p>
    <w:p w14:paraId="04B8147C">
      <w:pPr>
        <w:pStyle w:val="4"/>
        <w:ind w:right="6698"/>
      </w:pPr>
      <w:r>
        <w:t>Student</w:t>
      </w:r>
      <w:r>
        <w:rPr>
          <w:spacing w:val="-13"/>
        </w:rPr>
        <w:t xml:space="preserve"> </w:t>
      </w:r>
      <w:r>
        <w:t>Name:A.</w:t>
      </w:r>
      <w:r>
        <w:rPr>
          <w:spacing w:val="-13"/>
        </w:rPr>
        <w:t xml:space="preserve"> </w:t>
      </w:r>
      <w:r>
        <w:t>Mohith</w:t>
      </w:r>
      <w:r>
        <w:rPr>
          <w:spacing w:val="-13"/>
        </w:rPr>
        <w:t xml:space="preserve"> </w:t>
      </w:r>
      <w:r>
        <w:t>krishna Register Number:192425199</w:t>
      </w:r>
    </w:p>
    <w:p w14:paraId="239DB0E3">
      <w:pPr>
        <w:pStyle w:val="4"/>
        <w:spacing w:before="4"/>
        <w:ind w:left="0"/>
      </w:pPr>
    </w:p>
    <w:p w14:paraId="68F84FFD">
      <w:pPr>
        <w:pStyle w:val="4"/>
      </w:pPr>
      <w:r>
        <w:t>INTERVIEW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RESPONSES</w:t>
      </w:r>
    </w:p>
    <w:p w14:paraId="0E1FA0EF">
      <w:pPr>
        <w:pStyle w:val="4"/>
        <w:spacing w:before="4"/>
        <w:ind w:left="0"/>
      </w:pPr>
    </w:p>
    <w:p w14:paraId="59A0C03E">
      <w:pPr>
        <w:pStyle w:val="4"/>
        <w:ind w:right="2553"/>
      </w:pPr>
      <w:r>
        <w:t>Q1: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discourse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NLP?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sentence? Question Asked:</w:t>
      </w:r>
    </w:p>
    <w:p w14:paraId="25D10AC4">
      <w:pPr>
        <w:pStyle w:val="4"/>
      </w:pPr>
      <w:r>
        <w:t xml:space="preserve">Student </w:t>
      </w:r>
      <w:r>
        <w:rPr>
          <w:spacing w:val="-2"/>
        </w:rPr>
        <w:t>Response:</w:t>
      </w:r>
    </w:p>
    <w:p w14:paraId="5241DB74">
      <w:pPr>
        <w:pStyle w:val="4"/>
        <w:spacing w:before="6" w:line="550" w:lineRule="atLeast"/>
        <w:ind w:right="2553"/>
      </w:pPr>
      <w:r>
        <w:t>Discourse means a group of connected sentences that gives a complete meaning. 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idea,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discourse</w:t>
      </w:r>
      <w:r>
        <w:rPr>
          <w:spacing w:val="-5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together. Q2:What is reference resolution? Why is it important in NLP?</w:t>
      </w:r>
    </w:p>
    <w:p w14:paraId="1110D8A7">
      <w:pPr>
        <w:pStyle w:val="4"/>
        <w:spacing w:before="12"/>
      </w:pPr>
      <w:r>
        <w:t xml:space="preserve">Question </w:t>
      </w:r>
      <w:r>
        <w:rPr>
          <w:spacing w:val="-2"/>
        </w:rPr>
        <w:t>Asked:</w:t>
      </w:r>
    </w:p>
    <w:p w14:paraId="1C2DBC80">
      <w:pPr>
        <w:pStyle w:val="4"/>
      </w:pPr>
      <w:r>
        <w:t xml:space="preserve">Student </w:t>
      </w:r>
      <w:r>
        <w:rPr>
          <w:spacing w:val="-2"/>
        </w:rPr>
        <w:t>Response:</w:t>
      </w:r>
    </w:p>
    <w:p w14:paraId="4A6C35E5">
      <w:pPr>
        <w:pStyle w:val="4"/>
        <w:spacing w:before="4"/>
        <w:ind w:left="0"/>
      </w:pPr>
    </w:p>
    <w:p w14:paraId="6B0AFD22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 xml:space="preserve">Reference resolution means finding what a word like </w:t>
      </w:r>
      <w:r>
        <w:rPr>
          <w:b/>
          <w:sz w:val="24"/>
        </w:rPr>
        <w:t xml:space="preserve">he, she, it, or they </w:t>
      </w:r>
      <w:r>
        <w:rPr>
          <w:sz w:val="24"/>
        </w:rPr>
        <w:t xml:space="preserve">refers </w:t>
      </w:r>
      <w:r>
        <w:rPr>
          <w:spacing w:val="-5"/>
          <w:sz w:val="24"/>
        </w:rPr>
        <w:t>to.</w:t>
      </w:r>
    </w:p>
    <w:p w14:paraId="5DBF28AE">
      <w:pPr>
        <w:pStyle w:val="4"/>
        <w:spacing w:before="6" w:line="550" w:lineRule="atLeast"/>
        <w:ind w:right="1157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NLP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sentence. Q3:What is discourse structure?</w:t>
      </w:r>
    </w:p>
    <w:p w14:paraId="3C1FBF07">
      <w:pPr>
        <w:pStyle w:val="4"/>
        <w:spacing w:before="6"/>
      </w:pPr>
      <w:r>
        <w:t xml:space="preserve">Question </w:t>
      </w:r>
      <w:r>
        <w:rPr>
          <w:spacing w:val="-2"/>
        </w:rPr>
        <w:t>Asked:</w:t>
      </w:r>
    </w:p>
    <w:p w14:paraId="17F63234">
      <w:pPr>
        <w:pStyle w:val="4"/>
      </w:pPr>
      <w:r>
        <w:t xml:space="preserve">Student </w:t>
      </w:r>
      <w:r>
        <w:rPr>
          <w:spacing w:val="-2"/>
        </w:rPr>
        <w:t>Response:</w:t>
      </w:r>
    </w:p>
    <w:p w14:paraId="4F374B50">
      <w:pPr>
        <w:pStyle w:val="4"/>
        <w:spacing w:before="4"/>
        <w:ind w:left="0"/>
      </w:pPr>
    </w:p>
    <w:p w14:paraId="6C2CEFCB">
      <w:pPr>
        <w:pStyle w:val="4"/>
      </w:pPr>
      <w:r>
        <w:t>Discourse</w:t>
      </w:r>
      <w:r>
        <w:rPr>
          <w:spacing w:val="-1"/>
        </w:rPr>
        <w:t xml:space="preserve"> </w:t>
      </w:r>
      <w:r>
        <w:t>structure shows</w:t>
      </w:r>
      <w:r>
        <w:rPr>
          <w:spacing w:val="-1"/>
        </w:rPr>
        <w:t xml:space="preserve"> </w:t>
      </w:r>
      <w:r>
        <w:t>how different</w:t>
      </w:r>
      <w:r>
        <w:rPr>
          <w:spacing w:val="-1"/>
        </w:rPr>
        <w:t xml:space="preserve"> </w:t>
      </w:r>
      <w:r>
        <w:t>sentences or parts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 xml:space="preserve">text are </w:t>
      </w:r>
      <w:r>
        <w:rPr>
          <w:spacing w:val="-2"/>
        </w:rPr>
        <w:t>connected.</w:t>
      </w:r>
    </w:p>
    <w:p w14:paraId="207E004B">
      <w:pPr>
        <w:pStyle w:val="4"/>
        <w:ind w:left="0"/>
      </w:pPr>
    </w:p>
    <w:p w14:paraId="32AC1C17">
      <w:pPr>
        <w:pStyle w:val="4"/>
        <w:ind w:left="0"/>
      </w:pPr>
    </w:p>
    <w:p w14:paraId="126B1A34">
      <w:pPr>
        <w:pStyle w:val="4"/>
        <w:spacing w:before="8"/>
        <w:ind w:left="0"/>
      </w:pPr>
    </w:p>
    <w:p w14:paraId="6C3CCDFF">
      <w:pPr>
        <w:pStyle w:val="4"/>
        <w:ind w:right="8139"/>
      </w:pPr>
      <w:r>
        <w:t xml:space="preserve">Q4: What is </w:t>
      </w:r>
      <w:r>
        <w:rPr>
          <w:spacing w:val="-2"/>
        </w:rPr>
        <w:t>coherence?</w:t>
      </w:r>
    </w:p>
    <w:p w14:paraId="695474E2">
      <w:pPr>
        <w:pStyle w:val="4"/>
        <w:ind w:right="8139"/>
      </w:pPr>
      <w:r>
        <w:t xml:space="preserve">Question </w:t>
      </w:r>
      <w:r>
        <w:rPr>
          <w:spacing w:val="-2"/>
        </w:rPr>
        <w:t>Asked:</w:t>
      </w:r>
    </w:p>
    <w:p w14:paraId="7E81DD6B">
      <w:pPr>
        <w:pStyle w:val="4"/>
      </w:pPr>
      <w:r>
        <w:t xml:space="preserve">Student Response:Coherence means the sentences in a text are logically </w:t>
      </w:r>
      <w:r>
        <w:rPr>
          <w:spacing w:val="-2"/>
        </w:rPr>
        <w:t>connected.</w:t>
      </w:r>
    </w:p>
    <w:p w14:paraId="67DB2945">
      <w:pPr>
        <w:pStyle w:val="4"/>
        <w:spacing w:before="4"/>
        <w:ind w:left="0"/>
      </w:pPr>
    </w:p>
    <w:p w14:paraId="02C20A3D">
      <w:pPr>
        <w:pStyle w:val="4"/>
        <w:ind w:right="4250"/>
      </w:pPr>
      <w:r>
        <w:t>Q5:What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conversational</w:t>
      </w:r>
      <w:r>
        <w:rPr>
          <w:spacing w:val="-6"/>
        </w:rPr>
        <w:t xml:space="preserve"> </w:t>
      </w:r>
      <w:r>
        <w:t>agent?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examples. Question Asked:</w:t>
      </w:r>
    </w:p>
    <w:p w14:paraId="39B0510E">
      <w:pPr>
        <w:pStyle w:val="4"/>
        <w:ind w:right="135"/>
      </w:pPr>
      <w:r>
        <w:t>Student</w:t>
      </w:r>
      <w:r>
        <w:rPr>
          <w:spacing w:val="-4"/>
        </w:rPr>
        <w:t xml:space="preserve"> </w:t>
      </w:r>
      <w:r>
        <w:t>Response:A</w:t>
      </w:r>
      <w:r>
        <w:rPr>
          <w:spacing w:val="-4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communicates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natural </w:t>
      </w:r>
      <w:r>
        <w:rPr>
          <w:spacing w:val="-2"/>
        </w:rPr>
        <w:t>language.</w:t>
      </w:r>
    </w:p>
    <w:p w14:paraId="0DC247D3">
      <w:pPr>
        <w:pStyle w:val="4"/>
        <w:spacing w:before="4"/>
        <w:ind w:left="0"/>
      </w:pPr>
    </w:p>
    <w:p w14:paraId="120BBDB1">
      <w:pPr>
        <w:pStyle w:val="4"/>
        <w:ind w:right="5476"/>
      </w:pPr>
      <w:r>
        <w:t>Q6:What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dialogue</w:t>
      </w:r>
      <w:r>
        <w:rPr>
          <w:spacing w:val="-5"/>
        </w:rPr>
        <w:t xml:space="preserve"> </w:t>
      </w:r>
      <w:r>
        <w:t>act?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types. Question Asked:</w:t>
      </w:r>
    </w:p>
    <w:p w14:paraId="0920B183">
      <w:pPr>
        <w:pStyle w:val="4"/>
      </w:pPr>
      <w:r>
        <w:t xml:space="preserve">Student Response:A dialogue act shows the purpose of a person's statement in a </w:t>
      </w:r>
      <w:r>
        <w:rPr>
          <w:spacing w:val="-2"/>
        </w:rPr>
        <w:t>conversation.</w:t>
      </w:r>
    </w:p>
    <w:p w14:paraId="26573FD1">
      <w:pPr>
        <w:pStyle w:val="4"/>
        <w:spacing w:before="4"/>
        <w:ind w:left="0"/>
      </w:pPr>
    </w:p>
    <w:p w14:paraId="013E98C4">
      <w:pPr>
        <w:pStyle w:val="4"/>
        <w:ind w:right="5476"/>
      </w:pPr>
      <w:r>
        <w:t>Q7:What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(NLG)? Question Asked:</w:t>
      </w:r>
    </w:p>
    <w:p w14:paraId="05AE1586">
      <w:pPr>
        <w:pStyle w:val="4"/>
        <w:ind w:right="1157"/>
      </w:pPr>
      <w:r>
        <w:t>Student</w:t>
      </w:r>
      <w:r>
        <w:rPr>
          <w:spacing w:val="-4"/>
        </w:rPr>
        <w:t xml:space="preserve"> </w:t>
      </w:r>
      <w:r>
        <w:t>Response:NLG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human-readable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information.</w:t>
      </w:r>
    </w:p>
    <w:p w14:paraId="3B364286">
      <w:pPr>
        <w:pStyle w:val="4"/>
        <w:spacing w:before="4"/>
        <w:ind w:left="0"/>
      </w:pPr>
    </w:p>
    <w:p w14:paraId="7F134F44">
      <w:pPr>
        <w:pStyle w:val="4"/>
        <w:ind w:right="4051"/>
      </w:pPr>
      <w:r>
        <w:t>Q8:What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Translation?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objective? Question Asked:</w:t>
      </w:r>
    </w:p>
    <w:p w14:paraId="658CCA08">
      <w:pPr>
        <w:pStyle w:val="4"/>
      </w:pPr>
      <w:r>
        <w:t>Student</w:t>
      </w:r>
      <w:r>
        <w:rPr>
          <w:spacing w:val="-4"/>
        </w:rPr>
        <w:t xml:space="preserve"> </w:t>
      </w:r>
      <w:r>
        <w:t>Response:Machine</w:t>
      </w:r>
      <w:r>
        <w:rPr>
          <w:spacing w:val="-4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translating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computer.</w:t>
      </w:r>
    </w:p>
    <w:p w14:paraId="05A06F4A">
      <w:pPr>
        <w:pStyle w:val="4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34F5C2B4">
      <w:pPr>
        <w:pStyle w:val="4"/>
        <w:spacing w:before="66"/>
        <w:ind w:right="4051"/>
      </w:pPr>
      <w:r>
        <w:t>Q9:What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Translation? Question Asked:</w:t>
      </w:r>
    </w:p>
    <w:p w14:paraId="1D6986AF">
      <w:pPr>
        <w:pStyle w:val="4"/>
        <w:ind w:right="135"/>
      </w:pPr>
      <w:r>
        <w:t>Student</w:t>
      </w:r>
      <w:r>
        <w:rPr>
          <w:spacing w:val="-3"/>
        </w:rPr>
        <w:t xml:space="preserve"> </w:t>
      </w:r>
      <w:r>
        <w:t>Response:The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converts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 suitable for the target language.</w:t>
      </w:r>
    </w:p>
    <w:p w14:paraId="5AEE9939">
      <w:pPr>
        <w:pStyle w:val="4"/>
        <w:spacing w:before="4"/>
        <w:ind w:left="0"/>
      </w:pPr>
    </w:p>
    <w:p w14:paraId="3CFA95D8">
      <w:pPr>
        <w:pStyle w:val="4"/>
        <w:ind w:right="5476"/>
      </w:pPr>
      <w:r>
        <w:t>Q10:What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NLP? Question Asked:</w:t>
      </w:r>
    </w:p>
    <w:p w14:paraId="3F02C3E7">
      <w:pPr>
        <w:spacing w:before="0"/>
        <w:ind w:left="360" w:right="1157" w:firstLine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Response:A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probability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natural </w:t>
      </w:r>
      <w:r>
        <w:rPr>
          <w:spacing w:val="-2"/>
          <w:sz w:val="24"/>
        </w:rPr>
        <w:t>language.</w:t>
      </w:r>
    </w:p>
    <w:p w14:paraId="23CF05CA">
      <w:pPr>
        <w:spacing w:after="0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23DFAA1F">
      <w:pPr>
        <w:pStyle w:val="4"/>
        <w:spacing w:before="62"/>
      </w:pPr>
      <w:r>
        <w:t xml:space="preserve">RUBRIC </w:t>
      </w:r>
      <w:r>
        <w:rPr>
          <w:spacing w:val="-2"/>
        </w:rPr>
        <w:t>EVALUATION</w:t>
      </w:r>
    </w:p>
    <w:p w14:paraId="643CAD55">
      <w:pPr>
        <w:pStyle w:val="4"/>
        <w:spacing w:before="75"/>
        <w:ind w:left="0"/>
        <w:rPr>
          <w:sz w:val="20"/>
        </w:rPr>
      </w:pPr>
    </w:p>
    <w:tbl>
      <w:tblPr>
        <w:tblStyle w:val="3"/>
        <w:tblW w:w="0" w:type="auto"/>
        <w:tblInd w:w="3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3"/>
        <w:gridCol w:w="1176"/>
        <w:gridCol w:w="1608"/>
        <w:gridCol w:w="1771"/>
      </w:tblGrid>
      <w:tr w14:paraId="25AD9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193" w:type="dxa"/>
          </w:tcPr>
          <w:p w14:paraId="7864AB27">
            <w:pPr>
              <w:pStyle w:val="8"/>
              <w:spacing w:before="0" w:line="266" w:lineRule="exact"/>
              <w:ind w:left="6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Criterion</w:t>
            </w:r>
          </w:p>
        </w:tc>
        <w:tc>
          <w:tcPr>
            <w:tcW w:w="1176" w:type="dxa"/>
          </w:tcPr>
          <w:p w14:paraId="1344E6D4">
            <w:pPr>
              <w:pStyle w:val="8"/>
              <w:spacing w:before="0" w:line="266" w:lineRule="exact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608" w:type="dxa"/>
          </w:tcPr>
          <w:p w14:paraId="489A55C8">
            <w:pPr>
              <w:pStyle w:val="8"/>
              <w:spacing w:before="0" w:line="266" w:lineRule="exact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Assigned </w:t>
            </w:r>
            <w:r>
              <w:rPr>
                <w:rFonts w:ascii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1771" w:type="dxa"/>
          </w:tcPr>
          <w:p w14:paraId="50669A83">
            <w:pPr>
              <w:pStyle w:val="8"/>
              <w:spacing w:before="0" w:line="266" w:lineRule="exact"/>
              <w:ind w:left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Marks </w:t>
            </w:r>
            <w:r>
              <w:rPr>
                <w:rFonts w:ascii="Times New Roman"/>
                <w:b/>
                <w:spacing w:val="-2"/>
                <w:sz w:val="24"/>
              </w:rPr>
              <w:t>Awarded</w:t>
            </w:r>
          </w:p>
        </w:tc>
      </w:tr>
      <w:tr w14:paraId="23E57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193" w:type="dxa"/>
          </w:tcPr>
          <w:p w14:paraId="2535E1EE">
            <w:pPr>
              <w:pStyle w:val="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Technical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Knowledge</w:t>
            </w:r>
          </w:p>
        </w:tc>
        <w:tc>
          <w:tcPr>
            <w:tcW w:w="1176" w:type="dxa"/>
          </w:tcPr>
          <w:p w14:paraId="60E531EA">
            <w:pPr>
              <w:pStyle w:val="8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608" w:type="dxa"/>
          </w:tcPr>
          <w:p w14:paraId="74480547">
            <w:pPr>
              <w:pStyle w:val="8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771" w:type="dxa"/>
          </w:tcPr>
          <w:p w14:paraId="4921EA7F">
            <w:pPr>
              <w:pStyle w:val="8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XX</w:t>
            </w:r>
          </w:p>
        </w:tc>
      </w:tr>
      <w:tr w14:paraId="4874A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193" w:type="dxa"/>
          </w:tcPr>
          <w:p w14:paraId="17B37714">
            <w:pPr>
              <w:pStyle w:val="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Problem </w:t>
            </w:r>
            <w:r>
              <w:rPr>
                <w:rFonts w:ascii="Times New Roman"/>
                <w:spacing w:val="-2"/>
                <w:sz w:val="24"/>
              </w:rPr>
              <w:t>Solving</w:t>
            </w:r>
          </w:p>
        </w:tc>
        <w:tc>
          <w:tcPr>
            <w:tcW w:w="1176" w:type="dxa"/>
          </w:tcPr>
          <w:p w14:paraId="484A0CDF">
            <w:pPr>
              <w:pStyle w:val="8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608" w:type="dxa"/>
          </w:tcPr>
          <w:p w14:paraId="05D9CC4B">
            <w:pPr>
              <w:pStyle w:val="8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771" w:type="dxa"/>
          </w:tcPr>
          <w:p w14:paraId="20FEBBD6">
            <w:pPr>
              <w:pStyle w:val="8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XX</w:t>
            </w:r>
          </w:p>
        </w:tc>
      </w:tr>
      <w:tr w14:paraId="38E9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193" w:type="dxa"/>
          </w:tcPr>
          <w:p w14:paraId="78381DAF">
            <w:pPr>
              <w:pStyle w:val="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Analytical </w:t>
            </w:r>
            <w:r>
              <w:rPr>
                <w:rFonts w:ascii="Times New Roman"/>
                <w:spacing w:val="-2"/>
                <w:sz w:val="24"/>
              </w:rPr>
              <w:t>Thinking</w:t>
            </w:r>
          </w:p>
        </w:tc>
        <w:tc>
          <w:tcPr>
            <w:tcW w:w="1176" w:type="dxa"/>
          </w:tcPr>
          <w:p w14:paraId="26A56F10">
            <w:pPr>
              <w:pStyle w:val="8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608" w:type="dxa"/>
          </w:tcPr>
          <w:p w14:paraId="122257A6">
            <w:pPr>
              <w:pStyle w:val="8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771" w:type="dxa"/>
          </w:tcPr>
          <w:p w14:paraId="28F8FB68">
            <w:pPr>
              <w:pStyle w:val="8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XX</w:t>
            </w:r>
          </w:p>
        </w:tc>
      </w:tr>
      <w:tr w14:paraId="2C393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193" w:type="dxa"/>
          </w:tcPr>
          <w:p w14:paraId="07A3C8CC">
            <w:pPr>
              <w:pStyle w:val="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Communication</w:t>
            </w:r>
          </w:p>
        </w:tc>
        <w:tc>
          <w:tcPr>
            <w:tcW w:w="1176" w:type="dxa"/>
          </w:tcPr>
          <w:p w14:paraId="13B112C3">
            <w:pPr>
              <w:pStyle w:val="8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608" w:type="dxa"/>
          </w:tcPr>
          <w:p w14:paraId="605E1AB3">
            <w:pPr>
              <w:pStyle w:val="8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771" w:type="dxa"/>
          </w:tcPr>
          <w:p w14:paraId="69022688">
            <w:pPr>
              <w:pStyle w:val="8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XX</w:t>
            </w:r>
          </w:p>
        </w:tc>
      </w:tr>
      <w:tr w14:paraId="0616E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193" w:type="dxa"/>
          </w:tcPr>
          <w:p w14:paraId="7505EF46">
            <w:pPr>
              <w:pStyle w:val="8"/>
              <w:spacing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Confidence</w:t>
            </w:r>
          </w:p>
        </w:tc>
        <w:tc>
          <w:tcPr>
            <w:tcW w:w="1176" w:type="dxa"/>
          </w:tcPr>
          <w:p w14:paraId="17649199">
            <w:pPr>
              <w:pStyle w:val="8"/>
              <w:spacing w:line="256" w:lineRule="exact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608" w:type="dxa"/>
          </w:tcPr>
          <w:p w14:paraId="73DC9DFE">
            <w:pPr>
              <w:pStyle w:val="8"/>
              <w:spacing w:line="256" w:lineRule="exact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771" w:type="dxa"/>
          </w:tcPr>
          <w:p w14:paraId="5C27F981">
            <w:pPr>
              <w:pStyle w:val="8"/>
              <w:spacing w:line="256" w:lineRule="exact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XX</w:t>
            </w:r>
          </w:p>
        </w:tc>
      </w:tr>
    </w:tbl>
    <w:p w14:paraId="4292FE89">
      <w:pPr>
        <w:pStyle w:val="4"/>
        <w:spacing w:before="24"/>
        <w:ind w:left="0"/>
      </w:pPr>
    </w:p>
    <w:p w14:paraId="3B92B787">
      <w:pPr>
        <w:pStyle w:val="4"/>
      </w:pPr>
      <w:r>
        <w:t>SUMMARY</w:t>
      </w:r>
      <w:r>
        <w:rPr>
          <w:spacing w:val="-14"/>
        </w:rPr>
        <w:t xml:space="preserve"> </w:t>
      </w:r>
      <w:r>
        <w:rPr>
          <w:spacing w:val="-2"/>
        </w:rPr>
        <w:t>TABLE</w:t>
      </w:r>
    </w:p>
    <w:p w14:paraId="4E6CB64D">
      <w:pPr>
        <w:pStyle w:val="4"/>
        <w:spacing w:before="75" w:after="1"/>
        <w:ind w:left="0"/>
        <w:rPr>
          <w:sz w:val="20"/>
        </w:rPr>
      </w:pPr>
    </w:p>
    <w:tbl>
      <w:tblPr>
        <w:tblStyle w:val="3"/>
        <w:tblW w:w="0" w:type="auto"/>
        <w:tblInd w:w="3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5"/>
        <w:gridCol w:w="1328"/>
        <w:gridCol w:w="1561"/>
        <w:gridCol w:w="1850"/>
        <w:gridCol w:w="1365"/>
        <w:gridCol w:w="828"/>
        <w:gridCol w:w="1439"/>
      </w:tblGrid>
      <w:tr w14:paraId="3E758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715" w:type="dxa"/>
          </w:tcPr>
          <w:p w14:paraId="386471C7">
            <w:pPr>
              <w:pStyle w:val="8"/>
              <w:spacing w:before="0" w:line="266" w:lineRule="exact"/>
              <w:ind w:left="5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Technical</w:t>
            </w:r>
          </w:p>
          <w:p w14:paraId="181E4636">
            <w:pPr>
              <w:pStyle w:val="8"/>
              <w:spacing w:before="0"/>
              <w:ind w:left="5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Knowledge </w:t>
            </w:r>
            <w:r>
              <w:rPr>
                <w:rFonts w:ascii="Times New Roman"/>
                <w:b/>
                <w:spacing w:val="-4"/>
                <w:sz w:val="24"/>
              </w:rPr>
              <w:t>(25)</w:t>
            </w:r>
          </w:p>
        </w:tc>
        <w:tc>
          <w:tcPr>
            <w:tcW w:w="1328" w:type="dxa"/>
          </w:tcPr>
          <w:p w14:paraId="7FD68224">
            <w:pPr>
              <w:pStyle w:val="8"/>
              <w:spacing w:before="0"/>
              <w:ind w:left="72" w:right="30" w:firstLine="1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Problem </w:t>
            </w:r>
            <w:r>
              <w:rPr>
                <w:rFonts w:ascii="Times New Roman"/>
                <w:b/>
                <w:sz w:val="24"/>
              </w:rPr>
              <w:t>Solving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(25)</w:t>
            </w:r>
          </w:p>
        </w:tc>
        <w:tc>
          <w:tcPr>
            <w:tcW w:w="1561" w:type="dxa"/>
          </w:tcPr>
          <w:p w14:paraId="1E35C843">
            <w:pPr>
              <w:pStyle w:val="8"/>
              <w:spacing w:before="0"/>
              <w:ind w:left="105" w:right="43" w:firstLine="1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Analytical </w:t>
            </w:r>
            <w:r>
              <w:rPr>
                <w:rFonts w:ascii="Times New Roman"/>
                <w:b/>
                <w:sz w:val="24"/>
              </w:rPr>
              <w:t>Thinking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(20)</w:t>
            </w:r>
          </w:p>
        </w:tc>
        <w:tc>
          <w:tcPr>
            <w:tcW w:w="1850" w:type="dxa"/>
          </w:tcPr>
          <w:p w14:paraId="558A8B83">
            <w:pPr>
              <w:pStyle w:val="8"/>
              <w:spacing w:before="0"/>
              <w:ind w:left="766" w:hanging="6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Communication </w:t>
            </w:r>
            <w:r>
              <w:rPr>
                <w:rFonts w:ascii="Times New Roman"/>
                <w:b/>
                <w:spacing w:val="-4"/>
                <w:sz w:val="24"/>
              </w:rPr>
              <w:t>(15)</w:t>
            </w:r>
          </w:p>
        </w:tc>
        <w:tc>
          <w:tcPr>
            <w:tcW w:w="1365" w:type="dxa"/>
          </w:tcPr>
          <w:p w14:paraId="74EBE2D6">
            <w:pPr>
              <w:pStyle w:val="8"/>
              <w:spacing w:before="0"/>
              <w:ind w:left="528" w:hanging="3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Confidence </w:t>
            </w:r>
            <w:r>
              <w:rPr>
                <w:rFonts w:ascii="Times New Roman"/>
                <w:b/>
                <w:spacing w:val="-4"/>
                <w:sz w:val="24"/>
              </w:rPr>
              <w:t>(15)</w:t>
            </w:r>
          </w:p>
        </w:tc>
        <w:tc>
          <w:tcPr>
            <w:tcW w:w="828" w:type="dxa"/>
          </w:tcPr>
          <w:p w14:paraId="0478861D">
            <w:pPr>
              <w:pStyle w:val="8"/>
              <w:spacing w:before="0"/>
              <w:ind w:left="203" w:right="65" w:hanging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SubQ </w:t>
            </w:r>
            <w:r>
              <w:rPr>
                <w:rFonts w:ascii="Times New Roman"/>
                <w:b/>
                <w:spacing w:val="-2"/>
                <w:sz w:val="24"/>
              </w:rPr>
              <w:t>Total</w:t>
            </w:r>
          </w:p>
        </w:tc>
        <w:tc>
          <w:tcPr>
            <w:tcW w:w="1439" w:type="dxa"/>
          </w:tcPr>
          <w:p w14:paraId="2F782DCE">
            <w:pPr>
              <w:pStyle w:val="8"/>
              <w:spacing w:before="0"/>
              <w:ind w:left="173" w:right="45" w:hanging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Student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Avg </w:t>
            </w:r>
            <w:r>
              <w:rPr>
                <w:rFonts w:ascii="Times New Roman"/>
                <w:b/>
                <w:sz w:val="24"/>
              </w:rPr>
              <w:t xml:space="preserve">Final </w:t>
            </w:r>
            <w:r>
              <w:rPr>
                <w:rFonts w:ascii="Times New Roman"/>
                <w:b/>
                <w:spacing w:val="-4"/>
                <w:sz w:val="24"/>
              </w:rPr>
              <w:t>Mark</w:t>
            </w:r>
          </w:p>
        </w:tc>
      </w:tr>
      <w:tr w14:paraId="7F928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15" w:type="dxa"/>
          </w:tcPr>
          <w:p w14:paraId="631E73F1">
            <w:pPr>
              <w:pStyle w:val="8"/>
              <w:spacing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328" w:type="dxa"/>
          </w:tcPr>
          <w:p w14:paraId="738FFA14">
            <w:pPr>
              <w:pStyle w:val="8"/>
              <w:spacing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561" w:type="dxa"/>
          </w:tcPr>
          <w:p w14:paraId="4AB4D20F">
            <w:pPr>
              <w:pStyle w:val="8"/>
              <w:spacing w:line="256" w:lineRule="exact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850" w:type="dxa"/>
          </w:tcPr>
          <w:p w14:paraId="102940FF">
            <w:pPr>
              <w:pStyle w:val="8"/>
              <w:spacing w:line="256" w:lineRule="exact"/>
              <w:ind w:left="5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1365" w:type="dxa"/>
          </w:tcPr>
          <w:p w14:paraId="7139EE0C">
            <w:pPr>
              <w:pStyle w:val="8"/>
              <w:spacing w:line="256" w:lineRule="exact"/>
              <w:ind w:left="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Level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828" w:type="dxa"/>
          </w:tcPr>
          <w:p w14:paraId="160D0CAF">
            <w:pPr>
              <w:pStyle w:val="8"/>
              <w:spacing w:line="256" w:lineRule="exact"/>
              <w:ind w:left="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XX.X</w:t>
            </w:r>
          </w:p>
        </w:tc>
        <w:tc>
          <w:tcPr>
            <w:tcW w:w="1439" w:type="dxa"/>
          </w:tcPr>
          <w:p w14:paraId="477FB00E">
            <w:pPr>
              <w:pStyle w:val="8"/>
              <w:spacing w:line="256" w:lineRule="exact"/>
              <w:ind w:left="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XX.X</w:t>
            </w:r>
          </w:p>
        </w:tc>
      </w:tr>
    </w:tbl>
    <w:p w14:paraId="1EECD47A">
      <w:pPr>
        <w:pStyle w:val="4"/>
        <w:spacing w:before="20"/>
        <w:ind w:left="0"/>
      </w:pPr>
    </w:p>
    <w:p w14:paraId="47B115B5">
      <w:pPr>
        <w:pStyle w:val="4"/>
      </w:pPr>
      <w:r>
        <w:t xml:space="preserve">OVERALL </w:t>
      </w:r>
      <w:r>
        <w:rPr>
          <w:spacing w:val="-2"/>
        </w:rPr>
        <w:t>FEEDBACK</w:t>
      </w:r>
    </w:p>
    <w:p w14:paraId="3831CB16">
      <w:pPr>
        <w:pStyle w:val="4"/>
        <w:spacing w:before="4"/>
        <w:ind w:left="0"/>
      </w:pPr>
    </w:p>
    <w:p w14:paraId="0E656F5D">
      <w:pPr>
        <w:pStyle w:val="4"/>
      </w:pPr>
      <w:r>
        <w:rPr>
          <w:spacing w:val="-2"/>
        </w:rPr>
        <w:t>Strengths:</w:t>
      </w:r>
    </w:p>
    <w:p w14:paraId="709A4C18">
      <w:pPr>
        <w:pStyle w:val="4"/>
        <w:spacing w:before="4"/>
        <w:ind w:left="0"/>
      </w:pPr>
    </w:p>
    <w:p w14:paraId="21EF8038">
      <w:pPr>
        <w:pStyle w:val="7"/>
        <w:numPr>
          <w:ilvl w:val="0"/>
          <w:numId w:val="3"/>
        </w:numPr>
        <w:tabs>
          <w:tab w:val="left" w:pos="1079"/>
        </w:tabs>
        <w:spacing w:before="1" w:after="0" w:line="482" w:lineRule="auto"/>
        <w:ind w:left="360" w:right="8118" w:firstLine="360"/>
        <w:jc w:val="left"/>
        <w:rPr>
          <w:sz w:val="24"/>
        </w:rPr>
      </w:pPr>
      <w:r>
        <w:rPr>
          <w:sz w:val="24"/>
        </w:rPr>
        <w:t>List strengths Areas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Improvement:</w:t>
      </w:r>
    </w:p>
    <w:p w14:paraId="0C5FA524">
      <w:pPr>
        <w:pStyle w:val="7"/>
        <w:numPr>
          <w:ilvl w:val="0"/>
          <w:numId w:val="3"/>
        </w:numPr>
        <w:tabs>
          <w:tab w:val="left" w:pos="1079"/>
        </w:tabs>
        <w:spacing w:before="2" w:after="0" w:line="482" w:lineRule="auto"/>
        <w:ind w:left="360" w:right="7911" w:firstLine="360"/>
        <w:jc w:val="left"/>
        <w:rPr>
          <w:sz w:val="24"/>
        </w:rPr>
      </w:pPr>
      <w:r>
        <w:rPr>
          <w:sz w:val="24"/>
        </w:rPr>
        <w:t>List</w:t>
      </w:r>
      <w:r>
        <w:rPr>
          <w:spacing w:val="-15"/>
          <w:sz w:val="24"/>
        </w:rPr>
        <w:t xml:space="preserve"> </w:t>
      </w:r>
      <w:r>
        <w:rPr>
          <w:sz w:val="24"/>
        </w:rPr>
        <w:t>improvements Interview Readiness:</w:t>
      </w:r>
    </w:p>
    <w:p w14:paraId="535C03F5">
      <w:pPr>
        <w:pStyle w:val="7"/>
        <w:numPr>
          <w:ilvl w:val="0"/>
          <w:numId w:val="3"/>
        </w:numPr>
        <w:tabs>
          <w:tab w:val="left" w:pos="1079"/>
        </w:tabs>
        <w:spacing w:before="3" w:after="0" w:line="482" w:lineRule="auto"/>
        <w:ind w:left="360" w:right="4970" w:firstLine="360"/>
        <w:jc w:val="left"/>
        <w:rPr>
          <w:sz w:val="24"/>
        </w:rPr>
      </w:pPr>
      <w:r>
        <w:rPr>
          <w:sz w:val="24"/>
        </w:rPr>
        <w:t>Excellent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8"/>
          <w:sz w:val="24"/>
        </w:rPr>
        <w:t xml:space="preserve"> </w:t>
      </w:r>
      <w:r>
        <w:rPr>
          <w:sz w:val="24"/>
        </w:rPr>
        <w:t>Improvement End the report after the Interview Readiness section.</w:t>
      </w:r>
    </w:p>
    <w:p w14:paraId="2BFB1A6B">
      <w:pPr>
        <w:pStyle w:val="4"/>
        <w:spacing w:before="2" w:line="482" w:lineRule="auto"/>
        <w:ind w:right="3234"/>
      </w:pPr>
      <w:r>
        <w:t>After</w:t>
      </w:r>
      <w:r>
        <w:rPr>
          <w:spacing w:val="-8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answer,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immediately. Store the evaluation internally.</w:t>
      </w:r>
    </w:p>
    <w:p w14:paraId="1DFC4318">
      <w:pPr>
        <w:pStyle w:val="4"/>
        <w:spacing w:before="3"/>
      </w:pPr>
      <w:r>
        <w:t xml:space="preserve">After Question 10 is </w:t>
      </w:r>
      <w:r>
        <w:rPr>
          <w:spacing w:val="-2"/>
        </w:rPr>
        <w:t>completed:</w:t>
      </w:r>
    </w:p>
    <w:p w14:paraId="1E2F1A78">
      <w:pPr>
        <w:pStyle w:val="4"/>
        <w:spacing w:before="3"/>
        <w:ind w:left="0"/>
      </w:pPr>
    </w:p>
    <w:p w14:paraId="296AA84B">
      <w:pPr>
        <w:pStyle w:val="7"/>
        <w:numPr>
          <w:ilvl w:val="0"/>
          <w:numId w:val="4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Question-wise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questions.</w:t>
      </w:r>
    </w:p>
    <w:p w14:paraId="48F1C466">
      <w:pPr>
        <w:pStyle w:val="4"/>
        <w:spacing w:before="3"/>
        <w:ind w:left="0"/>
      </w:pPr>
    </w:p>
    <w:p w14:paraId="17C2402E">
      <w:pPr>
        <w:pStyle w:val="7"/>
        <w:numPr>
          <w:ilvl w:val="0"/>
          <w:numId w:val="4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 xml:space="preserve">For each question </w:t>
      </w:r>
      <w:r>
        <w:rPr>
          <w:spacing w:val="-2"/>
          <w:sz w:val="24"/>
        </w:rPr>
        <w:t>assign:</w:t>
      </w:r>
    </w:p>
    <w:p w14:paraId="5C844911">
      <w:pPr>
        <w:pStyle w:val="4"/>
        <w:spacing w:before="3"/>
        <w:ind w:left="0"/>
      </w:pPr>
    </w:p>
    <w:p w14:paraId="663AA267">
      <w:pPr>
        <w:pStyle w:val="7"/>
        <w:numPr>
          <w:ilvl w:val="1"/>
          <w:numId w:val="4"/>
        </w:numPr>
        <w:tabs>
          <w:tab w:val="left" w:pos="679"/>
        </w:tabs>
        <w:spacing w:before="1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Knowledge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Level</w:t>
      </w:r>
    </w:p>
    <w:p w14:paraId="4FFD869B">
      <w:pPr>
        <w:pStyle w:val="4"/>
        <w:spacing w:before="4"/>
        <w:ind w:left="0"/>
      </w:pPr>
    </w:p>
    <w:p w14:paraId="59E2010C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Problem Solving </w:t>
      </w:r>
      <w:r>
        <w:rPr>
          <w:spacing w:val="-2"/>
          <w:sz w:val="24"/>
        </w:rPr>
        <w:t>Level</w:t>
      </w:r>
    </w:p>
    <w:p w14:paraId="1B9049FA">
      <w:pPr>
        <w:pStyle w:val="4"/>
        <w:spacing w:before="4"/>
        <w:ind w:left="0"/>
      </w:pPr>
    </w:p>
    <w:p w14:paraId="351CDD91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Analytical Thinking </w:t>
      </w:r>
      <w:r>
        <w:rPr>
          <w:spacing w:val="-2"/>
          <w:sz w:val="24"/>
        </w:rPr>
        <w:t>Level</w:t>
      </w:r>
    </w:p>
    <w:p w14:paraId="1B46CB86">
      <w:pPr>
        <w:pStyle w:val="4"/>
        <w:spacing w:before="4"/>
        <w:ind w:left="0"/>
      </w:pPr>
    </w:p>
    <w:p w14:paraId="092CA8C6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Communication </w:t>
      </w:r>
      <w:r>
        <w:rPr>
          <w:spacing w:val="-2"/>
          <w:sz w:val="24"/>
        </w:rPr>
        <w:t>Level</w:t>
      </w:r>
    </w:p>
    <w:p w14:paraId="278C0908">
      <w:pPr>
        <w:pStyle w:val="4"/>
        <w:spacing w:before="4"/>
        <w:ind w:left="0"/>
      </w:pPr>
    </w:p>
    <w:p w14:paraId="73F5239E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Confidence </w:t>
      </w:r>
      <w:r>
        <w:rPr>
          <w:spacing w:val="-2"/>
          <w:sz w:val="24"/>
        </w:rPr>
        <w:t>Level</w:t>
      </w:r>
    </w:p>
    <w:p w14:paraId="0B87A767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920" w:right="720" w:bottom="280" w:left="720" w:header="720" w:footer="720" w:gutter="0"/>
          <w:cols w:space="720" w:num="1"/>
        </w:sectPr>
      </w:pPr>
    </w:p>
    <w:p w14:paraId="10467900">
      <w:pPr>
        <w:pStyle w:val="7"/>
        <w:numPr>
          <w:ilvl w:val="1"/>
          <w:numId w:val="4"/>
        </w:numPr>
        <w:tabs>
          <w:tab w:val="left" w:pos="679"/>
        </w:tabs>
        <w:spacing w:before="66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SubQ </w:t>
      </w:r>
      <w:r>
        <w:rPr>
          <w:spacing w:val="-2"/>
          <w:sz w:val="24"/>
        </w:rPr>
        <w:t>Total</w:t>
      </w:r>
    </w:p>
    <w:p w14:paraId="3D9D8F30">
      <w:pPr>
        <w:pStyle w:val="4"/>
        <w:spacing w:before="4"/>
        <w:ind w:left="0"/>
      </w:pPr>
    </w:p>
    <w:p w14:paraId="73C7D99F">
      <w:pPr>
        <w:pStyle w:val="7"/>
        <w:numPr>
          <w:ilvl w:val="0"/>
          <w:numId w:val="4"/>
        </w:numPr>
        <w:tabs>
          <w:tab w:val="left" w:pos="600"/>
        </w:tabs>
        <w:spacing w:before="0" w:after="0" w:line="482" w:lineRule="auto"/>
        <w:ind w:left="360" w:right="7488" w:firstLine="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SubQ</w:t>
      </w:r>
      <w:r>
        <w:rPr>
          <w:spacing w:val="-15"/>
          <w:sz w:val="24"/>
        </w:rPr>
        <w:t xml:space="preserve"> </w:t>
      </w:r>
      <w:r>
        <w:rPr>
          <w:sz w:val="24"/>
        </w:rPr>
        <w:t>Total</w:t>
      </w:r>
      <w:r>
        <w:rPr>
          <w:spacing w:val="-15"/>
          <w:sz w:val="24"/>
        </w:rPr>
        <w:t xml:space="preserve"> </w:t>
      </w:r>
      <w:r>
        <w:rPr>
          <w:sz w:val="24"/>
        </w:rPr>
        <w:t>using: Level 4 = 100% weightage</w:t>
      </w:r>
    </w:p>
    <w:p w14:paraId="4C4F1F87">
      <w:pPr>
        <w:pStyle w:val="4"/>
        <w:spacing w:before="2"/>
      </w:pPr>
      <w:r>
        <w:t xml:space="preserve">Level 3 = 75% </w:t>
      </w:r>
      <w:r>
        <w:rPr>
          <w:spacing w:val="-2"/>
        </w:rPr>
        <w:t>weightage</w:t>
      </w:r>
    </w:p>
    <w:p w14:paraId="40ADD04B">
      <w:pPr>
        <w:pStyle w:val="4"/>
        <w:spacing w:before="4"/>
        <w:ind w:left="0"/>
      </w:pPr>
    </w:p>
    <w:p w14:paraId="23526AB8">
      <w:pPr>
        <w:pStyle w:val="4"/>
      </w:pPr>
      <w:r>
        <w:t xml:space="preserve">Level 2 = 50% </w:t>
      </w:r>
      <w:r>
        <w:rPr>
          <w:spacing w:val="-2"/>
        </w:rPr>
        <w:t>weightage</w:t>
      </w:r>
    </w:p>
    <w:p w14:paraId="63135A2D">
      <w:pPr>
        <w:pStyle w:val="4"/>
        <w:spacing w:before="4"/>
        <w:ind w:left="0"/>
      </w:pPr>
    </w:p>
    <w:p w14:paraId="23C38BB9">
      <w:pPr>
        <w:pStyle w:val="4"/>
      </w:pPr>
      <w:r>
        <w:t xml:space="preserve">Level 1 = 25% </w:t>
      </w:r>
      <w:r>
        <w:rPr>
          <w:spacing w:val="-2"/>
        </w:rPr>
        <w:t>weightage</w:t>
      </w:r>
    </w:p>
    <w:p w14:paraId="60A6F1E2">
      <w:pPr>
        <w:pStyle w:val="4"/>
        <w:spacing w:before="4"/>
        <w:ind w:left="0"/>
      </w:pPr>
    </w:p>
    <w:p w14:paraId="4BD9C4A2">
      <w:pPr>
        <w:pStyle w:val="7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Avg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1B088226">
      <w:pPr>
        <w:pStyle w:val="4"/>
        <w:ind w:left="0"/>
      </w:pPr>
    </w:p>
    <w:p w14:paraId="28C91F60">
      <w:pPr>
        <w:pStyle w:val="4"/>
        <w:ind w:left="0"/>
      </w:pPr>
    </w:p>
    <w:p w14:paraId="54F18FE4">
      <w:pPr>
        <w:pStyle w:val="4"/>
        <w:spacing w:before="8"/>
        <w:ind w:left="0"/>
      </w:pPr>
    </w:p>
    <w:p w14:paraId="3FA6D435">
      <w:pPr>
        <w:pStyle w:val="4"/>
      </w:pP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SubQ</w:t>
      </w:r>
      <w:r>
        <w:rPr>
          <w:spacing w:val="-3"/>
        </w:rPr>
        <w:t xml:space="preserve"> </w:t>
      </w:r>
      <w:r>
        <w:rPr>
          <w:spacing w:val="-2"/>
        </w:rPr>
        <w:t>Totals</w:t>
      </w:r>
    </w:p>
    <w:p w14:paraId="26465DD9">
      <w:pPr>
        <w:pStyle w:val="4"/>
        <w:spacing w:before="4"/>
        <w:ind w:left="0"/>
      </w:pPr>
    </w:p>
    <w:p w14:paraId="6ED1140D">
      <w:pPr>
        <w:pStyle w:val="7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Display:</w:t>
      </w:r>
    </w:p>
    <w:p w14:paraId="7EE83C03">
      <w:pPr>
        <w:pStyle w:val="4"/>
        <w:spacing w:before="4"/>
        <w:ind w:left="0"/>
      </w:pPr>
    </w:p>
    <w:p w14:paraId="0F569653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Complete interview </w:t>
      </w:r>
      <w:r>
        <w:rPr>
          <w:spacing w:val="-2"/>
          <w:sz w:val="24"/>
        </w:rPr>
        <w:t>questions</w:t>
      </w:r>
    </w:p>
    <w:p w14:paraId="44773CE6">
      <w:pPr>
        <w:pStyle w:val="4"/>
        <w:spacing w:before="4"/>
        <w:ind w:left="0"/>
      </w:pPr>
    </w:p>
    <w:p w14:paraId="774FBF0E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Student </w:t>
      </w:r>
      <w:r>
        <w:rPr>
          <w:spacing w:val="-2"/>
          <w:sz w:val="24"/>
        </w:rPr>
        <w:t>answers</w:t>
      </w:r>
    </w:p>
    <w:p w14:paraId="2E527513">
      <w:pPr>
        <w:pStyle w:val="4"/>
        <w:spacing w:before="4"/>
        <w:ind w:left="0"/>
      </w:pPr>
    </w:p>
    <w:p w14:paraId="3D74F051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Question-wise evaluation </w:t>
      </w:r>
      <w:r>
        <w:rPr>
          <w:spacing w:val="-2"/>
          <w:sz w:val="24"/>
        </w:rPr>
        <w:t>table</w:t>
      </w:r>
    </w:p>
    <w:p w14:paraId="23A5FA76">
      <w:pPr>
        <w:pStyle w:val="4"/>
        <w:spacing w:before="4"/>
        <w:ind w:left="0"/>
      </w:pPr>
    </w:p>
    <w:p w14:paraId="4F014EF3">
      <w:pPr>
        <w:pStyle w:val="7"/>
        <w:numPr>
          <w:ilvl w:val="1"/>
          <w:numId w:val="4"/>
        </w:numPr>
        <w:tabs>
          <w:tab w:val="left" w:pos="679"/>
        </w:tabs>
        <w:spacing w:before="0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Avg</w:t>
      </w:r>
      <w:r>
        <w:rPr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Mark</w:t>
      </w:r>
    </w:p>
    <w:p w14:paraId="660F426F">
      <w:pPr>
        <w:pStyle w:val="4"/>
        <w:spacing w:before="4"/>
        <w:ind w:left="0"/>
      </w:pPr>
    </w:p>
    <w:p w14:paraId="3ECFC2AE">
      <w:pPr>
        <w:pStyle w:val="7"/>
        <w:numPr>
          <w:ilvl w:val="1"/>
          <w:numId w:val="4"/>
        </w:numPr>
        <w:tabs>
          <w:tab w:val="left" w:pos="679"/>
        </w:tabs>
        <w:spacing w:before="1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Overall </w:t>
      </w:r>
      <w:r>
        <w:rPr>
          <w:spacing w:val="-2"/>
          <w:sz w:val="24"/>
        </w:rPr>
        <w:t>strengths</w:t>
      </w:r>
    </w:p>
    <w:p w14:paraId="7A5F89A0">
      <w:pPr>
        <w:pStyle w:val="4"/>
        <w:spacing w:before="3"/>
        <w:ind w:left="0"/>
      </w:pPr>
    </w:p>
    <w:p w14:paraId="6DA83B2F">
      <w:pPr>
        <w:pStyle w:val="7"/>
        <w:numPr>
          <w:ilvl w:val="1"/>
          <w:numId w:val="4"/>
        </w:numPr>
        <w:tabs>
          <w:tab w:val="left" w:pos="679"/>
        </w:tabs>
        <w:spacing w:before="1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Areas for </w:t>
      </w:r>
      <w:r>
        <w:rPr>
          <w:spacing w:val="-2"/>
          <w:sz w:val="24"/>
        </w:rPr>
        <w:t>improvement</w:t>
      </w:r>
    </w:p>
    <w:p w14:paraId="5053CF4B">
      <w:pPr>
        <w:pStyle w:val="4"/>
        <w:spacing w:before="3"/>
        <w:ind w:left="0"/>
      </w:pPr>
    </w:p>
    <w:p w14:paraId="1D1794FB">
      <w:pPr>
        <w:pStyle w:val="7"/>
        <w:numPr>
          <w:ilvl w:val="1"/>
          <w:numId w:val="4"/>
        </w:numPr>
        <w:tabs>
          <w:tab w:val="left" w:pos="679"/>
        </w:tabs>
        <w:spacing w:before="1" w:after="0" w:line="240" w:lineRule="auto"/>
        <w:ind w:left="679" w:right="0" w:hanging="139"/>
        <w:jc w:val="left"/>
        <w:rPr>
          <w:sz w:val="24"/>
        </w:rPr>
      </w:pPr>
      <w:r>
        <w:rPr>
          <w:sz w:val="24"/>
        </w:rPr>
        <w:t xml:space="preserve">Interview </w:t>
      </w:r>
      <w:r>
        <w:rPr>
          <w:spacing w:val="-2"/>
          <w:sz w:val="24"/>
        </w:rPr>
        <w:t>readiness</w:t>
      </w:r>
    </w:p>
    <w:p w14:paraId="39505D48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4909B70E">
      <w:pPr>
        <w:spacing w:line="240" w:lineRule="auto"/>
        <w:ind w:left="390" w:right="0" w:firstLine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6851650" cy="5139055"/>
            <wp:effectExtent l="0" t="0" r="6350" b="12065"/>
            <wp:docPr id="4" name="Picture 4" descr="WhatsApp Image 2026-09-06 at 8.13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9-06 at 8.13.1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B721">
      <w:pPr>
        <w:spacing w:after="0" w:line="240" w:lineRule="auto"/>
        <w:rPr>
          <w:sz w:val="20"/>
        </w:rPr>
        <w:sectPr>
          <w:pgSz w:w="12240" w:h="15840"/>
          <w:pgMar w:top="460" w:right="720" w:bottom="280" w:left="720" w:header="720" w:footer="720" w:gutter="0"/>
          <w:cols w:space="720" w:num="1"/>
        </w:sectPr>
      </w:pPr>
    </w:p>
    <w:p w14:paraId="1A847817">
      <w:pPr>
        <w:spacing w:before="79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Rubrics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Calculation</w:t>
      </w:r>
    </w:p>
    <w:p w14:paraId="02BDEF8B">
      <w:pPr>
        <w:pStyle w:val="4"/>
        <w:spacing w:before="58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860"/>
        <w:gridCol w:w="2260"/>
        <w:gridCol w:w="1760"/>
        <w:gridCol w:w="1780"/>
        <w:gridCol w:w="1860"/>
      </w:tblGrid>
      <w:tr w14:paraId="759C98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260" w:type="dxa"/>
          </w:tcPr>
          <w:p w14:paraId="5478B143">
            <w:pPr>
              <w:pStyle w:val="8"/>
              <w:spacing w:before="202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60" w:type="dxa"/>
          </w:tcPr>
          <w:p w14:paraId="27531918">
            <w:pPr>
              <w:pStyle w:val="8"/>
              <w:spacing w:before="87"/>
              <w:ind w:left="226" w:right="97" w:hanging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 </w:t>
            </w:r>
            <w:r>
              <w:rPr>
                <w:rFonts w:ascii="Arial"/>
                <w:b/>
                <w:spacing w:val="-4"/>
                <w:sz w:val="20"/>
              </w:rPr>
              <w:t>tage</w:t>
            </w:r>
          </w:p>
        </w:tc>
        <w:tc>
          <w:tcPr>
            <w:tcW w:w="2260" w:type="dxa"/>
          </w:tcPr>
          <w:p w14:paraId="26E2662B">
            <w:pPr>
              <w:pStyle w:val="8"/>
              <w:spacing w:before="202"/>
              <w:ind w:left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60" w:type="dxa"/>
          </w:tcPr>
          <w:p w14:paraId="3580D3CA">
            <w:pPr>
              <w:pStyle w:val="8"/>
              <w:spacing w:before="87"/>
              <w:ind w:left="354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80" w:type="dxa"/>
          </w:tcPr>
          <w:p w14:paraId="05D52B05">
            <w:pPr>
              <w:pStyle w:val="8"/>
              <w:spacing w:before="87"/>
              <w:ind w:left="287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860" w:type="dxa"/>
          </w:tcPr>
          <w:p w14:paraId="59AB31DC">
            <w:pPr>
              <w:pStyle w:val="8"/>
              <w:spacing w:before="87"/>
              <w:ind w:left="372" w:right="6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1C300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260" w:type="dxa"/>
          </w:tcPr>
          <w:p w14:paraId="3CFE0F85">
            <w:pPr>
              <w:pStyle w:val="8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4BF8551C">
            <w:pPr>
              <w:pStyle w:val="8"/>
              <w:spacing w:before="1"/>
              <w:ind w:left="132" w:firstLine="77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860" w:type="dxa"/>
          </w:tcPr>
          <w:p w14:paraId="18270498">
            <w:pPr>
              <w:pStyle w:val="8"/>
              <w:spacing w:before="229"/>
              <w:ind w:left="0"/>
              <w:rPr>
                <w:rFonts w:ascii="Arial"/>
                <w:b/>
                <w:sz w:val="20"/>
              </w:rPr>
            </w:pPr>
          </w:p>
          <w:p w14:paraId="71F105B4">
            <w:pPr>
              <w:pStyle w:val="8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60" w:type="dxa"/>
          </w:tcPr>
          <w:p w14:paraId="2DBCD5D9">
            <w:pPr>
              <w:pStyle w:val="8"/>
              <w:spacing w:before="0"/>
              <w:ind w:left="179" w:right="152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subject knowledge with</w:t>
            </w:r>
          </w:p>
          <w:p w14:paraId="7C6C32A1">
            <w:pPr>
              <w:pStyle w:val="8"/>
              <w:spacing w:before="0" w:line="230" w:lineRule="atLeast"/>
              <w:ind w:left="179" w:right="1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in-depth understanding</w:t>
            </w:r>
          </w:p>
        </w:tc>
        <w:tc>
          <w:tcPr>
            <w:tcW w:w="1760" w:type="dxa"/>
          </w:tcPr>
          <w:p w14:paraId="06B8F6BB">
            <w:pPr>
              <w:pStyle w:val="8"/>
              <w:spacing w:before="230"/>
              <w:ind w:left="93" w:right="65"/>
              <w:jc w:val="center"/>
              <w:rPr>
                <w:sz w:val="20"/>
              </w:rPr>
            </w:pPr>
            <w:r>
              <w:rPr>
                <w:sz w:val="20"/>
              </w:rPr>
              <w:t>Shows good 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80" w:type="dxa"/>
          </w:tcPr>
          <w:p w14:paraId="4C550C44">
            <w:pPr>
              <w:pStyle w:val="8"/>
              <w:spacing w:before="230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knowledge with 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60" w:type="dxa"/>
          </w:tcPr>
          <w:p w14:paraId="733BF9AF">
            <w:pPr>
              <w:pStyle w:val="8"/>
              <w:spacing w:before="115"/>
              <w:ind w:left="152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fundamental technical knowledge</w:t>
            </w:r>
          </w:p>
        </w:tc>
      </w:tr>
      <w:tr w14:paraId="43D0D7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260" w:type="dxa"/>
          </w:tcPr>
          <w:p w14:paraId="0D94A45C">
            <w:pPr>
              <w:pStyle w:val="8"/>
              <w:spacing w:before="225"/>
              <w:ind w:left="299" w:right="235" w:hanging="45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860" w:type="dxa"/>
          </w:tcPr>
          <w:p w14:paraId="4F9916E5">
            <w:pPr>
              <w:pStyle w:val="8"/>
              <w:spacing w:before="109"/>
              <w:ind w:left="0"/>
              <w:rPr>
                <w:rFonts w:ascii="Arial"/>
                <w:b/>
                <w:sz w:val="20"/>
              </w:rPr>
            </w:pPr>
          </w:p>
          <w:p w14:paraId="42823E57">
            <w:pPr>
              <w:pStyle w:val="8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60" w:type="dxa"/>
          </w:tcPr>
          <w:p w14:paraId="205BA8C2">
            <w:pPr>
              <w:pStyle w:val="8"/>
              <w:spacing w:before="0"/>
              <w:ind w:left="156" w:right="129"/>
              <w:jc w:val="center"/>
              <w:rPr>
                <w:sz w:val="20"/>
              </w:rPr>
            </w:pPr>
            <w:r>
              <w:rPr>
                <w:sz w:val="20"/>
              </w:rPr>
              <w:t>Solves problems logically and applies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14:paraId="0D68463B">
            <w:pPr>
              <w:pStyle w:val="8"/>
              <w:spacing w:before="0" w:line="205" w:lineRule="exact"/>
              <w:ind w:left="179" w:right="154"/>
              <w:jc w:val="center"/>
              <w:rPr>
                <w:sz w:val="20"/>
              </w:rPr>
            </w:pP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760" w:type="dxa"/>
          </w:tcPr>
          <w:p w14:paraId="637736F7">
            <w:pPr>
              <w:pStyle w:val="8"/>
              <w:spacing w:before="110"/>
              <w:ind w:left="92" w:right="65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moderate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780" w:type="dxa"/>
          </w:tcPr>
          <w:p w14:paraId="5BC6B350">
            <w:pPr>
              <w:pStyle w:val="8"/>
              <w:spacing w:before="0"/>
              <w:ind w:left="186" w:right="1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problem-solving </w:t>
            </w:r>
            <w:r>
              <w:rPr>
                <w:sz w:val="20"/>
              </w:rPr>
              <w:t>ability; requires</w:t>
            </w:r>
          </w:p>
          <w:p w14:paraId="2BA9F8BC">
            <w:pPr>
              <w:pStyle w:val="8"/>
              <w:spacing w:before="0" w:line="205" w:lineRule="exact"/>
              <w:ind w:left="2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60" w:type="dxa"/>
          </w:tcPr>
          <w:p w14:paraId="5E000620">
            <w:pPr>
              <w:pStyle w:val="8"/>
              <w:spacing w:before="225"/>
              <w:ind w:left="144" w:right="65" w:firstLine="94"/>
              <w:rPr>
                <w:sz w:val="20"/>
              </w:rPr>
            </w:pPr>
            <w:r>
              <w:rPr>
                <w:sz w:val="20"/>
              </w:rPr>
              <w:t>Unable to solve 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  <w:tr w14:paraId="075C6A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260" w:type="dxa"/>
          </w:tcPr>
          <w:p w14:paraId="303ACCE1">
            <w:pPr>
              <w:pStyle w:val="8"/>
              <w:spacing w:before="229"/>
              <w:ind w:left="249" w:hanging="50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860" w:type="dxa"/>
          </w:tcPr>
          <w:p w14:paraId="6E897540">
            <w:pPr>
              <w:pStyle w:val="8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35EC0E2C">
            <w:pPr>
              <w:pStyle w:val="8"/>
              <w:spacing w:before="0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60" w:type="dxa"/>
          </w:tcPr>
          <w:p w14:paraId="0C0E7AD4">
            <w:pPr>
              <w:pStyle w:val="8"/>
              <w:spacing w:before="0" w:line="230" w:lineRule="exact"/>
              <w:ind w:left="143" w:right="116"/>
              <w:jc w:val="center"/>
              <w:rPr>
                <w:sz w:val="20"/>
              </w:rPr>
            </w:pPr>
            <w:r>
              <w:rPr>
                <w:sz w:val="20"/>
              </w:rPr>
              <w:t>Analyzes questions critically and provides well-structured,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760" w:type="dxa"/>
          </w:tcPr>
          <w:p w14:paraId="2E243FC4">
            <w:pPr>
              <w:pStyle w:val="8"/>
              <w:spacing w:before="0" w:line="230" w:lineRule="exact"/>
              <w:ind w:left="92" w:right="6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 with 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</w:p>
        </w:tc>
        <w:tc>
          <w:tcPr>
            <w:tcW w:w="1780" w:type="dxa"/>
          </w:tcPr>
          <w:p w14:paraId="06F8CCE5">
            <w:pPr>
              <w:pStyle w:val="8"/>
              <w:spacing w:before="0" w:line="230" w:lineRule="exact"/>
              <w:ind w:left="309" w:right="282"/>
              <w:jc w:val="center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 responses</w:t>
            </w:r>
          </w:p>
        </w:tc>
        <w:tc>
          <w:tcPr>
            <w:tcW w:w="1860" w:type="dxa"/>
          </w:tcPr>
          <w:p w14:paraId="29959D2C">
            <w:pPr>
              <w:pStyle w:val="8"/>
              <w:spacing w:before="114"/>
              <w:ind w:left="316" w:right="29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  <w:tr w14:paraId="4A09B8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260" w:type="dxa"/>
          </w:tcPr>
          <w:p w14:paraId="2AC42DAF">
            <w:pPr>
              <w:pStyle w:val="8"/>
              <w:spacing w:before="224"/>
              <w:ind w:left="410" w:right="131" w:hanging="2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 </w:t>
            </w:r>
            <w:r>
              <w:rPr>
                <w:spacing w:val="-4"/>
                <w:sz w:val="20"/>
              </w:rPr>
              <w:t>ation</w:t>
            </w:r>
          </w:p>
        </w:tc>
        <w:tc>
          <w:tcPr>
            <w:tcW w:w="860" w:type="dxa"/>
          </w:tcPr>
          <w:p w14:paraId="168DBC45">
            <w:pPr>
              <w:pStyle w:val="8"/>
              <w:spacing w:before="109"/>
              <w:ind w:left="0"/>
              <w:rPr>
                <w:rFonts w:ascii="Arial"/>
                <w:b/>
                <w:sz w:val="20"/>
              </w:rPr>
            </w:pPr>
          </w:p>
          <w:p w14:paraId="0B73393F">
            <w:pPr>
              <w:pStyle w:val="8"/>
              <w:spacing w:before="0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60" w:type="dxa"/>
          </w:tcPr>
          <w:p w14:paraId="77979DB6">
            <w:pPr>
              <w:pStyle w:val="8"/>
              <w:spacing w:before="0"/>
              <w:ind w:lef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clearly, </w:t>
            </w:r>
            <w:r>
              <w:rPr>
                <w:sz w:val="20"/>
              </w:rPr>
              <w:t>confidently, and professionally with</w:t>
            </w:r>
          </w:p>
          <w:p w14:paraId="31926993">
            <w:pPr>
              <w:pStyle w:val="8"/>
              <w:spacing w:before="0" w:line="195" w:lineRule="exact"/>
              <w:ind w:left="179" w:right="154"/>
              <w:jc w:val="center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760" w:type="dxa"/>
          </w:tcPr>
          <w:p w14:paraId="0CA7409B">
            <w:pPr>
              <w:pStyle w:val="8"/>
              <w:spacing w:before="109"/>
              <w:ind w:left="92" w:right="6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well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780" w:type="dxa"/>
          </w:tcPr>
          <w:p w14:paraId="1CB91570">
            <w:pPr>
              <w:pStyle w:val="8"/>
              <w:spacing w:before="109"/>
              <w:ind w:lef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Communication </w:t>
            </w:r>
            <w:r>
              <w:rPr>
                <w:sz w:val="20"/>
              </w:rPr>
              <w:t xml:space="preserve">lacks clarity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860" w:type="dxa"/>
          </w:tcPr>
          <w:p w14:paraId="1A500AB9">
            <w:pPr>
              <w:pStyle w:val="8"/>
              <w:spacing w:before="109"/>
              <w:ind w:left="152" w:right="13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14:paraId="61CD4A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260" w:type="dxa"/>
          </w:tcPr>
          <w:p w14:paraId="60008B53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02BF5998">
            <w:pPr>
              <w:pStyle w:val="8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62134415">
            <w:pPr>
              <w:pStyle w:val="8"/>
              <w:spacing w:before="0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860" w:type="dxa"/>
          </w:tcPr>
          <w:p w14:paraId="76F4A667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3FD7C604">
            <w:pPr>
              <w:pStyle w:val="8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336F3EE7">
            <w:pPr>
              <w:pStyle w:val="8"/>
              <w:spacing w:before="0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60" w:type="dxa"/>
          </w:tcPr>
          <w:p w14:paraId="589ED2F4">
            <w:pPr>
              <w:pStyle w:val="8"/>
              <w:spacing w:before="0" w:line="230" w:lineRule="atLeast"/>
              <w:ind w:left="179" w:right="152"/>
              <w:jc w:val="center"/>
              <w:rPr>
                <w:sz w:val="20"/>
              </w:rPr>
            </w:pPr>
            <w:r>
              <w:rPr>
                <w:sz w:val="20"/>
              </w:rPr>
              <w:t>Displays high confidence, positive attitude, and professional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behavior </w:t>
            </w:r>
            <w:r>
              <w:rPr>
                <w:spacing w:val="-2"/>
                <w:sz w:val="20"/>
              </w:rPr>
              <w:t>throughout</w:t>
            </w:r>
          </w:p>
        </w:tc>
        <w:tc>
          <w:tcPr>
            <w:tcW w:w="1760" w:type="dxa"/>
          </w:tcPr>
          <w:p w14:paraId="033BD484">
            <w:pPr>
              <w:pStyle w:val="8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10961DA1">
            <w:pPr>
              <w:pStyle w:val="8"/>
              <w:spacing w:before="0"/>
              <w:ind w:left="92" w:right="65"/>
              <w:jc w:val="center"/>
              <w:rPr>
                <w:sz w:val="20"/>
              </w:rPr>
            </w:pPr>
            <w:r>
              <w:rPr>
                <w:sz w:val="20"/>
              </w:rPr>
              <w:t>Shows good confidence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80" w:type="dxa"/>
          </w:tcPr>
          <w:p w14:paraId="5B75F999">
            <w:pPr>
              <w:pStyle w:val="8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074DE55C">
            <w:pPr>
              <w:pStyle w:val="8"/>
              <w:spacing w:before="0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confidence; </w:t>
            </w:r>
            <w:r>
              <w:rPr>
                <w:spacing w:val="-2"/>
                <w:sz w:val="20"/>
              </w:rPr>
              <w:t>inconsistent behavior</w:t>
            </w:r>
          </w:p>
        </w:tc>
        <w:tc>
          <w:tcPr>
            <w:tcW w:w="1860" w:type="dxa"/>
          </w:tcPr>
          <w:p w14:paraId="7153C09E">
            <w:pPr>
              <w:pStyle w:val="8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3F71C58C">
            <w:pPr>
              <w:pStyle w:val="8"/>
              <w:spacing w:before="0"/>
              <w:ind w:left="152" w:right="135"/>
              <w:jc w:val="center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confidence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00D5BB5A">
      <w:pPr>
        <w:pStyle w:val="4"/>
        <w:ind w:left="0"/>
        <w:rPr>
          <w:rFonts w:ascii="Arial"/>
          <w:b/>
          <w:sz w:val="20"/>
        </w:rPr>
      </w:pPr>
    </w:p>
    <w:p w14:paraId="25960240">
      <w:pPr>
        <w:pStyle w:val="4"/>
        <w:spacing w:before="163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780"/>
        <w:gridCol w:w="1340"/>
        <w:gridCol w:w="1420"/>
        <w:gridCol w:w="1280"/>
        <w:gridCol w:w="1140"/>
        <w:gridCol w:w="1160"/>
        <w:gridCol w:w="740"/>
      </w:tblGrid>
      <w:tr w14:paraId="4BE3D9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980" w:type="dxa"/>
          </w:tcPr>
          <w:p w14:paraId="02099605">
            <w:pPr>
              <w:pStyle w:val="8"/>
              <w:spacing w:before="0"/>
              <w:ind w:left="94" w:right="93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Q.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No.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/ </w:t>
            </w:r>
            <w:r>
              <w:rPr>
                <w:rFonts w:ascii="Arial"/>
                <w:b/>
                <w:spacing w:val="-2"/>
                <w:sz w:val="22"/>
              </w:rPr>
              <w:t>Criteria Level</w:t>
            </w:r>
          </w:p>
        </w:tc>
        <w:tc>
          <w:tcPr>
            <w:tcW w:w="1780" w:type="dxa"/>
          </w:tcPr>
          <w:p w14:paraId="4396E2BF">
            <w:pPr>
              <w:pStyle w:val="8"/>
              <w:spacing w:before="0"/>
              <w:ind w:firstLine="3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Problem Understanding</w:t>
            </w:r>
          </w:p>
        </w:tc>
        <w:tc>
          <w:tcPr>
            <w:tcW w:w="1340" w:type="dxa"/>
          </w:tcPr>
          <w:p w14:paraId="0A3A4CBE">
            <w:pPr>
              <w:pStyle w:val="8"/>
              <w:spacing w:before="0"/>
              <w:ind w:left="298" w:hanging="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Algorithm Design</w:t>
            </w:r>
          </w:p>
        </w:tc>
        <w:tc>
          <w:tcPr>
            <w:tcW w:w="1420" w:type="dxa"/>
          </w:tcPr>
          <w:p w14:paraId="1930BBDD">
            <w:pPr>
              <w:pStyle w:val="8"/>
              <w:spacing w:before="0"/>
              <w:ind w:left="162" w:right="135" w:hanging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Use of </w:t>
            </w:r>
            <w:r>
              <w:rPr>
                <w:rFonts w:ascii="Arial"/>
                <w:b/>
                <w:spacing w:val="-2"/>
                <w:sz w:val="22"/>
              </w:rPr>
              <w:t>Control Structures</w:t>
            </w:r>
          </w:p>
        </w:tc>
        <w:tc>
          <w:tcPr>
            <w:tcW w:w="1280" w:type="dxa"/>
          </w:tcPr>
          <w:p w14:paraId="27D45354">
            <w:pPr>
              <w:pStyle w:val="8"/>
              <w:spacing w:before="0"/>
              <w:ind w:left="61" w:right="3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Pseudoco </w:t>
            </w:r>
            <w:r>
              <w:rPr>
                <w:rFonts w:ascii="Arial"/>
                <w:b/>
                <w:spacing w:val="-6"/>
                <w:sz w:val="22"/>
              </w:rPr>
              <w:t xml:space="preserve">de </w:t>
            </w:r>
            <w:r>
              <w:rPr>
                <w:rFonts w:ascii="Arial"/>
                <w:b/>
                <w:spacing w:val="-2"/>
                <w:sz w:val="22"/>
              </w:rPr>
              <w:t>Structure</w:t>
            </w:r>
          </w:p>
        </w:tc>
        <w:tc>
          <w:tcPr>
            <w:tcW w:w="1140" w:type="dxa"/>
          </w:tcPr>
          <w:p w14:paraId="170D6CAC">
            <w:pPr>
              <w:pStyle w:val="8"/>
              <w:spacing w:before="0"/>
              <w:ind w:left="258" w:right="104" w:hanging="12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Complet eness</w:t>
            </w:r>
          </w:p>
        </w:tc>
        <w:tc>
          <w:tcPr>
            <w:tcW w:w="1160" w:type="dxa"/>
          </w:tcPr>
          <w:p w14:paraId="2267BFFC">
            <w:pPr>
              <w:pStyle w:val="8"/>
              <w:spacing w:before="0"/>
              <w:ind w:left="104" w:right="5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 xml:space="preserve">Sub. </w:t>
            </w:r>
            <w:r>
              <w:rPr>
                <w:rFonts w:ascii="Arial"/>
                <w:b/>
                <w:spacing w:val="-6"/>
                <w:sz w:val="22"/>
              </w:rPr>
              <w:t>Total</w:t>
            </w:r>
          </w:p>
        </w:tc>
        <w:tc>
          <w:tcPr>
            <w:tcW w:w="740" w:type="dxa"/>
          </w:tcPr>
          <w:p w14:paraId="7E2AC255">
            <w:pPr>
              <w:pStyle w:val="8"/>
              <w:spacing w:before="0" w:line="248" w:lineRule="exact"/>
              <w:ind w:left="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  <w:p w14:paraId="417E3C96">
            <w:pPr>
              <w:pStyle w:val="8"/>
              <w:spacing w:before="0"/>
              <w:ind w:left="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%</w:t>
            </w:r>
          </w:p>
        </w:tc>
      </w:tr>
      <w:tr w14:paraId="2FD1DA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69B8944F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1</w:t>
            </w:r>
          </w:p>
        </w:tc>
        <w:tc>
          <w:tcPr>
            <w:tcW w:w="1780" w:type="dxa"/>
          </w:tcPr>
          <w:p w14:paraId="581B5498">
            <w:pPr>
              <w:pStyle w:val="8"/>
              <w:ind w:left="10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</w:p>
        </w:tc>
        <w:tc>
          <w:tcPr>
            <w:tcW w:w="1340" w:type="dxa"/>
          </w:tcPr>
          <w:p w14:paraId="48F60B0A">
            <w:pPr>
              <w:pStyle w:val="8"/>
              <w:ind w:left="9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</w:p>
        </w:tc>
        <w:tc>
          <w:tcPr>
            <w:tcW w:w="1420" w:type="dxa"/>
          </w:tcPr>
          <w:p w14:paraId="40F09CA3">
            <w:pPr>
              <w:pStyle w:val="8"/>
              <w:ind w:left="10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4</w:t>
            </w:r>
          </w:p>
        </w:tc>
        <w:tc>
          <w:tcPr>
            <w:tcW w:w="1280" w:type="dxa"/>
          </w:tcPr>
          <w:p w14:paraId="6E69E65A">
            <w:pPr>
              <w:pStyle w:val="8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</w:p>
        </w:tc>
        <w:tc>
          <w:tcPr>
            <w:tcW w:w="1140" w:type="dxa"/>
          </w:tcPr>
          <w:p w14:paraId="210A2A9C">
            <w:pPr>
              <w:pStyle w:val="8"/>
              <w:ind w:left="10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</w:p>
        </w:tc>
        <w:tc>
          <w:tcPr>
            <w:tcW w:w="1160" w:type="dxa"/>
          </w:tcPr>
          <w:p w14:paraId="267D7C10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restart"/>
          </w:tcPr>
          <w:p w14:paraId="35255FFE">
            <w:pPr>
              <w:pStyle w:val="8"/>
              <w:ind w:left="99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80</w:t>
            </w:r>
          </w:p>
        </w:tc>
      </w:tr>
      <w:tr w14:paraId="70E028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980" w:type="dxa"/>
          </w:tcPr>
          <w:p w14:paraId="657CFE36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2</w:t>
            </w:r>
          </w:p>
        </w:tc>
        <w:tc>
          <w:tcPr>
            <w:tcW w:w="1780" w:type="dxa"/>
          </w:tcPr>
          <w:p w14:paraId="49CEC62E">
            <w:pPr>
              <w:pStyle w:val="8"/>
              <w:ind w:left="10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</w:p>
        </w:tc>
        <w:tc>
          <w:tcPr>
            <w:tcW w:w="1340" w:type="dxa"/>
          </w:tcPr>
          <w:p w14:paraId="034C0AF2">
            <w:pPr>
              <w:pStyle w:val="8"/>
              <w:ind w:left="9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</w:p>
        </w:tc>
        <w:tc>
          <w:tcPr>
            <w:tcW w:w="1420" w:type="dxa"/>
          </w:tcPr>
          <w:p w14:paraId="5F553C3A">
            <w:pPr>
              <w:pStyle w:val="8"/>
              <w:ind w:left="10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4</w:t>
            </w:r>
          </w:p>
        </w:tc>
        <w:tc>
          <w:tcPr>
            <w:tcW w:w="1280" w:type="dxa"/>
          </w:tcPr>
          <w:p w14:paraId="351681C8">
            <w:pPr>
              <w:pStyle w:val="8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</w:p>
        </w:tc>
        <w:tc>
          <w:tcPr>
            <w:tcW w:w="1140" w:type="dxa"/>
          </w:tcPr>
          <w:p w14:paraId="2F4EF690">
            <w:pPr>
              <w:pStyle w:val="8"/>
              <w:ind w:left="104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3</w:t>
            </w:r>
            <w:bookmarkStart w:id="0" w:name="_GoBack"/>
            <w:bookmarkEnd w:id="0"/>
          </w:p>
        </w:tc>
        <w:tc>
          <w:tcPr>
            <w:tcW w:w="1160" w:type="dxa"/>
          </w:tcPr>
          <w:p w14:paraId="67A09853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1AF56A11">
            <w:pPr>
              <w:rPr>
                <w:sz w:val="2"/>
                <w:szCs w:val="2"/>
              </w:rPr>
            </w:pPr>
          </w:p>
        </w:tc>
      </w:tr>
      <w:tr w14:paraId="4144B6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245C3247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780" w:type="dxa"/>
          </w:tcPr>
          <w:p w14:paraId="5B191224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295A5521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7BF9E3AF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4569C240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553B38A7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3B80FDF4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0B6053A6">
            <w:pPr>
              <w:rPr>
                <w:sz w:val="2"/>
                <w:szCs w:val="2"/>
              </w:rPr>
            </w:pPr>
          </w:p>
        </w:tc>
      </w:tr>
      <w:tr w14:paraId="646A82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980" w:type="dxa"/>
          </w:tcPr>
          <w:p w14:paraId="29FFCA52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780" w:type="dxa"/>
          </w:tcPr>
          <w:p w14:paraId="2495C290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03134A17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2B74CF61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22C25F7C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4277591B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25512F6A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5F3EAD5A">
            <w:pPr>
              <w:rPr>
                <w:sz w:val="2"/>
                <w:szCs w:val="2"/>
              </w:rPr>
            </w:pPr>
          </w:p>
        </w:tc>
      </w:tr>
      <w:tr w14:paraId="1A4E4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7982C613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5</w:t>
            </w:r>
          </w:p>
        </w:tc>
        <w:tc>
          <w:tcPr>
            <w:tcW w:w="1780" w:type="dxa"/>
          </w:tcPr>
          <w:p w14:paraId="69FD85D7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0D29E1D9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68798814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7D96C0B5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5E3B4E1E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4B4C1F0C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6D48E5BB">
            <w:pPr>
              <w:rPr>
                <w:sz w:val="2"/>
                <w:szCs w:val="2"/>
              </w:rPr>
            </w:pPr>
          </w:p>
        </w:tc>
      </w:tr>
      <w:tr w14:paraId="3FA868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43CBC1C2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6</w:t>
            </w:r>
          </w:p>
        </w:tc>
        <w:tc>
          <w:tcPr>
            <w:tcW w:w="1780" w:type="dxa"/>
          </w:tcPr>
          <w:p w14:paraId="10F0F91E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425CF1E9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505D5CED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41E23D8D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0A284336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70408D44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45849BE3">
            <w:pPr>
              <w:rPr>
                <w:sz w:val="2"/>
                <w:szCs w:val="2"/>
              </w:rPr>
            </w:pPr>
          </w:p>
        </w:tc>
      </w:tr>
      <w:tr w14:paraId="75BA07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10E0650E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7</w:t>
            </w:r>
          </w:p>
        </w:tc>
        <w:tc>
          <w:tcPr>
            <w:tcW w:w="1780" w:type="dxa"/>
          </w:tcPr>
          <w:p w14:paraId="53FE5138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4856FB00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7036E316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6161657C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7144943C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7E9DAB59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6C3702F7">
            <w:pPr>
              <w:rPr>
                <w:sz w:val="2"/>
                <w:szCs w:val="2"/>
              </w:rPr>
            </w:pPr>
          </w:p>
        </w:tc>
      </w:tr>
      <w:tr w14:paraId="7A9AF3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1ABB988A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8</w:t>
            </w:r>
          </w:p>
        </w:tc>
        <w:tc>
          <w:tcPr>
            <w:tcW w:w="1780" w:type="dxa"/>
          </w:tcPr>
          <w:p w14:paraId="462D16AB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04119BF2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2D959818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4E549C64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502EA607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151EFB5C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076979A9">
            <w:pPr>
              <w:rPr>
                <w:sz w:val="2"/>
                <w:szCs w:val="2"/>
              </w:rPr>
            </w:pPr>
          </w:p>
        </w:tc>
      </w:tr>
      <w:tr w14:paraId="4027CD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5BFE617F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9</w:t>
            </w:r>
          </w:p>
        </w:tc>
        <w:tc>
          <w:tcPr>
            <w:tcW w:w="1780" w:type="dxa"/>
          </w:tcPr>
          <w:p w14:paraId="25984C67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43EBD409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2D5E04D2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4C0E4915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410C7663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4F54FE17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7A831411">
            <w:pPr>
              <w:rPr>
                <w:sz w:val="2"/>
                <w:szCs w:val="2"/>
              </w:rPr>
            </w:pPr>
          </w:p>
        </w:tc>
      </w:tr>
      <w:tr w14:paraId="1204DC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</w:tcPr>
          <w:p w14:paraId="5A4D634F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10</w:t>
            </w:r>
          </w:p>
        </w:tc>
        <w:tc>
          <w:tcPr>
            <w:tcW w:w="1780" w:type="dxa"/>
          </w:tcPr>
          <w:p w14:paraId="2349AB77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340" w:type="dxa"/>
          </w:tcPr>
          <w:p w14:paraId="524B8CCD">
            <w:pPr>
              <w:pStyle w:val="8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420" w:type="dxa"/>
          </w:tcPr>
          <w:p w14:paraId="258677CD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280" w:type="dxa"/>
          </w:tcPr>
          <w:p w14:paraId="744BF326">
            <w:pPr>
              <w:pStyle w:val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140" w:type="dxa"/>
          </w:tcPr>
          <w:p w14:paraId="56FFBC0A">
            <w:pPr>
              <w:pStyle w:val="8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160" w:type="dxa"/>
          </w:tcPr>
          <w:p w14:paraId="6F1F8CEF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vMerge w:val="continue"/>
            <w:tcBorders>
              <w:top w:val="nil"/>
            </w:tcBorders>
          </w:tcPr>
          <w:p w14:paraId="29820792">
            <w:pPr>
              <w:rPr>
                <w:sz w:val="2"/>
                <w:szCs w:val="2"/>
              </w:rPr>
            </w:pPr>
          </w:p>
        </w:tc>
      </w:tr>
    </w:tbl>
    <w:p w14:paraId="449B2F5D">
      <w:pPr>
        <w:pStyle w:val="4"/>
        <w:ind w:left="0"/>
        <w:rPr>
          <w:rFonts w:ascii="Arial"/>
          <w:b/>
          <w:sz w:val="20"/>
        </w:rPr>
      </w:pPr>
    </w:p>
    <w:p w14:paraId="37FE76EB">
      <w:pPr>
        <w:pStyle w:val="4"/>
        <w:spacing w:before="142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38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2B8CF10C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360" w:type="dxa"/>
            <w:shd w:val="clear" w:color="auto" w:fill="D5E3F0"/>
          </w:tcPr>
          <w:p w14:paraId="102D30ED">
            <w:pPr>
              <w:pStyle w:val="8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Faculty In-</w:t>
            </w:r>
            <w:r>
              <w:rPr>
                <w:rFonts w:ascii="Arial"/>
                <w:b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38B42B7E">
            <w:pPr>
              <w:pStyle w:val="8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Course </w:t>
            </w:r>
            <w:r>
              <w:rPr>
                <w:rFonts w:ascii="Arial"/>
                <w:b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001F81E2">
            <w:pPr>
              <w:pStyle w:val="8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Program </w:t>
            </w:r>
            <w:r>
              <w:rPr>
                <w:rFonts w:ascii="Arial"/>
                <w:b/>
                <w:spacing w:val="-2"/>
                <w:sz w:val="18"/>
              </w:rPr>
              <w:t>Director</w:t>
            </w:r>
          </w:p>
        </w:tc>
      </w:tr>
      <w:tr w14:paraId="7BC804DD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360" w:type="dxa"/>
          </w:tcPr>
          <w:p w14:paraId="7895D7BB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43718961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48422FB5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4CE57B8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360" w:type="dxa"/>
          </w:tcPr>
          <w:p w14:paraId="54A54B47">
            <w:pPr>
              <w:pStyle w:val="8"/>
              <w:tabs>
                <w:tab w:val="left" w:pos="2413"/>
              </w:tabs>
              <w:spacing w:before="73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18633EC">
            <w:pPr>
              <w:pStyle w:val="8"/>
              <w:tabs>
                <w:tab w:val="left" w:pos="2413"/>
              </w:tabs>
              <w:spacing w:before="73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5E2065E">
            <w:pPr>
              <w:pStyle w:val="8"/>
              <w:tabs>
                <w:tab w:val="left" w:pos="2413"/>
              </w:tabs>
              <w:spacing w:before="73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0BE80905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360" w:type="dxa"/>
          </w:tcPr>
          <w:p w14:paraId="1B134776">
            <w:pPr>
              <w:pStyle w:val="8"/>
              <w:tabs>
                <w:tab w:val="left" w:pos="2423"/>
              </w:tabs>
              <w:spacing w:before="85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6E80EF6">
            <w:pPr>
              <w:pStyle w:val="8"/>
              <w:tabs>
                <w:tab w:val="left" w:pos="2423"/>
              </w:tabs>
              <w:spacing w:before="85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29CD3DE">
            <w:pPr>
              <w:pStyle w:val="8"/>
              <w:tabs>
                <w:tab w:val="left" w:pos="2423"/>
              </w:tabs>
              <w:spacing w:before="85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2C16C5D">
      <w:pPr>
        <w:pStyle w:val="8"/>
        <w:spacing w:after="0"/>
        <w:jc w:val="right"/>
        <w:rPr>
          <w:rFonts w:ascii="Times New Roman"/>
          <w:sz w:val="18"/>
        </w:rPr>
        <w:sectPr>
          <w:pgSz w:w="12240" w:h="15840"/>
          <w:pgMar w:top="600" w:right="720" w:bottom="280" w:left="720" w:header="720" w:footer="720" w:gutter="0"/>
          <w:cols w:space="720" w:num="1"/>
        </w:sectPr>
      </w:pPr>
    </w:p>
    <w:p w14:paraId="4DFB02D3">
      <w:pPr>
        <w:pStyle w:val="4"/>
        <w:spacing w:before="4"/>
        <w:ind w:left="0"/>
        <w:rPr>
          <w:rFonts w:ascii="Arial"/>
          <w:b/>
          <w:sz w:val="17"/>
        </w:rPr>
      </w:pPr>
    </w:p>
    <w:sectPr>
      <w:pgSz w:w="12240" w:h="15840"/>
      <w:pgMar w:top="18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67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1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8" w:hanging="1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3" w:hanging="1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77" w:hanging="1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1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6" w:hanging="1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1" w:hanging="14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89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●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6EE2E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6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0"/>
      <w:ind w:left="10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948</Words>
  <Characters>5976</Characters>
  <TotalTime>6</TotalTime>
  <ScaleCrop>false</ScaleCrop>
  <LinksUpToDate>false</LinksUpToDate>
  <CharactersWithSpaces>6732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2026-09-06T14:39:00Z</dcterms:created>
  <dc:creator>Kanve</dc:creator>
  <cp:lastModifiedBy>Anvesh K</cp:lastModifiedBy>
  <dcterms:modified xsi:type="dcterms:W3CDTF">2026-09-06T14:46:53Z</dcterms:modified>
  <dc:title>DSA03-NLP_CO5_AT3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2026-09-06T00:00:00Z</vt:filetime>
  </property>
  <property fmtid="{D5CDD505-2E9C-101B-9397-08002B2CF9AE}" pid="6" name="KSOTemplateDocerSaveRecord">
    <vt:lpwstr>eyJoZGlkIjoiMWJmYmVhMGQ2YWQwOTc0ZDFkYmVkZTE0NzFkNThlYzIiLCJ1c2VySWQiOiI1Njc0OTcwNzM1OTkifQ==</vt:lpwstr>
  </property>
  <property fmtid="{D5CDD505-2E9C-101B-9397-08002B2CF9AE}" pid="7" name="KSOProductBuildVer">
    <vt:lpwstr>1033-12.1.0.28485</vt:lpwstr>
  </property>
  <property fmtid="{D5CDD505-2E9C-101B-9397-08002B2CF9AE}" pid="8" name="ICV">
    <vt:lpwstr>3158CB5BCE074517AC9E6747183E2FDC_12</vt:lpwstr>
  </property>
</Properties>
</file>